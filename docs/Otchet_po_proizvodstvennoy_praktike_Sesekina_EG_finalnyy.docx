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B16BBD">
      <w:pPr>
        <w:spacing w:after="60"/>
        <w:ind w:firstLine="0"/>
        <w:jc w:val="center"/>
      </w:pPr>
      <w:bookmarkStart w:id="62" w:name="_GoBack"/>
      <w:bookmarkEnd w:id="62"/>
      <w:r>
        <w:rPr>
          <w:rFonts w:ascii="Times New Roman" w:hAnsi="Times New Roman" w:eastAsia="Times New Roman"/>
          <w:b w:val="0"/>
          <w:color w:val="000000"/>
          <w:sz w:val="24"/>
        </w:rPr>
        <w:t>Федеральное государственное автономное образовательное учреждение</w:t>
      </w:r>
    </w:p>
    <w:p w14:paraId="4D13473C">
      <w:pPr>
        <w:spacing w:after="60"/>
        <w:ind w:firstLine="0"/>
        <w:jc w:val="center"/>
      </w:pPr>
      <w:r>
        <w:rPr>
          <w:rFonts w:ascii="Times New Roman" w:hAnsi="Times New Roman" w:eastAsia="Times New Roman"/>
          <w:b w:val="0"/>
          <w:color w:val="000000"/>
          <w:sz w:val="24"/>
        </w:rPr>
        <w:t>высшего образования</w:t>
      </w:r>
    </w:p>
    <w:p w14:paraId="3675EAFC">
      <w:pPr>
        <w:spacing w:after="240"/>
        <w:ind w:firstLine="0"/>
        <w:jc w:val="center"/>
      </w:pPr>
      <w:r>
        <w:rPr>
          <w:rFonts w:ascii="Times New Roman" w:hAnsi="Times New Roman" w:eastAsia="Times New Roman"/>
          <w:b w:val="0"/>
          <w:color w:val="000000"/>
          <w:sz w:val="24"/>
        </w:rPr>
        <w:t>«Национальный исследовательский университет «Высшая школа экономики»</w:t>
      </w:r>
    </w:p>
    <w:p w14:paraId="5637FEF5">
      <w:pPr>
        <w:spacing w:after="160"/>
        <w:ind w:firstLine="0"/>
        <w:jc w:val="center"/>
      </w:pPr>
      <w:r>
        <w:rPr>
          <w:rFonts w:ascii="Times New Roman" w:hAnsi="Times New Roman" w:eastAsia="Times New Roman"/>
          <w:b w:val="0"/>
          <w:color w:val="000000"/>
          <w:sz w:val="24"/>
        </w:rPr>
        <w:t>Факультет информатики, математики и компьютерных наук</w:t>
      </w:r>
    </w:p>
    <w:p w14:paraId="475F170A">
      <w:pPr>
        <w:spacing w:after="160"/>
        <w:ind w:firstLine="0"/>
        <w:jc w:val="center"/>
      </w:pPr>
      <w:r>
        <w:rPr>
          <w:rFonts w:ascii="Times New Roman" w:hAnsi="Times New Roman" w:eastAsia="Times New Roman"/>
          <w:b w:val="0"/>
          <w:color w:val="000000"/>
          <w:sz w:val="24"/>
        </w:rPr>
        <w:t>Образовательная программа «Компьютерные науки и технологии»</w:t>
      </w:r>
    </w:p>
    <w:p w14:paraId="44050612">
      <w:pPr>
        <w:spacing w:after="1000"/>
        <w:ind w:firstLine="0"/>
        <w:jc w:val="center"/>
      </w:pPr>
      <w:r>
        <w:rPr>
          <w:rFonts w:ascii="Times New Roman" w:hAnsi="Times New Roman" w:eastAsia="Times New Roman"/>
          <w:b w:val="0"/>
          <w:color w:val="000000"/>
          <w:sz w:val="24"/>
        </w:rPr>
        <w:t>Бакалавриат</w:t>
      </w:r>
    </w:p>
    <w:p w14:paraId="3E679056">
      <w:pPr>
        <w:spacing w:after="80"/>
        <w:ind w:firstLine="0"/>
        <w:jc w:val="center"/>
      </w:pPr>
      <w:r>
        <w:rPr>
          <w:rFonts w:ascii="Times New Roman" w:hAnsi="Times New Roman" w:eastAsia="Times New Roman"/>
          <w:b/>
          <w:color w:val="000000"/>
          <w:sz w:val="32"/>
        </w:rPr>
        <w:t>О Т Ч Е Т</w:t>
      </w:r>
    </w:p>
    <w:p w14:paraId="3FA9F86E">
      <w:pPr>
        <w:spacing w:after="80"/>
        <w:ind w:firstLine="0"/>
        <w:jc w:val="center"/>
      </w:pPr>
      <w:r>
        <w:rPr>
          <w:rFonts w:ascii="Times New Roman" w:hAnsi="Times New Roman" w:eastAsia="Times New Roman"/>
          <w:b/>
          <w:color w:val="000000"/>
          <w:sz w:val="28"/>
        </w:rPr>
        <w:t>по профессиональной практике</w:t>
      </w:r>
    </w:p>
    <w:p w14:paraId="42D5B2D4">
      <w:pPr>
        <w:spacing w:after="1100"/>
        <w:ind w:firstLine="0"/>
        <w:jc w:val="center"/>
      </w:pPr>
      <w:r>
        <w:rPr>
          <w:rFonts w:ascii="Times New Roman" w:hAnsi="Times New Roman" w:eastAsia="Times New Roman"/>
          <w:b/>
          <w:color w:val="000000"/>
          <w:sz w:val="28"/>
        </w:rPr>
        <w:t>производственной практике</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19"/>
      </w:tblGrid>
      <w:tr w14:paraId="652D2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49" w:type="dxa"/>
            <w:tcMar>
              <w:top w:w="0" w:type="dxa"/>
              <w:left w:w="80" w:type="dxa"/>
              <w:bottom w:w="0" w:type="dxa"/>
              <w:right w:w="80" w:type="dxa"/>
            </w:tcMar>
            <w:vAlign w:val="top"/>
          </w:tcPr>
          <w:p w14:paraId="4AE7324F">
            <w:pPr>
              <w:spacing w:after="40"/>
              <w:ind w:firstLine="0"/>
              <w:jc w:val="left"/>
            </w:pPr>
            <w:r>
              <w:rPr>
                <w:rFonts w:ascii="Times New Roman" w:hAnsi="Times New Roman" w:eastAsia="Times New Roman"/>
                <w:b/>
                <w:color w:val="000000"/>
                <w:sz w:val="22"/>
              </w:rPr>
              <w:t>Проверил:</w:t>
            </w:r>
          </w:p>
          <w:p w14:paraId="24CABCCE">
            <w:pPr>
              <w:spacing w:after="40"/>
              <w:ind w:firstLine="0"/>
              <w:jc w:val="left"/>
            </w:pPr>
            <w:r>
              <w:rPr>
                <w:rFonts w:ascii="Times New Roman" w:hAnsi="Times New Roman" w:eastAsia="Times New Roman"/>
                <w:b w:val="0"/>
                <w:color w:val="000000"/>
                <w:sz w:val="22"/>
              </w:rPr>
              <w:t>____________________________</w:t>
            </w:r>
          </w:p>
          <w:p w14:paraId="542BC18A">
            <w:pPr>
              <w:spacing w:after="40"/>
              <w:ind w:firstLine="0"/>
              <w:jc w:val="left"/>
            </w:pPr>
            <w:r>
              <w:rPr>
                <w:rFonts w:ascii="Times New Roman" w:hAnsi="Times New Roman" w:eastAsia="Times New Roman"/>
                <w:b w:val="0"/>
                <w:color w:val="000000"/>
                <w:sz w:val="22"/>
              </w:rPr>
              <w:t>(должность, ФИО руководителя практики)</w:t>
            </w:r>
          </w:p>
          <w:p w14:paraId="452611DB">
            <w:pPr>
              <w:spacing w:after="40"/>
              <w:ind w:firstLine="0"/>
              <w:jc w:val="left"/>
            </w:pPr>
            <w:r>
              <w:rPr>
                <w:rFonts w:ascii="Times New Roman" w:hAnsi="Times New Roman" w:eastAsia="Times New Roman"/>
                <w:b w:val="0"/>
                <w:color w:val="000000"/>
                <w:sz w:val="22"/>
              </w:rPr>
              <w:t>____________________________</w:t>
            </w:r>
          </w:p>
          <w:p w14:paraId="19E489F9">
            <w:pPr>
              <w:spacing w:after="40"/>
              <w:ind w:firstLine="0"/>
              <w:jc w:val="left"/>
            </w:pPr>
            <w:r>
              <w:rPr>
                <w:rFonts w:ascii="Times New Roman" w:hAnsi="Times New Roman" w:eastAsia="Times New Roman"/>
                <w:b w:val="0"/>
                <w:color w:val="000000"/>
                <w:sz w:val="22"/>
              </w:rPr>
              <w:t>(подпись)</w:t>
            </w:r>
          </w:p>
          <w:p w14:paraId="1E92AE08">
            <w:pPr>
              <w:spacing w:after="40"/>
              <w:ind w:firstLine="0"/>
              <w:jc w:val="left"/>
            </w:pPr>
            <w:r>
              <w:rPr>
                <w:rFonts w:ascii="Times New Roman" w:hAnsi="Times New Roman" w:eastAsia="Times New Roman"/>
                <w:b w:val="0"/>
                <w:color w:val="000000"/>
                <w:sz w:val="22"/>
              </w:rPr>
              <w:t>______________</w:t>
            </w:r>
          </w:p>
          <w:p w14:paraId="67FEB33E">
            <w:pPr>
              <w:spacing w:after="40"/>
              <w:ind w:firstLine="0"/>
              <w:jc w:val="left"/>
            </w:pPr>
            <w:r>
              <w:rPr>
                <w:rFonts w:ascii="Times New Roman" w:hAnsi="Times New Roman" w:eastAsia="Times New Roman"/>
                <w:b w:val="0"/>
                <w:color w:val="000000"/>
                <w:sz w:val="22"/>
              </w:rPr>
              <w:t>(дата)</w:t>
            </w:r>
          </w:p>
        </w:tc>
        <w:tc>
          <w:tcPr>
            <w:tcW w:w="4649" w:type="dxa"/>
            <w:tcMar>
              <w:top w:w="0" w:type="dxa"/>
              <w:left w:w="80" w:type="dxa"/>
              <w:bottom w:w="0" w:type="dxa"/>
              <w:right w:w="80" w:type="dxa"/>
            </w:tcMar>
            <w:vAlign w:val="top"/>
          </w:tcPr>
          <w:p w14:paraId="1BF78036">
            <w:pPr>
              <w:spacing w:after="40"/>
              <w:ind w:firstLine="0"/>
              <w:jc w:val="right"/>
            </w:pPr>
            <w:r>
              <w:rPr>
                <w:rFonts w:ascii="Times New Roman" w:hAnsi="Times New Roman" w:eastAsia="Times New Roman"/>
                <w:b w:val="0"/>
                <w:color w:val="000000"/>
                <w:sz w:val="22"/>
              </w:rPr>
              <w:t>Выполнила студентка группы 23КНТ-5</w:t>
            </w:r>
          </w:p>
          <w:p w14:paraId="6239C55E">
            <w:pPr>
              <w:spacing w:after="40"/>
              <w:ind w:firstLine="0"/>
              <w:jc w:val="right"/>
            </w:pPr>
            <w:r>
              <w:rPr>
                <w:rFonts w:ascii="Times New Roman" w:hAnsi="Times New Roman" w:eastAsia="Times New Roman"/>
                <w:b w:val="0"/>
                <w:color w:val="000000"/>
                <w:sz w:val="22"/>
              </w:rPr>
              <w:t>Сесекина Елена Георгиевна</w:t>
            </w:r>
          </w:p>
          <w:p w14:paraId="71CBE36C">
            <w:pPr>
              <w:spacing w:after="40"/>
              <w:ind w:firstLine="0"/>
              <w:jc w:val="right"/>
            </w:pPr>
            <w:r>
              <w:rPr>
                <w:rFonts w:ascii="Times New Roman" w:hAnsi="Times New Roman" w:eastAsia="Times New Roman"/>
                <w:b w:val="0"/>
                <w:color w:val="000000"/>
                <w:sz w:val="22"/>
              </w:rPr>
              <w:t>(ФИО)</w:t>
            </w:r>
          </w:p>
          <w:p w14:paraId="2972E781">
            <w:pPr>
              <w:spacing w:after="40"/>
              <w:ind w:firstLine="0"/>
              <w:jc w:val="right"/>
            </w:pPr>
            <w:r>
              <w:rPr>
                <w:rFonts w:ascii="Times New Roman" w:hAnsi="Times New Roman" w:eastAsia="Times New Roman"/>
                <w:b w:val="0"/>
                <w:color w:val="000000"/>
                <w:sz w:val="22"/>
              </w:rPr>
              <w:t>____________________________</w:t>
            </w:r>
          </w:p>
          <w:p w14:paraId="2D4F56CC">
            <w:pPr>
              <w:spacing w:after="40"/>
              <w:ind w:firstLine="0"/>
              <w:jc w:val="right"/>
            </w:pPr>
            <w:r>
              <w:rPr>
                <w:rFonts w:ascii="Times New Roman" w:hAnsi="Times New Roman" w:eastAsia="Times New Roman"/>
                <w:b w:val="0"/>
                <w:color w:val="000000"/>
                <w:sz w:val="22"/>
              </w:rPr>
              <w:t>(подпись)</w:t>
            </w:r>
          </w:p>
        </w:tc>
      </w:tr>
    </w:tbl>
    <w:p w14:paraId="187159E1">
      <w:pPr>
        <w:spacing w:before="840" w:after="0"/>
        <w:ind w:firstLine="0"/>
        <w:jc w:val="center"/>
      </w:pPr>
      <w:r>
        <w:rPr>
          <w:rFonts w:ascii="Times New Roman" w:hAnsi="Times New Roman" w:eastAsia="Times New Roman"/>
          <w:b/>
          <w:color w:val="000000"/>
          <w:sz w:val="24"/>
        </w:rPr>
        <w:t>Нижний Новгород</w:t>
      </w:r>
    </w:p>
    <w:p w14:paraId="796A2BBE">
      <w:pPr>
        <w:spacing w:after="0"/>
        <w:ind w:firstLine="0"/>
        <w:jc w:val="center"/>
      </w:pPr>
      <w:r>
        <w:rPr>
          <w:rFonts w:ascii="Times New Roman" w:hAnsi="Times New Roman" w:eastAsia="Times New Roman"/>
          <w:b/>
          <w:color w:val="000000"/>
          <w:sz w:val="24"/>
        </w:rPr>
        <w:t>2026</w:t>
      </w:r>
    </w:p>
    <w:p w14:paraId="259D1700">
      <w:pPr>
        <w:sectPr>
          <w:pgSz w:w="11906" w:h="16838"/>
          <w:pgMar w:top="964" w:right="1134" w:bottom="850" w:left="1134" w:header="720" w:footer="720" w:gutter="0"/>
          <w:cols w:space="720" w:num="1"/>
          <w:docGrid w:linePitch="360" w:charSpace="0"/>
        </w:sectPr>
      </w:pPr>
    </w:p>
    <w:p w14:paraId="4105D3F8">
      <w:pPr>
        <w:pStyle w:val="36"/>
        <w:ind w:firstLine="0"/>
        <w:jc w:val="center"/>
      </w:pPr>
      <w:r>
        <w:rPr>
          <w:rFonts w:ascii="Times New Roman" w:hAnsi="Times New Roman" w:eastAsia="Times New Roman"/>
          <w:b/>
          <w:color w:val="000000"/>
          <w:sz w:val="36"/>
        </w:rPr>
        <w:t>Содержание</w:t>
      </w:r>
    </w:p>
    <w:p w14:paraId="5800A80A">
      <w:pPr>
        <w:pStyle w:val="37"/>
        <w:tabs>
          <w:tab w:val="right" w:leader="dot" w:pos="9355"/>
        </w:tabs>
      </w:pPr>
      <w:r>
        <w:rPr>
          <w:rFonts w:hint="default"/>
          <w:lang w:val="ru-RU"/>
        </w:rPr>
        <w:fldChar w:fldCharType="begin"/>
      </w:r>
      <w:r>
        <w:instrText xml:space="preserve">TOC \o "1-3" \h \z \u </w:instrText>
      </w:r>
      <w:r>
        <w:rPr>
          <w:rFonts w:hint="default"/>
          <w:lang w:val="ru-RU"/>
        </w:rPr>
        <w:fldChar w:fldCharType="separate"/>
      </w:r>
      <w:r>
        <w:rPr>
          <w:rFonts w:hint="default"/>
          <w:lang w:val="ru-RU"/>
        </w:rPr>
        <w:fldChar w:fldCharType="begin"/>
      </w:r>
      <w:r>
        <w:rPr>
          <w:rFonts w:hint="default"/>
          <w:lang w:val="ru-RU"/>
        </w:rPr>
        <w:instrText xml:space="preserve"> HYPERLINK \l _Toc9955 </w:instrText>
      </w:r>
      <w:r>
        <w:rPr>
          <w:rFonts w:hint="default"/>
          <w:lang w:val="ru-RU"/>
        </w:rPr>
        <w:fldChar w:fldCharType="separate"/>
      </w:r>
      <w:r>
        <w:t>1 Введение</w:t>
      </w:r>
      <w:r>
        <w:tab/>
      </w:r>
      <w:r>
        <w:fldChar w:fldCharType="begin"/>
      </w:r>
      <w:r>
        <w:instrText xml:space="preserve"> PAGEREF _Toc9955 \h </w:instrText>
      </w:r>
      <w:r>
        <w:fldChar w:fldCharType="separate"/>
      </w:r>
      <w:r>
        <w:t>4</w:t>
      </w:r>
      <w:r>
        <w:fldChar w:fldCharType="end"/>
      </w:r>
      <w:r>
        <w:rPr>
          <w:rFonts w:hint="default"/>
          <w:lang w:val="ru-RU"/>
        </w:rPr>
        <w:fldChar w:fldCharType="end"/>
      </w:r>
    </w:p>
    <w:p w14:paraId="5CB043A7">
      <w:pPr>
        <w:pStyle w:val="37"/>
        <w:tabs>
          <w:tab w:val="right" w:leader="dot" w:pos="9355"/>
        </w:tabs>
      </w:pPr>
      <w:r>
        <w:rPr>
          <w:rFonts w:hint="default"/>
          <w:lang w:val="ru-RU"/>
        </w:rPr>
        <w:fldChar w:fldCharType="begin"/>
      </w:r>
      <w:r>
        <w:rPr>
          <w:rFonts w:hint="default"/>
          <w:lang w:val="ru-RU"/>
        </w:rPr>
        <w:instrText xml:space="preserve"> HYPERLINK \l _Toc26701 </w:instrText>
      </w:r>
      <w:r>
        <w:rPr>
          <w:rFonts w:hint="default"/>
          <w:lang w:val="ru-RU"/>
        </w:rPr>
        <w:fldChar w:fldCharType="separate"/>
      </w:r>
      <w:r>
        <w:t>2 Цель и содержание практики</w:t>
      </w:r>
      <w:r>
        <w:tab/>
      </w:r>
      <w:r>
        <w:fldChar w:fldCharType="begin"/>
      </w:r>
      <w:r>
        <w:instrText xml:space="preserve"> PAGEREF _Toc26701 \h </w:instrText>
      </w:r>
      <w:r>
        <w:fldChar w:fldCharType="separate"/>
      </w:r>
      <w:r>
        <w:t>5</w:t>
      </w:r>
      <w:r>
        <w:fldChar w:fldCharType="end"/>
      </w:r>
      <w:r>
        <w:rPr>
          <w:rFonts w:hint="default"/>
          <w:lang w:val="ru-RU"/>
        </w:rPr>
        <w:fldChar w:fldCharType="end"/>
      </w:r>
    </w:p>
    <w:p w14:paraId="67948771">
      <w:pPr>
        <w:pStyle w:val="38"/>
        <w:tabs>
          <w:tab w:val="right" w:leader="dot" w:pos="9355"/>
        </w:tabs>
      </w:pPr>
      <w:r>
        <w:rPr>
          <w:rFonts w:hint="default"/>
          <w:lang w:val="ru-RU"/>
        </w:rPr>
        <w:fldChar w:fldCharType="begin"/>
      </w:r>
      <w:r>
        <w:rPr>
          <w:rFonts w:hint="default"/>
          <w:lang w:val="ru-RU"/>
        </w:rPr>
        <w:instrText xml:space="preserve"> HYPERLINK \l _Toc7293 </w:instrText>
      </w:r>
      <w:r>
        <w:rPr>
          <w:rFonts w:hint="default"/>
          <w:lang w:val="ru-RU"/>
        </w:rPr>
        <w:fldChar w:fldCharType="separate"/>
      </w:r>
      <w:r>
        <w:t>Структура комплекта</w:t>
      </w:r>
      <w:r>
        <w:tab/>
      </w:r>
      <w:r>
        <w:fldChar w:fldCharType="begin"/>
      </w:r>
      <w:r>
        <w:instrText xml:space="preserve"> PAGEREF _Toc7293 \h </w:instrText>
      </w:r>
      <w:r>
        <w:fldChar w:fldCharType="separate"/>
      </w:r>
      <w:r>
        <w:t>5</w:t>
      </w:r>
      <w:r>
        <w:fldChar w:fldCharType="end"/>
      </w:r>
      <w:r>
        <w:rPr>
          <w:rFonts w:hint="default"/>
          <w:lang w:val="ru-RU"/>
        </w:rPr>
        <w:fldChar w:fldCharType="end"/>
      </w:r>
    </w:p>
    <w:p w14:paraId="4DE891D4">
      <w:pPr>
        <w:pStyle w:val="37"/>
        <w:tabs>
          <w:tab w:val="right" w:leader="dot" w:pos="9355"/>
        </w:tabs>
      </w:pPr>
      <w:r>
        <w:rPr>
          <w:rFonts w:hint="default"/>
          <w:lang w:val="ru-RU"/>
        </w:rPr>
        <w:fldChar w:fldCharType="begin"/>
      </w:r>
      <w:r>
        <w:rPr>
          <w:rFonts w:hint="default"/>
          <w:lang w:val="ru-RU"/>
        </w:rPr>
        <w:instrText xml:space="preserve"> HYPERLINK \l _Toc19418 </w:instrText>
      </w:r>
      <w:r>
        <w:rPr>
          <w:rFonts w:hint="default"/>
          <w:lang w:val="ru-RU"/>
        </w:rPr>
        <w:fldChar w:fldCharType="separate"/>
      </w:r>
      <w:r>
        <w:t>3 Комплект учебных заданий</w:t>
      </w:r>
      <w:r>
        <w:tab/>
      </w:r>
      <w:r>
        <w:fldChar w:fldCharType="begin"/>
      </w:r>
      <w:r>
        <w:instrText xml:space="preserve"> PAGEREF _Toc19418 \h </w:instrText>
      </w:r>
      <w:r>
        <w:fldChar w:fldCharType="separate"/>
      </w:r>
      <w:r>
        <w:t>6</w:t>
      </w:r>
      <w:r>
        <w:fldChar w:fldCharType="end"/>
      </w:r>
      <w:r>
        <w:rPr>
          <w:rFonts w:hint="default"/>
          <w:lang w:val="ru-RU"/>
        </w:rPr>
        <w:fldChar w:fldCharType="end"/>
      </w:r>
    </w:p>
    <w:p w14:paraId="0F99ED64">
      <w:pPr>
        <w:pStyle w:val="38"/>
        <w:tabs>
          <w:tab w:val="right" w:leader="dot" w:pos="9355"/>
        </w:tabs>
      </w:pPr>
      <w:r>
        <w:rPr>
          <w:rFonts w:hint="default"/>
          <w:lang w:val="ru-RU"/>
        </w:rPr>
        <w:fldChar w:fldCharType="begin"/>
      </w:r>
      <w:r>
        <w:rPr>
          <w:rFonts w:hint="default"/>
          <w:lang w:val="ru-RU"/>
        </w:rPr>
        <w:instrText xml:space="preserve"> HYPERLINK \l _Toc31338 </w:instrText>
      </w:r>
      <w:r>
        <w:rPr>
          <w:rFonts w:hint="default"/>
          <w:lang w:val="ru-RU"/>
        </w:rPr>
        <w:fldChar w:fldCharType="separate"/>
      </w:r>
      <w:r>
        <w:t>3.1 Задания закрытого типа</w:t>
      </w:r>
      <w:r>
        <w:tab/>
      </w:r>
      <w:r>
        <w:fldChar w:fldCharType="begin"/>
      </w:r>
      <w:r>
        <w:instrText xml:space="preserve"> PAGEREF _Toc31338 \h </w:instrText>
      </w:r>
      <w:r>
        <w:fldChar w:fldCharType="separate"/>
      </w:r>
      <w:r>
        <w:t>6</w:t>
      </w:r>
      <w:r>
        <w:fldChar w:fldCharType="end"/>
      </w:r>
      <w:r>
        <w:rPr>
          <w:rFonts w:hint="default"/>
          <w:lang w:val="ru-RU"/>
        </w:rPr>
        <w:fldChar w:fldCharType="end"/>
      </w:r>
    </w:p>
    <w:p w14:paraId="077BC78B">
      <w:pPr>
        <w:pStyle w:val="39"/>
        <w:tabs>
          <w:tab w:val="right" w:leader="dot" w:pos="9355"/>
        </w:tabs>
      </w:pPr>
      <w:r>
        <w:rPr>
          <w:rFonts w:hint="default"/>
          <w:lang w:val="ru-RU"/>
        </w:rPr>
        <w:fldChar w:fldCharType="begin"/>
      </w:r>
      <w:r>
        <w:rPr>
          <w:rFonts w:hint="default"/>
          <w:lang w:val="ru-RU"/>
        </w:rPr>
        <w:instrText xml:space="preserve"> HYPERLINK \l _Toc6002 </w:instrText>
      </w:r>
      <w:r>
        <w:rPr>
          <w:rFonts w:hint="default"/>
          <w:lang w:val="ru-RU"/>
        </w:rPr>
        <w:fldChar w:fldCharType="separate"/>
      </w:r>
      <w:r>
        <w:rPr>
          <w:rFonts w:ascii="Times New Roman" w:hAnsi="Times New Roman" w:eastAsia="Times New Roman"/>
        </w:rPr>
        <w:t>Задание 1. Типы данных</w:t>
      </w:r>
      <w:r>
        <w:tab/>
      </w:r>
      <w:r>
        <w:fldChar w:fldCharType="begin"/>
      </w:r>
      <w:r>
        <w:instrText xml:space="preserve"> PAGEREF _Toc6002 \h </w:instrText>
      </w:r>
      <w:r>
        <w:fldChar w:fldCharType="separate"/>
      </w:r>
      <w:r>
        <w:t>6</w:t>
      </w:r>
      <w:r>
        <w:fldChar w:fldCharType="end"/>
      </w:r>
      <w:r>
        <w:rPr>
          <w:rFonts w:hint="default"/>
          <w:lang w:val="ru-RU"/>
        </w:rPr>
        <w:fldChar w:fldCharType="end"/>
      </w:r>
    </w:p>
    <w:p w14:paraId="2F9F8B4D">
      <w:pPr>
        <w:pStyle w:val="39"/>
        <w:tabs>
          <w:tab w:val="right" w:leader="dot" w:pos="9355"/>
        </w:tabs>
      </w:pPr>
      <w:r>
        <w:rPr>
          <w:rFonts w:hint="default"/>
          <w:lang w:val="ru-RU"/>
        </w:rPr>
        <w:fldChar w:fldCharType="begin"/>
      </w:r>
      <w:r>
        <w:rPr>
          <w:rFonts w:hint="default"/>
          <w:lang w:val="ru-RU"/>
        </w:rPr>
        <w:instrText xml:space="preserve"> HYPERLINK \l _Toc27169 </w:instrText>
      </w:r>
      <w:r>
        <w:rPr>
          <w:rFonts w:hint="default"/>
          <w:lang w:val="ru-RU"/>
        </w:rPr>
        <w:fldChar w:fldCharType="separate"/>
      </w:r>
      <w:r>
        <w:rPr>
          <w:rFonts w:ascii="Times New Roman" w:hAnsi="Times New Roman" w:eastAsia="Times New Roman"/>
        </w:rPr>
        <w:t>Задание 2. Циклы</w:t>
      </w:r>
      <w:r>
        <w:tab/>
      </w:r>
      <w:r>
        <w:fldChar w:fldCharType="begin"/>
      </w:r>
      <w:r>
        <w:instrText xml:space="preserve"> PAGEREF _Toc27169 \h </w:instrText>
      </w:r>
      <w:r>
        <w:fldChar w:fldCharType="separate"/>
      </w:r>
      <w:r>
        <w:t>6</w:t>
      </w:r>
      <w:r>
        <w:fldChar w:fldCharType="end"/>
      </w:r>
      <w:r>
        <w:rPr>
          <w:rFonts w:hint="default"/>
          <w:lang w:val="ru-RU"/>
        </w:rPr>
        <w:fldChar w:fldCharType="end"/>
      </w:r>
    </w:p>
    <w:p w14:paraId="410DB57D">
      <w:pPr>
        <w:pStyle w:val="39"/>
        <w:tabs>
          <w:tab w:val="right" w:leader="dot" w:pos="9355"/>
        </w:tabs>
      </w:pPr>
      <w:r>
        <w:rPr>
          <w:rFonts w:hint="default"/>
          <w:lang w:val="ru-RU"/>
        </w:rPr>
        <w:fldChar w:fldCharType="begin"/>
      </w:r>
      <w:r>
        <w:rPr>
          <w:rFonts w:hint="default"/>
          <w:lang w:val="ru-RU"/>
        </w:rPr>
        <w:instrText xml:space="preserve"> HYPERLINK \l _Toc18672 </w:instrText>
      </w:r>
      <w:r>
        <w:rPr>
          <w:rFonts w:hint="default"/>
          <w:lang w:val="ru-RU"/>
        </w:rPr>
        <w:fldChar w:fldCharType="separate"/>
      </w:r>
      <w:r>
        <w:rPr>
          <w:rFonts w:ascii="Times New Roman" w:hAnsi="Times New Roman" w:eastAsia="Times New Roman"/>
        </w:rPr>
        <w:t>Задание 3. Указатели</w:t>
      </w:r>
      <w:r>
        <w:tab/>
      </w:r>
      <w:r>
        <w:fldChar w:fldCharType="begin"/>
      </w:r>
      <w:r>
        <w:instrText xml:space="preserve"> PAGEREF _Toc18672 \h </w:instrText>
      </w:r>
      <w:r>
        <w:fldChar w:fldCharType="separate"/>
      </w:r>
      <w:r>
        <w:t>7</w:t>
      </w:r>
      <w:r>
        <w:fldChar w:fldCharType="end"/>
      </w:r>
      <w:r>
        <w:rPr>
          <w:rFonts w:hint="default"/>
          <w:lang w:val="ru-RU"/>
        </w:rPr>
        <w:fldChar w:fldCharType="end"/>
      </w:r>
    </w:p>
    <w:p w14:paraId="7138A276">
      <w:pPr>
        <w:pStyle w:val="39"/>
        <w:tabs>
          <w:tab w:val="right" w:leader="dot" w:pos="9355"/>
        </w:tabs>
      </w:pPr>
      <w:r>
        <w:rPr>
          <w:rFonts w:hint="default"/>
          <w:lang w:val="ru-RU"/>
        </w:rPr>
        <w:fldChar w:fldCharType="begin"/>
      </w:r>
      <w:r>
        <w:rPr>
          <w:rFonts w:hint="default"/>
          <w:lang w:val="ru-RU"/>
        </w:rPr>
        <w:instrText xml:space="preserve"> HYPERLINK \l _Toc27492 </w:instrText>
      </w:r>
      <w:r>
        <w:rPr>
          <w:rFonts w:hint="default"/>
          <w:lang w:val="ru-RU"/>
        </w:rPr>
        <w:fldChar w:fldCharType="separate"/>
      </w:r>
      <w:r>
        <w:rPr>
          <w:rFonts w:ascii="Times New Roman" w:hAnsi="Times New Roman" w:eastAsia="Times New Roman"/>
        </w:rPr>
        <w:t>Задание 4. Объектно-ориентированное программирование</w:t>
      </w:r>
      <w:r>
        <w:tab/>
      </w:r>
      <w:r>
        <w:fldChar w:fldCharType="begin"/>
      </w:r>
      <w:r>
        <w:instrText xml:space="preserve"> PAGEREF _Toc27492 \h </w:instrText>
      </w:r>
      <w:r>
        <w:fldChar w:fldCharType="separate"/>
      </w:r>
      <w:r>
        <w:t>7</w:t>
      </w:r>
      <w:r>
        <w:fldChar w:fldCharType="end"/>
      </w:r>
      <w:r>
        <w:rPr>
          <w:rFonts w:hint="default"/>
          <w:lang w:val="ru-RU"/>
        </w:rPr>
        <w:fldChar w:fldCharType="end"/>
      </w:r>
    </w:p>
    <w:p w14:paraId="34AEA4C5">
      <w:pPr>
        <w:pStyle w:val="38"/>
        <w:tabs>
          <w:tab w:val="right" w:leader="dot" w:pos="9355"/>
        </w:tabs>
      </w:pPr>
      <w:r>
        <w:rPr>
          <w:rFonts w:hint="default"/>
          <w:lang w:val="ru-RU"/>
        </w:rPr>
        <w:fldChar w:fldCharType="begin"/>
      </w:r>
      <w:r>
        <w:rPr>
          <w:rFonts w:hint="default"/>
          <w:lang w:val="ru-RU"/>
        </w:rPr>
        <w:instrText xml:space="preserve"> HYPERLINK \l _Toc15634 </w:instrText>
      </w:r>
      <w:r>
        <w:rPr>
          <w:rFonts w:hint="default"/>
          <w:lang w:val="ru-RU"/>
        </w:rPr>
        <w:fldChar w:fldCharType="separate"/>
      </w:r>
      <w:r>
        <w:t>3.2 Комбинированные задания</w:t>
      </w:r>
      <w:r>
        <w:tab/>
      </w:r>
      <w:r>
        <w:fldChar w:fldCharType="begin"/>
      </w:r>
      <w:r>
        <w:instrText xml:space="preserve"> PAGEREF _Toc15634 \h </w:instrText>
      </w:r>
      <w:r>
        <w:fldChar w:fldCharType="separate"/>
      </w:r>
      <w:r>
        <w:t>7</w:t>
      </w:r>
      <w:r>
        <w:fldChar w:fldCharType="end"/>
      </w:r>
      <w:r>
        <w:rPr>
          <w:rFonts w:hint="default"/>
          <w:lang w:val="ru-RU"/>
        </w:rPr>
        <w:fldChar w:fldCharType="end"/>
      </w:r>
    </w:p>
    <w:p w14:paraId="48913650">
      <w:pPr>
        <w:pStyle w:val="39"/>
        <w:tabs>
          <w:tab w:val="right" w:leader="dot" w:pos="9355"/>
        </w:tabs>
      </w:pPr>
      <w:r>
        <w:rPr>
          <w:rFonts w:hint="default"/>
          <w:lang w:val="ru-RU"/>
        </w:rPr>
        <w:fldChar w:fldCharType="begin"/>
      </w:r>
      <w:r>
        <w:rPr>
          <w:rFonts w:hint="default"/>
          <w:lang w:val="ru-RU"/>
        </w:rPr>
        <w:instrText xml:space="preserve"> HYPERLINK \l _Toc31704 </w:instrText>
      </w:r>
      <w:r>
        <w:rPr>
          <w:rFonts w:hint="default"/>
          <w:lang w:val="ru-RU"/>
        </w:rPr>
        <w:fldChar w:fldCharType="separate"/>
      </w:r>
      <w:r>
        <w:rPr>
          <w:rFonts w:ascii="Times New Roman" w:hAnsi="Times New Roman" w:eastAsia="Times New Roman"/>
        </w:rPr>
        <w:t>Задание 5. Целочисленное и вещественное деление</w:t>
      </w:r>
      <w:r>
        <w:tab/>
      </w:r>
      <w:r>
        <w:fldChar w:fldCharType="begin"/>
      </w:r>
      <w:r>
        <w:instrText xml:space="preserve"> PAGEREF _Toc31704 \h </w:instrText>
      </w:r>
      <w:r>
        <w:fldChar w:fldCharType="separate"/>
      </w:r>
      <w:r>
        <w:t>7</w:t>
      </w:r>
      <w:r>
        <w:fldChar w:fldCharType="end"/>
      </w:r>
      <w:r>
        <w:rPr>
          <w:rFonts w:hint="default"/>
          <w:lang w:val="ru-RU"/>
        </w:rPr>
        <w:fldChar w:fldCharType="end"/>
      </w:r>
    </w:p>
    <w:p w14:paraId="12BA5332">
      <w:pPr>
        <w:pStyle w:val="39"/>
        <w:tabs>
          <w:tab w:val="right" w:leader="dot" w:pos="9355"/>
        </w:tabs>
      </w:pPr>
      <w:r>
        <w:rPr>
          <w:rFonts w:hint="default"/>
          <w:lang w:val="ru-RU"/>
        </w:rPr>
        <w:fldChar w:fldCharType="begin"/>
      </w:r>
      <w:r>
        <w:rPr>
          <w:rFonts w:hint="default"/>
          <w:lang w:val="ru-RU"/>
        </w:rPr>
        <w:instrText xml:space="preserve"> HYPERLINK \l _Toc18249 </w:instrText>
      </w:r>
      <w:r>
        <w:rPr>
          <w:rFonts w:hint="default"/>
          <w:lang w:val="ru-RU"/>
        </w:rPr>
        <w:fldChar w:fldCharType="separate"/>
      </w:r>
      <w:r>
        <w:rPr>
          <w:rFonts w:ascii="Times New Roman" w:hAnsi="Times New Roman" w:eastAsia="Times New Roman"/>
        </w:rPr>
        <w:t>Задание 6. Анализ и исправление цикла</w:t>
      </w:r>
      <w:r>
        <w:tab/>
      </w:r>
      <w:r>
        <w:fldChar w:fldCharType="begin"/>
      </w:r>
      <w:r>
        <w:instrText xml:space="preserve"> PAGEREF _Toc18249 \h </w:instrText>
      </w:r>
      <w:r>
        <w:fldChar w:fldCharType="separate"/>
      </w:r>
      <w:r>
        <w:t>9</w:t>
      </w:r>
      <w:r>
        <w:fldChar w:fldCharType="end"/>
      </w:r>
      <w:r>
        <w:rPr>
          <w:rFonts w:hint="default"/>
          <w:lang w:val="ru-RU"/>
        </w:rPr>
        <w:fldChar w:fldCharType="end"/>
      </w:r>
    </w:p>
    <w:p w14:paraId="70F1C2D5">
      <w:pPr>
        <w:pStyle w:val="39"/>
        <w:tabs>
          <w:tab w:val="right" w:leader="dot" w:pos="9355"/>
        </w:tabs>
      </w:pPr>
      <w:r>
        <w:rPr>
          <w:rFonts w:hint="default"/>
          <w:lang w:val="ru-RU"/>
        </w:rPr>
        <w:fldChar w:fldCharType="begin"/>
      </w:r>
      <w:r>
        <w:rPr>
          <w:rFonts w:hint="default"/>
          <w:lang w:val="ru-RU"/>
        </w:rPr>
        <w:instrText xml:space="preserve"> HYPERLINK \l _Toc9245 </w:instrText>
      </w:r>
      <w:r>
        <w:rPr>
          <w:rFonts w:hint="default"/>
          <w:lang w:val="ru-RU"/>
        </w:rPr>
        <w:fldChar w:fldCharType="separate"/>
      </w:r>
      <w:r>
        <w:rPr>
          <w:rFonts w:ascii="Times New Roman" w:hAnsi="Times New Roman" w:eastAsia="Times New Roman"/>
        </w:rPr>
        <w:t>Задание 7. Строки и длина UTF-8</w:t>
      </w:r>
      <w:r>
        <w:tab/>
      </w:r>
      <w:r>
        <w:fldChar w:fldCharType="begin"/>
      </w:r>
      <w:r>
        <w:instrText xml:space="preserve"> PAGEREF _Toc9245 \h </w:instrText>
      </w:r>
      <w:r>
        <w:fldChar w:fldCharType="separate"/>
      </w:r>
      <w:r>
        <w:t>10</w:t>
      </w:r>
      <w:r>
        <w:fldChar w:fldCharType="end"/>
      </w:r>
      <w:r>
        <w:rPr>
          <w:rFonts w:hint="default"/>
          <w:lang w:val="ru-RU"/>
        </w:rPr>
        <w:fldChar w:fldCharType="end"/>
      </w:r>
    </w:p>
    <w:p w14:paraId="3655BFE9">
      <w:pPr>
        <w:pStyle w:val="39"/>
        <w:tabs>
          <w:tab w:val="right" w:leader="dot" w:pos="9355"/>
        </w:tabs>
      </w:pPr>
      <w:r>
        <w:rPr>
          <w:rFonts w:hint="default"/>
          <w:lang w:val="ru-RU"/>
        </w:rPr>
        <w:fldChar w:fldCharType="begin"/>
      </w:r>
      <w:r>
        <w:rPr>
          <w:rFonts w:hint="default"/>
          <w:lang w:val="ru-RU"/>
        </w:rPr>
        <w:instrText xml:space="preserve"> HYPERLINK \l _Toc3289 </w:instrText>
      </w:r>
      <w:r>
        <w:rPr>
          <w:rFonts w:hint="default"/>
          <w:lang w:val="ru-RU"/>
        </w:rPr>
        <w:fldChar w:fldCharType="separate"/>
      </w:r>
      <w:r>
        <w:rPr>
          <w:rFonts w:ascii="Times New Roman" w:hAnsi="Times New Roman" w:eastAsia="Times New Roman"/>
        </w:rPr>
        <w:t>Задание 8. Передача аргумента по ссылке</w:t>
      </w:r>
      <w:r>
        <w:tab/>
      </w:r>
      <w:r>
        <w:fldChar w:fldCharType="begin"/>
      </w:r>
      <w:r>
        <w:instrText xml:space="preserve"> PAGEREF _Toc3289 \h </w:instrText>
      </w:r>
      <w:r>
        <w:fldChar w:fldCharType="separate"/>
      </w:r>
      <w:r>
        <w:t>12</w:t>
      </w:r>
      <w:r>
        <w:fldChar w:fldCharType="end"/>
      </w:r>
      <w:r>
        <w:rPr>
          <w:rFonts w:hint="default"/>
          <w:lang w:val="ru-RU"/>
        </w:rPr>
        <w:fldChar w:fldCharType="end"/>
      </w:r>
    </w:p>
    <w:p w14:paraId="2709333B">
      <w:pPr>
        <w:pStyle w:val="39"/>
        <w:tabs>
          <w:tab w:val="right" w:leader="dot" w:pos="9355"/>
        </w:tabs>
      </w:pPr>
      <w:r>
        <w:rPr>
          <w:rFonts w:hint="default"/>
          <w:lang w:val="ru-RU"/>
        </w:rPr>
        <w:fldChar w:fldCharType="begin"/>
      </w:r>
      <w:r>
        <w:rPr>
          <w:rFonts w:hint="default"/>
          <w:lang w:val="ru-RU"/>
        </w:rPr>
        <w:instrText xml:space="preserve"> HYPERLINK \l _Toc24297 </w:instrText>
      </w:r>
      <w:r>
        <w:rPr>
          <w:rFonts w:hint="default"/>
          <w:lang w:val="ru-RU"/>
        </w:rPr>
        <w:fldChar w:fldCharType="separate"/>
      </w:r>
      <w:r>
        <w:rPr>
          <w:rFonts w:ascii="Times New Roman" w:hAnsi="Times New Roman" w:eastAsia="Times New Roman"/>
        </w:rPr>
        <w:t>Задание 9. Указатели и массивы</w:t>
      </w:r>
      <w:r>
        <w:tab/>
      </w:r>
      <w:r>
        <w:fldChar w:fldCharType="begin"/>
      </w:r>
      <w:r>
        <w:instrText xml:space="preserve"> PAGEREF _Toc24297 \h </w:instrText>
      </w:r>
      <w:r>
        <w:fldChar w:fldCharType="separate"/>
      </w:r>
      <w:r>
        <w:t>13</w:t>
      </w:r>
      <w:r>
        <w:fldChar w:fldCharType="end"/>
      </w:r>
      <w:r>
        <w:rPr>
          <w:rFonts w:hint="default"/>
          <w:lang w:val="ru-RU"/>
        </w:rPr>
        <w:fldChar w:fldCharType="end"/>
      </w:r>
    </w:p>
    <w:p w14:paraId="170DAE41">
      <w:pPr>
        <w:pStyle w:val="39"/>
        <w:tabs>
          <w:tab w:val="right" w:leader="dot" w:pos="9355"/>
        </w:tabs>
      </w:pPr>
      <w:r>
        <w:rPr>
          <w:rFonts w:hint="default"/>
          <w:lang w:val="ru-RU"/>
        </w:rPr>
        <w:fldChar w:fldCharType="begin"/>
      </w:r>
      <w:r>
        <w:rPr>
          <w:rFonts w:hint="default"/>
          <w:lang w:val="ru-RU"/>
        </w:rPr>
        <w:instrText xml:space="preserve"> HYPERLINK \l _Toc26145 </w:instrText>
      </w:r>
      <w:r>
        <w:rPr>
          <w:rFonts w:hint="default"/>
          <w:lang w:val="ru-RU"/>
        </w:rPr>
        <w:fldChar w:fldCharType="separate"/>
      </w:r>
      <w:r>
        <w:rPr>
          <w:rFonts w:ascii="Times New Roman" w:hAnsi="Times New Roman" w:eastAsia="Times New Roman"/>
        </w:rPr>
        <w:t>Задание 10. Автоматическое управление динамической памятью</w:t>
      </w:r>
      <w:r>
        <w:tab/>
      </w:r>
      <w:r>
        <w:fldChar w:fldCharType="begin"/>
      </w:r>
      <w:r>
        <w:instrText xml:space="preserve"> PAGEREF _Toc26145 \h </w:instrText>
      </w:r>
      <w:r>
        <w:fldChar w:fldCharType="separate"/>
      </w:r>
      <w:r>
        <w:t>15</w:t>
      </w:r>
      <w:r>
        <w:fldChar w:fldCharType="end"/>
      </w:r>
      <w:r>
        <w:rPr>
          <w:rFonts w:hint="default"/>
          <w:lang w:val="ru-RU"/>
        </w:rPr>
        <w:fldChar w:fldCharType="end"/>
      </w:r>
    </w:p>
    <w:p w14:paraId="38E55156">
      <w:pPr>
        <w:pStyle w:val="39"/>
        <w:tabs>
          <w:tab w:val="right" w:leader="dot" w:pos="9355"/>
        </w:tabs>
      </w:pPr>
      <w:r>
        <w:rPr>
          <w:rFonts w:hint="default"/>
          <w:lang w:val="ru-RU"/>
        </w:rPr>
        <w:fldChar w:fldCharType="begin"/>
      </w:r>
      <w:r>
        <w:rPr>
          <w:rFonts w:hint="default"/>
          <w:lang w:val="ru-RU"/>
        </w:rPr>
        <w:instrText xml:space="preserve"> HYPERLINK \l _Toc12720 </w:instrText>
      </w:r>
      <w:r>
        <w:rPr>
          <w:rFonts w:hint="default"/>
          <w:lang w:val="ru-RU"/>
        </w:rPr>
        <w:fldChar w:fldCharType="separate"/>
      </w:r>
      <w:r>
        <w:rPr>
          <w:rFonts w:ascii="Times New Roman" w:hAnsi="Times New Roman" w:eastAsia="Times New Roman"/>
        </w:rPr>
        <w:t>Задание 11. Виртуальные функции</w:t>
      </w:r>
      <w:r>
        <w:tab/>
      </w:r>
      <w:r>
        <w:fldChar w:fldCharType="begin"/>
      </w:r>
      <w:r>
        <w:instrText xml:space="preserve"> PAGEREF _Toc12720 \h </w:instrText>
      </w:r>
      <w:r>
        <w:fldChar w:fldCharType="separate"/>
      </w:r>
      <w:r>
        <w:t>16</w:t>
      </w:r>
      <w:r>
        <w:fldChar w:fldCharType="end"/>
      </w:r>
      <w:r>
        <w:rPr>
          <w:rFonts w:hint="default"/>
          <w:lang w:val="ru-RU"/>
        </w:rPr>
        <w:fldChar w:fldCharType="end"/>
      </w:r>
    </w:p>
    <w:p w14:paraId="5A6A8BCE">
      <w:pPr>
        <w:pStyle w:val="39"/>
        <w:tabs>
          <w:tab w:val="right" w:leader="dot" w:pos="9355"/>
        </w:tabs>
      </w:pPr>
      <w:r>
        <w:rPr>
          <w:rFonts w:hint="default"/>
          <w:lang w:val="ru-RU"/>
        </w:rPr>
        <w:fldChar w:fldCharType="begin"/>
      </w:r>
      <w:r>
        <w:rPr>
          <w:rFonts w:hint="default"/>
          <w:lang w:val="ru-RU"/>
        </w:rPr>
        <w:instrText xml:space="preserve"> HYPERLINK \l _Toc24328 </w:instrText>
      </w:r>
      <w:r>
        <w:rPr>
          <w:rFonts w:hint="default"/>
          <w:lang w:val="ru-RU"/>
        </w:rPr>
        <w:fldChar w:fldCharType="separate"/>
      </w:r>
      <w:r>
        <w:rPr>
          <w:rFonts w:ascii="Times New Roman" w:hAnsi="Times New Roman" w:eastAsia="Times New Roman"/>
        </w:rPr>
        <w:t>Задание 12. Обработка исключений</w:t>
      </w:r>
      <w:r>
        <w:tab/>
      </w:r>
      <w:r>
        <w:fldChar w:fldCharType="begin"/>
      </w:r>
      <w:r>
        <w:instrText xml:space="preserve"> PAGEREF _Toc24328 \h </w:instrText>
      </w:r>
      <w:r>
        <w:fldChar w:fldCharType="separate"/>
      </w:r>
      <w:r>
        <w:t>18</w:t>
      </w:r>
      <w:r>
        <w:fldChar w:fldCharType="end"/>
      </w:r>
      <w:r>
        <w:rPr>
          <w:rFonts w:hint="default"/>
          <w:lang w:val="ru-RU"/>
        </w:rPr>
        <w:fldChar w:fldCharType="end"/>
      </w:r>
    </w:p>
    <w:p w14:paraId="41AD770B">
      <w:pPr>
        <w:pStyle w:val="38"/>
        <w:tabs>
          <w:tab w:val="right" w:leader="dot" w:pos="9355"/>
        </w:tabs>
      </w:pPr>
      <w:r>
        <w:rPr>
          <w:rFonts w:hint="default"/>
          <w:lang w:val="ru-RU"/>
        </w:rPr>
        <w:fldChar w:fldCharType="begin"/>
      </w:r>
      <w:r>
        <w:rPr>
          <w:rFonts w:hint="default"/>
          <w:lang w:val="ru-RU"/>
        </w:rPr>
        <w:instrText xml:space="preserve"> HYPERLINK \l _Toc19427 </w:instrText>
      </w:r>
      <w:r>
        <w:rPr>
          <w:rFonts w:hint="default"/>
          <w:lang w:val="ru-RU"/>
        </w:rPr>
        <w:fldChar w:fldCharType="separate"/>
      </w:r>
      <w:r>
        <w:t>3.3 Определения и формулировки</w:t>
      </w:r>
      <w:r>
        <w:tab/>
      </w:r>
      <w:r>
        <w:fldChar w:fldCharType="begin"/>
      </w:r>
      <w:r>
        <w:instrText xml:space="preserve"> PAGEREF _Toc19427 \h </w:instrText>
      </w:r>
      <w:r>
        <w:fldChar w:fldCharType="separate"/>
      </w:r>
      <w:r>
        <w:t>19</w:t>
      </w:r>
      <w:r>
        <w:fldChar w:fldCharType="end"/>
      </w:r>
      <w:r>
        <w:rPr>
          <w:rFonts w:hint="default"/>
          <w:lang w:val="ru-RU"/>
        </w:rPr>
        <w:fldChar w:fldCharType="end"/>
      </w:r>
    </w:p>
    <w:p w14:paraId="4B1C3457">
      <w:pPr>
        <w:pStyle w:val="39"/>
        <w:tabs>
          <w:tab w:val="right" w:leader="dot" w:pos="9355"/>
        </w:tabs>
      </w:pPr>
      <w:r>
        <w:rPr>
          <w:rFonts w:hint="default"/>
          <w:lang w:val="ru-RU"/>
        </w:rPr>
        <w:fldChar w:fldCharType="begin"/>
      </w:r>
      <w:r>
        <w:rPr>
          <w:rFonts w:hint="default"/>
          <w:lang w:val="ru-RU"/>
        </w:rPr>
        <w:instrText xml:space="preserve"> HYPERLINK \l _Toc30683 </w:instrText>
      </w:r>
      <w:r>
        <w:rPr>
          <w:rFonts w:hint="default"/>
          <w:lang w:val="ru-RU"/>
        </w:rPr>
        <w:fldChar w:fldCharType="separate"/>
      </w:r>
      <w:r>
        <w:rPr>
          <w:rFonts w:ascii="Times New Roman" w:hAnsi="Times New Roman" w:eastAsia="Times New Roman"/>
        </w:rPr>
        <w:t>Задание 13. Класс памяти и длительность хранения</w:t>
      </w:r>
      <w:r>
        <w:tab/>
      </w:r>
      <w:r>
        <w:fldChar w:fldCharType="begin"/>
      </w:r>
      <w:r>
        <w:instrText xml:space="preserve"> PAGEREF _Toc30683 \h </w:instrText>
      </w:r>
      <w:r>
        <w:fldChar w:fldCharType="separate"/>
      </w:r>
      <w:r>
        <w:t>19</w:t>
      </w:r>
      <w:r>
        <w:fldChar w:fldCharType="end"/>
      </w:r>
      <w:r>
        <w:rPr>
          <w:rFonts w:hint="default"/>
          <w:lang w:val="ru-RU"/>
        </w:rPr>
        <w:fldChar w:fldCharType="end"/>
      </w:r>
    </w:p>
    <w:p w14:paraId="7447BD85">
      <w:pPr>
        <w:pStyle w:val="39"/>
        <w:tabs>
          <w:tab w:val="right" w:leader="dot" w:pos="9355"/>
        </w:tabs>
      </w:pPr>
      <w:r>
        <w:rPr>
          <w:rFonts w:hint="default"/>
          <w:lang w:val="ru-RU"/>
        </w:rPr>
        <w:fldChar w:fldCharType="begin"/>
      </w:r>
      <w:r>
        <w:rPr>
          <w:rFonts w:hint="default"/>
          <w:lang w:val="ru-RU"/>
        </w:rPr>
        <w:instrText xml:space="preserve"> HYPERLINK \l _Toc26827 </w:instrText>
      </w:r>
      <w:r>
        <w:rPr>
          <w:rFonts w:hint="default"/>
          <w:lang w:val="ru-RU"/>
        </w:rPr>
        <w:fldChar w:fldCharType="separate"/>
      </w:r>
      <w:r>
        <w:rPr>
          <w:rFonts w:ascii="Times New Roman" w:hAnsi="Times New Roman" w:eastAsia="Times New Roman"/>
        </w:rPr>
        <w:t>Задание 14. Статические члены класса</w:t>
      </w:r>
      <w:r>
        <w:tab/>
      </w:r>
      <w:r>
        <w:fldChar w:fldCharType="begin"/>
      </w:r>
      <w:r>
        <w:instrText xml:space="preserve"> PAGEREF _Toc26827 \h </w:instrText>
      </w:r>
      <w:r>
        <w:fldChar w:fldCharType="separate"/>
      </w:r>
      <w:r>
        <w:t>20</w:t>
      </w:r>
      <w:r>
        <w:fldChar w:fldCharType="end"/>
      </w:r>
      <w:r>
        <w:rPr>
          <w:rFonts w:hint="default"/>
          <w:lang w:val="ru-RU"/>
        </w:rPr>
        <w:fldChar w:fldCharType="end"/>
      </w:r>
    </w:p>
    <w:p w14:paraId="7D2A10AB">
      <w:pPr>
        <w:pStyle w:val="39"/>
        <w:tabs>
          <w:tab w:val="right" w:leader="dot" w:pos="9355"/>
        </w:tabs>
      </w:pPr>
      <w:r>
        <w:rPr>
          <w:rFonts w:hint="default"/>
          <w:lang w:val="ru-RU"/>
        </w:rPr>
        <w:fldChar w:fldCharType="begin"/>
      </w:r>
      <w:r>
        <w:rPr>
          <w:rFonts w:hint="default"/>
          <w:lang w:val="ru-RU"/>
        </w:rPr>
        <w:instrText xml:space="preserve"> HYPERLINK \l _Toc4645 </w:instrText>
      </w:r>
      <w:r>
        <w:rPr>
          <w:rFonts w:hint="default"/>
          <w:lang w:val="ru-RU"/>
        </w:rPr>
        <w:fldChar w:fldCharType="separate"/>
      </w:r>
      <w:r>
        <w:rPr>
          <w:rFonts w:ascii="Times New Roman" w:hAnsi="Times New Roman" w:eastAsia="Times New Roman"/>
        </w:rPr>
        <w:t>Задание 15. Перегрузка операторов</w:t>
      </w:r>
      <w:r>
        <w:tab/>
      </w:r>
      <w:r>
        <w:fldChar w:fldCharType="begin"/>
      </w:r>
      <w:r>
        <w:instrText xml:space="preserve"> PAGEREF _Toc4645 \h </w:instrText>
      </w:r>
      <w:r>
        <w:fldChar w:fldCharType="separate"/>
      </w:r>
      <w:r>
        <w:t>20</w:t>
      </w:r>
      <w:r>
        <w:fldChar w:fldCharType="end"/>
      </w:r>
      <w:r>
        <w:rPr>
          <w:rFonts w:hint="default"/>
          <w:lang w:val="ru-RU"/>
        </w:rPr>
        <w:fldChar w:fldCharType="end"/>
      </w:r>
    </w:p>
    <w:p w14:paraId="6A13EDA6">
      <w:pPr>
        <w:pStyle w:val="39"/>
        <w:tabs>
          <w:tab w:val="right" w:leader="dot" w:pos="9355"/>
        </w:tabs>
      </w:pPr>
      <w:r>
        <w:rPr>
          <w:rFonts w:hint="default"/>
          <w:lang w:val="ru-RU"/>
        </w:rPr>
        <w:fldChar w:fldCharType="begin"/>
      </w:r>
      <w:r>
        <w:rPr>
          <w:rFonts w:hint="default"/>
          <w:lang w:val="ru-RU"/>
        </w:rPr>
        <w:instrText xml:space="preserve"> HYPERLINK \l _Toc20868 </w:instrText>
      </w:r>
      <w:r>
        <w:rPr>
          <w:rFonts w:hint="default"/>
          <w:lang w:val="ru-RU"/>
        </w:rPr>
        <w:fldChar w:fldCharType="separate"/>
      </w:r>
      <w:r>
        <w:rPr>
          <w:rFonts w:ascii="Times New Roman" w:hAnsi="Times New Roman" w:eastAsia="Times New Roman"/>
        </w:rPr>
        <w:t>Задание 16. Массив</w:t>
      </w:r>
      <w:r>
        <w:tab/>
      </w:r>
      <w:r>
        <w:fldChar w:fldCharType="begin"/>
      </w:r>
      <w:r>
        <w:instrText xml:space="preserve"> PAGEREF _Toc20868 \h </w:instrText>
      </w:r>
      <w:r>
        <w:fldChar w:fldCharType="separate"/>
      </w:r>
      <w:r>
        <w:t>20</w:t>
      </w:r>
      <w:r>
        <w:fldChar w:fldCharType="end"/>
      </w:r>
      <w:r>
        <w:rPr>
          <w:rFonts w:hint="default"/>
          <w:lang w:val="ru-RU"/>
        </w:rPr>
        <w:fldChar w:fldCharType="end"/>
      </w:r>
    </w:p>
    <w:p w14:paraId="2C98D54F">
      <w:pPr>
        <w:pStyle w:val="39"/>
        <w:tabs>
          <w:tab w:val="right" w:leader="dot" w:pos="9355"/>
        </w:tabs>
      </w:pPr>
      <w:r>
        <w:rPr>
          <w:rFonts w:hint="default"/>
          <w:lang w:val="ru-RU"/>
        </w:rPr>
        <w:fldChar w:fldCharType="begin"/>
      </w:r>
      <w:r>
        <w:rPr>
          <w:rFonts w:hint="default"/>
          <w:lang w:val="ru-RU"/>
        </w:rPr>
        <w:instrText xml:space="preserve"> HYPERLINK \l _Toc4429 </w:instrText>
      </w:r>
      <w:r>
        <w:rPr>
          <w:rFonts w:hint="default"/>
          <w:lang w:val="ru-RU"/>
        </w:rPr>
        <w:fldChar w:fldCharType="separate"/>
      </w:r>
      <w:r>
        <w:rPr>
          <w:rFonts w:ascii="Times New Roman" w:hAnsi="Times New Roman" w:eastAsia="Times New Roman"/>
        </w:rPr>
        <w:t>Задание 17. Указатель и ссылка</w:t>
      </w:r>
      <w:r>
        <w:tab/>
      </w:r>
      <w:r>
        <w:fldChar w:fldCharType="begin"/>
      </w:r>
      <w:r>
        <w:instrText xml:space="preserve"> PAGEREF _Toc4429 \h </w:instrText>
      </w:r>
      <w:r>
        <w:fldChar w:fldCharType="separate"/>
      </w:r>
      <w:r>
        <w:t>20</w:t>
      </w:r>
      <w:r>
        <w:fldChar w:fldCharType="end"/>
      </w:r>
      <w:r>
        <w:rPr>
          <w:rFonts w:hint="default"/>
          <w:lang w:val="ru-RU"/>
        </w:rPr>
        <w:fldChar w:fldCharType="end"/>
      </w:r>
    </w:p>
    <w:p w14:paraId="6E109DFE">
      <w:pPr>
        <w:pStyle w:val="39"/>
        <w:tabs>
          <w:tab w:val="right" w:leader="dot" w:pos="9355"/>
        </w:tabs>
      </w:pPr>
      <w:r>
        <w:rPr>
          <w:rFonts w:hint="default"/>
          <w:lang w:val="ru-RU"/>
        </w:rPr>
        <w:fldChar w:fldCharType="begin"/>
      </w:r>
      <w:r>
        <w:rPr>
          <w:rFonts w:hint="default"/>
          <w:lang w:val="ru-RU"/>
        </w:rPr>
        <w:instrText xml:space="preserve"> HYPERLINK \l _Toc1970 </w:instrText>
      </w:r>
      <w:r>
        <w:rPr>
          <w:rFonts w:hint="default"/>
          <w:lang w:val="ru-RU"/>
        </w:rPr>
        <w:fldChar w:fldCharType="separate"/>
      </w:r>
      <w:r>
        <w:rPr>
          <w:rFonts w:ascii="Times New Roman" w:hAnsi="Times New Roman" w:eastAsia="Times New Roman"/>
        </w:rPr>
        <w:t>Задание 18. Множественное наследование</w:t>
      </w:r>
      <w:r>
        <w:tab/>
      </w:r>
      <w:r>
        <w:fldChar w:fldCharType="begin"/>
      </w:r>
      <w:r>
        <w:instrText xml:space="preserve"> PAGEREF _Toc1970 \h </w:instrText>
      </w:r>
      <w:r>
        <w:fldChar w:fldCharType="separate"/>
      </w:r>
      <w:r>
        <w:t>21</w:t>
      </w:r>
      <w:r>
        <w:fldChar w:fldCharType="end"/>
      </w:r>
      <w:r>
        <w:rPr>
          <w:rFonts w:hint="default"/>
          <w:lang w:val="ru-RU"/>
        </w:rPr>
        <w:fldChar w:fldCharType="end"/>
      </w:r>
    </w:p>
    <w:p w14:paraId="05998E50">
      <w:pPr>
        <w:pStyle w:val="39"/>
        <w:tabs>
          <w:tab w:val="right" w:leader="dot" w:pos="9355"/>
        </w:tabs>
      </w:pPr>
      <w:r>
        <w:rPr>
          <w:rFonts w:hint="default"/>
          <w:lang w:val="ru-RU"/>
        </w:rPr>
        <w:fldChar w:fldCharType="begin"/>
      </w:r>
      <w:r>
        <w:rPr>
          <w:rFonts w:hint="default"/>
          <w:lang w:val="ru-RU"/>
        </w:rPr>
        <w:instrText xml:space="preserve"> HYPERLINK \l _Toc13553 </w:instrText>
      </w:r>
      <w:r>
        <w:rPr>
          <w:rFonts w:hint="default"/>
          <w:lang w:val="ru-RU"/>
        </w:rPr>
        <w:fldChar w:fldCharType="separate"/>
      </w:r>
      <w:r>
        <w:rPr>
          <w:rFonts w:ascii="Times New Roman" w:hAnsi="Times New Roman" w:eastAsia="Times New Roman"/>
        </w:rPr>
        <w:t>Задание 19. Инкапсуляция и полиморфизм</w:t>
      </w:r>
      <w:r>
        <w:tab/>
      </w:r>
      <w:r>
        <w:fldChar w:fldCharType="begin"/>
      </w:r>
      <w:r>
        <w:instrText xml:space="preserve"> PAGEREF _Toc13553 \h </w:instrText>
      </w:r>
      <w:r>
        <w:fldChar w:fldCharType="separate"/>
      </w:r>
      <w:r>
        <w:t>21</w:t>
      </w:r>
      <w:r>
        <w:fldChar w:fldCharType="end"/>
      </w:r>
      <w:r>
        <w:rPr>
          <w:rFonts w:hint="default"/>
          <w:lang w:val="ru-RU"/>
        </w:rPr>
        <w:fldChar w:fldCharType="end"/>
      </w:r>
    </w:p>
    <w:p w14:paraId="3EFE6674">
      <w:pPr>
        <w:pStyle w:val="39"/>
        <w:tabs>
          <w:tab w:val="right" w:leader="dot" w:pos="9355"/>
        </w:tabs>
      </w:pPr>
      <w:r>
        <w:rPr>
          <w:rFonts w:hint="default"/>
          <w:lang w:val="ru-RU"/>
        </w:rPr>
        <w:fldChar w:fldCharType="begin"/>
      </w:r>
      <w:r>
        <w:rPr>
          <w:rFonts w:hint="default"/>
          <w:lang w:val="ru-RU"/>
        </w:rPr>
        <w:instrText xml:space="preserve"> HYPERLINK \l _Toc9946 </w:instrText>
      </w:r>
      <w:r>
        <w:rPr>
          <w:rFonts w:hint="default"/>
          <w:lang w:val="ru-RU"/>
        </w:rPr>
        <w:fldChar w:fldCharType="separate"/>
      </w:r>
      <w:r>
        <w:rPr>
          <w:rFonts w:ascii="Times New Roman" w:hAnsi="Times New Roman" w:eastAsia="Times New Roman"/>
        </w:rPr>
        <w:t>Задание 20. Пространства имён и явные приведения типов</w:t>
      </w:r>
      <w:r>
        <w:tab/>
      </w:r>
      <w:r>
        <w:fldChar w:fldCharType="begin"/>
      </w:r>
      <w:r>
        <w:instrText xml:space="preserve"> PAGEREF _Toc9946 \h </w:instrText>
      </w:r>
      <w:r>
        <w:fldChar w:fldCharType="separate"/>
      </w:r>
      <w:r>
        <w:t>21</w:t>
      </w:r>
      <w:r>
        <w:fldChar w:fldCharType="end"/>
      </w:r>
      <w:r>
        <w:rPr>
          <w:rFonts w:hint="default"/>
          <w:lang w:val="ru-RU"/>
        </w:rPr>
        <w:fldChar w:fldCharType="end"/>
      </w:r>
    </w:p>
    <w:p w14:paraId="0648CAF4">
      <w:pPr>
        <w:pStyle w:val="38"/>
        <w:tabs>
          <w:tab w:val="right" w:leader="dot" w:pos="9355"/>
        </w:tabs>
      </w:pPr>
      <w:r>
        <w:rPr>
          <w:rFonts w:hint="default"/>
          <w:lang w:val="ru-RU"/>
        </w:rPr>
        <w:fldChar w:fldCharType="begin"/>
      </w:r>
      <w:r>
        <w:rPr>
          <w:rFonts w:hint="default"/>
          <w:lang w:val="ru-RU"/>
        </w:rPr>
        <w:instrText xml:space="preserve"> HYPERLINK \l _Toc9055 </w:instrText>
      </w:r>
      <w:r>
        <w:rPr>
          <w:rFonts w:hint="default"/>
          <w:lang w:val="ru-RU"/>
        </w:rPr>
        <w:fldChar w:fldCharType="separate"/>
      </w:r>
      <w:r>
        <w:t>3.4 Практические задания</w:t>
      </w:r>
      <w:r>
        <w:tab/>
      </w:r>
      <w:r>
        <w:fldChar w:fldCharType="begin"/>
      </w:r>
      <w:r>
        <w:instrText xml:space="preserve"> PAGEREF _Toc9055 \h </w:instrText>
      </w:r>
      <w:r>
        <w:fldChar w:fldCharType="separate"/>
      </w:r>
      <w:r>
        <w:t>21</w:t>
      </w:r>
      <w:r>
        <w:fldChar w:fldCharType="end"/>
      </w:r>
      <w:r>
        <w:rPr>
          <w:rFonts w:hint="default"/>
          <w:lang w:val="ru-RU"/>
        </w:rPr>
        <w:fldChar w:fldCharType="end"/>
      </w:r>
    </w:p>
    <w:p w14:paraId="7D7CAD2F">
      <w:pPr>
        <w:pStyle w:val="39"/>
        <w:tabs>
          <w:tab w:val="right" w:leader="dot" w:pos="9355"/>
        </w:tabs>
      </w:pPr>
      <w:r>
        <w:rPr>
          <w:rFonts w:hint="default"/>
          <w:lang w:val="ru-RU"/>
        </w:rPr>
        <w:fldChar w:fldCharType="begin"/>
      </w:r>
      <w:r>
        <w:rPr>
          <w:rFonts w:hint="default"/>
          <w:lang w:val="ru-RU"/>
        </w:rPr>
        <w:instrText xml:space="preserve"> HYPERLINK \l _Toc14727 </w:instrText>
      </w:r>
      <w:r>
        <w:rPr>
          <w:rFonts w:hint="default"/>
          <w:lang w:val="ru-RU"/>
        </w:rPr>
        <w:fldChar w:fldCharType="separate"/>
      </w:r>
      <w:r>
        <w:rPr>
          <w:rFonts w:ascii="Times New Roman" w:hAnsi="Times New Roman" w:eastAsia="Times New Roman"/>
        </w:rPr>
        <w:t>Задание 21. Массивы и арифметика указателей</w:t>
      </w:r>
      <w:r>
        <w:tab/>
      </w:r>
      <w:r>
        <w:fldChar w:fldCharType="begin"/>
      </w:r>
      <w:r>
        <w:instrText xml:space="preserve"> PAGEREF _Toc14727 \h </w:instrText>
      </w:r>
      <w:r>
        <w:fldChar w:fldCharType="separate"/>
      </w:r>
      <w:r>
        <w:t>21</w:t>
      </w:r>
      <w:r>
        <w:fldChar w:fldCharType="end"/>
      </w:r>
      <w:r>
        <w:rPr>
          <w:rFonts w:hint="default"/>
          <w:lang w:val="ru-RU"/>
        </w:rPr>
        <w:fldChar w:fldCharType="end"/>
      </w:r>
    </w:p>
    <w:p w14:paraId="63FC48EC">
      <w:pPr>
        <w:pStyle w:val="39"/>
        <w:tabs>
          <w:tab w:val="right" w:leader="dot" w:pos="9355"/>
        </w:tabs>
      </w:pPr>
      <w:r>
        <w:rPr>
          <w:rFonts w:hint="default"/>
          <w:lang w:val="ru-RU"/>
        </w:rPr>
        <w:fldChar w:fldCharType="begin"/>
      </w:r>
      <w:r>
        <w:rPr>
          <w:rFonts w:hint="default"/>
          <w:lang w:val="ru-RU"/>
        </w:rPr>
        <w:instrText xml:space="preserve"> HYPERLINK \l _Toc3227 </w:instrText>
      </w:r>
      <w:r>
        <w:rPr>
          <w:rFonts w:hint="default"/>
          <w:lang w:val="ru-RU"/>
        </w:rPr>
        <w:fldChar w:fldCharType="separate"/>
      </w:r>
      <w:r>
        <w:rPr>
          <w:rFonts w:ascii="Times New Roman" w:hAnsi="Times New Roman" w:eastAsia="Times New Roman"/>
        </w:rPr>
        <w:t>Задание 22. Динамическая память в C</w:t>
      </w:r>
      <w:r>
        <w:tab/>
      </w:r>
      <w:r>
        <w:fldChar w:fldCharType="begin"/>
      </w:r>
      <w:r>
        <w:instrText xml:space="preserve"> PAGEREF _Toc3227 \h </w:instrText>
      </w:r>
      <w:r>
        <w:fldChar w:fldCharType="separate"/>
      </w:r>
      <w:r>
        <w:t>23</w:t>
      </w:r>
      <w:r>
        <w:fldChar w:fldCharType="end"/>
      </w:r>
      <w:r>
        <w:rPr>
          <w:rFonts w:hint="default"/>
          <w:lang w:val="ru-RU"/>
        </w:rPr>
        <w:fldChar w:fldCharType="end"/>
      </w:r>
    </w:p>
    <w:p w14:paraId="7AD80E2A">
      <w:pPr>
        <w:pStyle w:val="39"/>
        <w:tabs>
          <w:tab w:val="right" w:leader="dot" w:pos="9355"/>
        </w:tabs>
      </w:pPr>
      <w:r>
        <w:rPr>
          <w:rFonts w:hint="default"/>
          <w:lang w:val="ru-RU"/>
        </w:rPr>
        <w:fldChar w:fldCharType="begin"/>
      </w:r>
      <w:r>
        <w:rPr>
          <w:rFonts w:hint="default"/>
          <w:lang w:val="ru-RU"/>
        </w:rPr>
        <w:instrText xml:space="preserve"> HYPERLINK \l _Toc26792 </w:instrText>
      </w:r>
      <w:r>
        <w:rPr>
          <w:rFonts w:hint="default"/>
          <w:lang w:val="ru-RU"/>
        </w:rPr>
        <w:fldChar w:fldCharType="separate"/>
      </w:r>
      <w:r>
        <w:rPr>
          <w:rFonts w:ascii="Times New Roman" w:hAnsi="Times New Roman" w:eastAsia="Times New Roman"/>
        </w:rPr>
        <w:t>Задание 23. Строки в C</w:t>
      </w:r>
      <w:r>
        <w:tab/>
      </w:r>
      <w:r>
        <w:fldChar w:fldCharType="begin"/>
      </w:r>
      <w:r>
        <w:instrText xml:space="preserve"> PAGEREF _Toc26792 \h </w:instrText>
      </w:r>
      <w:r>
        <w:fldChar w:fldCharType="separate"/>
      </w:r>
      <w:r>
        <w:t>24</w:t>
      </w:r>
      <w:r>
        <w:fldChar w:fldCharType="end"/>
      </w:r>
      <w:r>
        <w:rPr>
          <w:rFonts w:hint="default"/>
          <w:lang w:val="ru-RU"/>
        </w:rPr>
        <w:fldChar w:fldCharType="end"/>
      </w:r>
    </w:p>
    <w:p w14:paraId="7EBF57E4">
      <w:pPr>
        <w:pStyle w:val="39"/>
        <w:tabs>
          <w:tab w:val="right" w:leader="dot" w:pos="9355"/>
        </w:tabs>
      </w:pPr>
      <w:r>
        <w:rPr>
          <w:rFonts w:hint="default"/>
          <w:lang w:val="ru-RU"/>
        </w:rPr>
        <w:fldChar w:fldCharType="begin"/>
      </w:r>
      <w:r>
        <w:rPr>
          <w:rFonts w:hint="default"/>
          <w:lang w:val="ru-RU"/>
        </w:rPr>
        <w:instrText xml:space="preserve"> HYPERLINK \l _Toc21204 </w:instrText>
      </w:r>
      <w:r>
        <w:rPr>
          <w:rFonts w:hint="default"/>
          <w:lang w:val="ru-RU"/>
        </w:rPr>
        <w:fldChar w:fldCharType="separate"/>
      </w:r>
      <w:r>
        <w:rPr>
          <w:rFonts w:ascii="Times New Roman" w:hAnsi="Times New Roman" w:eastAsia="Times New Roman"/>
        </w:rPr>
        <w:t>Задание 24. Файлы в C</w:t>
      </w:r>
      <w:r>
        <w:tab/>
      </w:r>
      <w:r>
        <w:fldChar w:fldCharType="begin"/>
      </w:r>
      <w:r>
        <w:instrText xml:space="preserve"> PAGEREF _Toc21204 \h </w:instrText>
      </w:r>
      <w:r>
        <w:fldChar w:fldCharType="separate"/>
      </w:r>
      <w:r>
        <w:t>26</w:t>
      </w:r>
      <w:r>
        <w:fldChar w:fldCharType="end"/>
      </w:r>
      <w:r>
        <w:rPr>
          <w:rFonts w:hint="default"/>
          <w:lang w:val="ru-RU"/>
        </w:rPr>
        <w:fldChar w:fldCharType="end"/>
      </w:r>
    </w:p>
    <w:p w14:paraId="26766016">
      <w:pPr>
        <w:pStyle w:val="39"/>
        <w:tabs>
          <w:tab w:val="right" w:leader="dot" w:pos="9355"/>
        </w:tabs>
      </w:pPr>
      <w:r>
        <w:rPr>
          <w:rFonts w:hint="default"/>
          <w:lang w:val="ru-RU"/>
        </w:rPr>
        <w:fldChar w:fldCharType="begin"/>
      </w:r>
      <w:r>
        <w:rPr>
          <w:rFonts w:hint="default"/>
          <w:lang w:val="ru-RU"/>
        </w:rPr>
        <w:instrText xml:space="preserve"> HYPERLINK \l _Toc24264 </w:instrText>
      </w:r>
      <w:r>
        <w:rPr>
          <w:rFonts w:hint="default"/>
          <w:lang w:val="ru-RU"/>
        </w:rPr>
        <w:fldChar w:fldCharType="separate"/>
      </w:r>
      <w:r>
        <w:rPr>
          <w:rFonts w:ascii="Times New Roman" w:hAnsi="Times New Roman" w:eastAsia="Times New Roman"/>
        </w:rPr>
        <w:t>Задание 25. Пользовательские типы в C</w:t>
      </w:r>
      <w:r>
        <w:tab/>
      </w:r>
      <w:r>
        <w:fldChar w:fldCharType="begin"/>
      </w:r>
      <w:r>
        <w:instrText xml:space="preserve"> PAGEREF _Toc24264 \h </w:instrText>
      </w:r>
      <w:r>
        <w:fldChar w:fldCharType="separate"/>
      </w:r>
      <w:r>
        <w:t>28</w:t>
      </w:r>
      <w:r>
        <w:fldChar w:fldCharType="end"/>
      </w:r>
      <w:r>
        <w:rPr>
          <w:rFonts w:hint="default"/>
          <w:lang w:val="ru-RU"/>
        </w:rPr>
        <w:fldChar w:fldCharType="end"/>
      </w:r>
    </w:p>
    <w:p w14:paraId="3B1EB2E9">
      <w:pPr>
        <w:pStyle w:val="39"/>
        <w:tabs>
          <w:tab w:val="right" w:leader="dot" w:pos="9355"/>
        </w:tabs>
      </w:pPr>
      <w:r>
        <w:rPr>
          <w:rFonts w:hint="default"/>
          <w:lang w:val="ru-RU"/>
        </w:rPr>
        <w:fldChar w:fldCharType="begin"/>
      </w:r>
      <w:r>
        <w:rPr>
          <w:rFonts w:hint="default"/>
          <w:lang w:val="ru-RU"/>
        </w:rPr>
        <w:instrText xml:space="preserve"> HYPERLINK \l _Toc19251 </w:instrText>
      </w:r>
      <w:r>
        <w:rPr>
          <w:rFonts w:hint="default"/>
          <w:lang w:val="ru-RU"/>
        </w:rPr>
        <w:fldChar w:fldCharType="separate"/>
      </w:r>
      <w:r>
        <w:rPr>
          <w:rFonts w:ascii="Times New Roman" w:hAnsi="Times New Roman" w:eastAsia="Times New Roman"/>
        </w:rPr>
        <w:t>Задание 26. Односвязный список в C</w:t>
      </w:r>
      <w:r>
        <w:tab/>
      </w:r>
      <w:r>
        <w:fldChar w:fldCharType="begin"/>
      </w:r>
      <w:r>
        <w:instrText xml:space="preserve"> PAGEREF _Toc19251 \h </w:instrText>
      </w:r>
      <w:r>
        <w:fldChar w:fldCharType="separate"/>
      </w:r>
      <w:r>
        <w:t>30</w:t>
      </w:r>
      <w:r>
        <w:fldChar w:fldCharType="end"/>
      </w:r>
      <w:r>
        <w:rPr>
          <w:rFonts w:hint="default"/>
          <w:lang w:val="ru-RU"/>
        </w:rPr>
        <w:fldChar w:fldCharType="end"/>
      </w:r>
    </w:p>
    <w:p w14:paraId="25BDB996">
      <w:pPr>
        <w:pStyle w:val="39"/>
        <w:tabs>
          <w:tab w:val="right" w:leader="dot" w:pos="9355"/>
        </w:tabs>
      </w:pPr>
      <w:r>
        <w:rPr>
          <w:rFonts w:hint="default"/>
          <w:lang w:val="ru-RU"/>
        </w:rPr>
        <w:fldChar w:fldCharType="begin"/>
      </w:r>
      <w:r>
        <w:rPr>
          <w:rFonts w:hint="default"/>
          <w:lang w:val="ru-RU"/>
        </w:rPr>
        <w:instrText xml:space="preserve"> HYPERLINK \l _Toc17931 </w:instrText>
      </w:r>
      <w:r>
        <w:rPr>
          <w:rFonts w:hint="default"/>
          <w:lang w:val="ru-RU"/>
        </w:rPr>
        <w:fldChar w:fldCharType="separate"/>
      </w:r>
      <w:r>
        <w:rPr>
          <w:rFonts w:ascii="Times New Roman" w:hAnsi="Times New Roman" w:eastAsia="Times New Roman"/>
        </w:rPr>
        <w:t>Задание 27. Классы памяти в C</w:t>
      </w:r>
      <w:r>
        <w:tab/>
      </w:r>
      <w:r>
        <w:fldChar w:fldCharType="begin"/>
      </w:r>
      <w:r>
        <w:instrText xml:space="preserve"> PAGEREF _Toc17931 \h </w:instrText>
      </w:r>
      <w:r>
        <w:fldChar w:fldCharType="separate"/>
      </w:r>
      <w:r>
        <w:t>32</w:t>
      </w:r>
      <w:r>
        <w:fldChar w:fldCharType="end"/>
      </w:r>
      <w:r>
        <w:rPr>
          <w:rFonts w:hint="default"/>
          <w:lang w:val="ru-RU"/>
        </w:rPr>
        <w:fldChar w:fldCharType="end"/>
      </w:r>
    </w:p>
    <w:p w14:paraId="63A2437F">
      <w:pPr>
        <w:pStyle w:val="39"/>
        <w:tabs>
          <w:tab w:val="right" w:leader="dot" w:pos="9355"/>
        </w:tabs>
      </w:pPr>
      <w:r>
        <w:rPr>
          <w:rFonts w:hint="default"/>
          <w:lang w:val="ru-RU"/>
        </w:rPr>
        <w:fldChar w:fldCharType="begin"/>
      </w:r>
      <w:r>
        <w:rPr>
          <w:rFonts w:hint="default"/>
          <w:lang w:val="ru-RU"/>
        </w:rPr>
        <w:instrText xml:space="preserve"> HYPERLINK \l _Toc615 </w:instrText>
      </w:r>
      <w:r>
        <w:rPr>
          <w:rFonts w:hint="default"/>
          <w:lang w:val="ru-RU"/>
        </w:rPr>
        <w:fldChar w:fldCharType="separate"/>
      </w:r>
      <w:r>
        <w:rPr>
          <w:rFonts w:ascii="Times New Roman" w:hAnsi="Times New Roman" w:eastAsia="Times New Roman"/>
        </w:rPr>
        <w:t>Задание 28. Препроцессор C</w:t>
      </w:r>
      <w:r>
        <w:tab/>
      </w:r>
      <w:r>
        <w:fldChar w:fldCharType="begin"/>
      </w:r>
      <w:r>
        <w:instrText xml:space="preserve"> PAGEREF _Toc615 \h </w:instrText>
      </w:r>
      <w:r>
        <w:fldChar w:fldCharType="separate"/>
      </w:r>
      <w:r>
        <w:t>33</w:t>
      </w:r>
      <w:r>
        <w:fldChar w:fldCharType="end"/>
      </w:r>
      <w:r>
        <w:rPr>
          <w:rFonts w:hint="default"/>
          <w:lang w:val="ru-RU"/>
        </w:rPr>
        <w:fldChar w:fldCharType="end"/>
      </w:r>
    </w:p>
    <w:p w14:paraId="29556F5B">
      <w:pPr>
        <w:pStyle w:val="39"/>
        <w:tabs>
          <w:tab w:val="right" w:leader="dot" w:pos="9355"/>
        </w:tabs>
      </w:pPr>
      <w:r>
        <w:rPr>
          <w:rFonts w:hint="default"/>
          <w:lang w:val="ru-RU"/>
        </w:rPr>
        <w:fldChar w:fldCharType="begin"/>
      </w:r>
      <w:r>
        <w:rPr>
          <w:rFonts w:hint="default"/>
          <w:lang w:val="ru-RU"/>
        </w:rPr>
        <w:instrText xml:space="preserve"> HYPERLINK \l _Toc16153 </w:instrText>
      </w:r>
      <w:r>
        <w:rPr>
          <w:rFonts w:hint="default"/>
          <w:lang w:val="ru-RU"/>
        </w:rPr>
        <w:fldChar w:fldCharType="separate"/>
      </w:r>
      <w:r>
        <w:rPr>
          <w:rFonts w:ascii="Times New Roman" w:hAnsi="Times New Roman" w:eastAsia="Times New Roman"/>
        </w:rPr>
        <w:t>Задание 29. Статические члены класса</w:t>
      </w:r>
      <w:r>
        <w:tab/>
      </w:r>
      <w:r>
        <w:fldChar w:fldCharType="begin"/>
      </w:r>
      <w:r>
        <w:instrText xml:space="preserve"> PAGEREF _Toc16153 \h </w:instrText>
      </w:r>
      <w:r>
        <w:fldChar w:fldCharType="separate"/>
      </w:r>
      <w:r>
        <w:t>34</w:t>
      </w:r>
      <w:r>
        <w:fldChar w:fldCharType="end"/>
      </w:r>
      <w:r>
        <w:rPr>
          <w:rFonts w:hint="default"/>
          <w:lang w:val="ru-RU"/>
        </w:rPr>
        <w:fldChar w:fldCharType="end"/>
      </w:r>
    </w:p>
    <w:p w14:paraId="1A56EF63">
      <w:pPr>
        <w:pStyle w:val="39"/>
        <w:tabs>
          <w:tab w:val="right" w:leader="dot" w:pos="9355"/>
        </w:tabs>
      </w:pPr>
      <w:r>
        <w:rPr>
          <w:rFonts w:hint="default"/>
          <w:lang w:val="ru-RU"/>
        </w:rPr>
        <w:fldChar w:fldCharType="begin"/>
      </w:r>
      <w:r>
        <w:rPr>
          <w:rFonts w:hint="default"/>
          <w:lang w:val="ru-RU"/>
        </w:rPr>
        <w:instrText xml:space="preserve"> HYPERLINK \l _Toc2657 </w:instrText>
      </w:r>
      <w:r>
        <w:rPr>
          <w:rFonts w:hint="default"/>
          <w:lang w:val="ru-RU"/>
        </w:rPr>
        <w:fldChar w:fldCharType="separate"/>
      </w:r>
      <w:r>
        <w:rPr>
          <w:rFonts w:ascii="Times New Roman" w:hAnsi="Times New Roman" w:eastAsia="Times New Roman"/>
        </w:rPr>
        <w:t>Задание 30. Перегрузка операторов</w:t>
      </w:r>
      <w:r>
        <w:tab/>
      </w:r>
      <w:r>
        <w:fldChar w:fldCharType="begin"/>
      </w:r>
      <w:r>
        <w:instrText xml:space="preserve"> PAGEREF _Toc2657 \h </w:instrText>
      </w:r>
      <w:r>
        <w:fldChar w:fldCharType="separate"/>
      </w:r>
      <w:r>
        <w:t>36</w:t>
      </w:r>
      <w:r>
        <w:fldChar w:fldCharType="end"/>
      </w:r>
      <w:r>
        <w:rPr>
          <w:rFonts w:hint="default"/>
          <w:lang w:val="ru-RU"/>
        </w:rPr>
        <w:fldChar w:fldCharType="end"/>
      </w:r>
    </w:p>
    <w:p w14:paraId="38EB347C">
      <w:pPr>
        <w:pStyle w:val="39"/>
        <w:tabs>
          <w:tab w:val="right" w:leader="dot" w:pos="9355"/>
        </w:tabs>
      </w:pPr>
      <w:r>
        <w:rPr>
          <w:rFonts w:hint="default"/>
          <w:lang w:val="ru-RU"/>
        </w:rPr>
        <w:fldChar w:fldCharType="begin"/>
      </w:r>
      <w:r>
        <w:rPr>
          <w:rFonts w:hint="default"/>
          <w:lang w:val="ru-RU"/>
        </w:rPr>
        <w:instrText xml:space="preserve"> HYPERLINK \l _Toc24669 </w:instrText>
      </w:r>
      <w:r>
        <w:rPr>
          <w:rFonts w:hint="default"/>
          <w:lang w:val="ru-RU"/>
        </w:rPr>
        <w:fldChar w:fldCharType="separate"/>
      </w:r>
      <w:r>
        <w:rPr>
          <w:rFonts w:ascii="Times New Roman" w:hAnsi="Times New Roman" w:eastAsia="Times New Roman"/>
        </w:rPr>
        <w:t>Задание 31. Множественное наследование</w:t>
      </w:r>
      <w:r>
        <w:tab/>
      </w:r>
      <w:r>
        <w:fldChar w:fldCharType="begin"/>
      </w:r>
      <w:r>
        <w:instrText xml:space="preserve"> PAGEREF _Toc24669 \h </w:instrText>
      </w:r>
      <w:r>
        <w:fldChar w:fldCharType="separate"/>
      </w:r>
      <w:r>
        <w:t>38</w:t>
      </w:r>
      <w:r>
        <w:fldChar w:fldCharType="end"/>
      </w:r>
      <w:r>
        <w:rPr>
          <w:rFonts w:hint="default"/>
          <w:lang w:val="ru-RU"/>
        </w:rPr>
        <w:fldChar w:fldCharType="end"/>
      </w:r>
    </w:p>
    <w:p w14:paraId="7D88AD3F">
      <w:pPr>
        <w:pStyle w:val="39"/>
        <w:tabs>
          <w:tab w:val="right" w:leader="dot" w:pos="9355"/>
        </w:tabs>
      </w:pPr>
      <w:r>
        <w:rPr>
          <w:rFonts w:hint="default"/>
          <w:lang w:val="ru-RU"/>
        </w:rPr>
        <w:fldChar w:fldCharType="begin"/>
      </w:r>
      <w:r>
        <w:rPr>
          <w:rFonts w:hint="default"/>
          <w:lang w:val="ru-RU"/>
        </w:rPr>
        <w:instrText xml:space="preserve"> HYPERLINK \l _Toc17178 </w:instrText>
      </w:r>
      <w:r>
        <w:rPr>
          <w:rFonts w:hint="default"/>
          <w:lang w:val="ru-RU"/>
        </w:rPr>
        <w:fldChar w:fldCharType="separate"/>
      </w:r>
      <w:r>
        <w:rPr>
          <w:rFonts w:ascii="Times New Roman" w:hAnsi="Times New Roman" w:eastAsia="Times New Roman"/>
        </w:rPr>
        <w:t>Задание 32. Пространства имён и приведения типов</w:t>
      </w:r>
      <w:r>
        <w:tab/>
      </w:r>
      <w:r>
        <w:fldChar w:fldCharType="begin"/>
      </w:r>
      <w:r>
        <w:instrText xml:space="preserve"> PAGEREF _Toc17178 \h </w:instrText>
      </w:r>
      <w:r>
        <w:fldChar w:fldCharType="separate"/>
      </w:r>
      <w:r>
        <w:t>40</w:t>
      </w:r>
      <w:r>
        <w:fldChar w:fldCharType="end"/>
      </w:r>
      <w:r>
        <w:rPr>
          <w:rFonts w:hint="default"/>
          <w:lang w:val="ru-RU"/>
        </w:rPr>
        <w:fldChar w:fldCharType="end"/>
      </w:r>
    </w:p>
    <w:p w14:paraId="7262D7B8">
      <w:pPr>
        <w:pStyle w:val="39"/>
        <w:tabs>
          <w:tab w:val="right" w:leader="dot" w:pos="9355"/>
        </w:tabs>
      </w:pPr>
      <w:r>
        <w:rPr>
          <w:rFonts w:hint="default"/>
          <w:lang w:val="ru-RU"/>
        </w:rPr>
        <w:fldChar w:fldCharType="begin"/>
      </w:r>
      <w:r>
        <w:rPr>
          <w:rFonts w:hint="default"/>
          <w:lang w:val="ru-RU"/>
        </w:rPr>
        <w:instrText xml:space="preserve"> HYPERLINK \l _Toc2116 </w:instrText>
      </w:r>
      <w:r>
        <w:rPr>
          <w:rFonts w:hint="default"/>
          <w:lang w:val="ru-RU"/>
        </w:rPr>
        <w:fldChar w:fldCharType="separate"/>
      </w:r>
      <w:r>
        <w:rPr>
          <w:rFonts w:ascii="Times New Roman" w:hAnsi="Times New Roman" w:eastAsia="Times New Roman"/>
        </w:rPr>
        <w:t>Задание 33. Поиск элемента</w:t>
      </w:r>
      <w:r>
        <w:tab/>
      </w:r>
      <w:r>
        <w:fldChar w:fldCharType="begin"/>
      </w:r>
      <w:r>
        <w:instrText xml:space="preserve"> PAGEREF _Toc2116 \h </w:instrText>
      </w:r>
      <w:r>
        <w:fldChar w:fldCharType="separate"/>
      </w:r>
      <w:r>
        <w:t>42</w:t>
      </w:r>
      <w:r>
        <w:fldChar w:fldCharType="end"/>
      </w:r>
      <w:r>
        <w:rPr>
          <w:rFonts w:hint="default"/>
          <w:lang w:val="ru-RU"/>
        </w:rPr>
        <w:fldChar w:fldCharType="end"/>
      </w:r>
    </w:p>
    <w:p w14:paraId="374ACA67">
      <w:pPr>
        <w:pStyle w:val="39"/>
        <w:tabs>
          <w:tab w:val="right" w:leader="dot" w:pos="9355"/>
        </w:tabs>
      </w:pPr>
      <w:r>
        <w:rPr>
          <w:rFonts w:hint="default"/>
          <w:lang w:val="ru-RU"/>
        </w:rPr>
        <w:fldChar w:fldCharType="begin"/>
      </w:r>
      <w:r>
        <w:rPr>
          <w:rFonts w:hint="default"/>
          <w:lang w:val="ru-RU"/>
        </w:rPr>
        <w:instrText xml:space="preserve"> HYPERLINK \l _Toc24151 </w:instrText>
      </w:r>
      <w:r>
        <w:rPr>
          <w:rFonts w:hint="default"/>
          <w:lang w:val="ru-RU"/>
        </w:rPr>
        <w:fldChar w:fldCharType="separate"/>
      </w:r>
      <w:r>
        <w:rPr>
          <w:rFonts w:ascii="Times New Roman" w:hAnsi="Times New Roman" w:eastAsia="Times New Roman"/>
        </w:rPr>
        <w:t>Задание 34. Подсчёт чётных элементов</w:t>
      </w:r>
      <w:r>
        <w:tab/>
      </w:r>
      <w:r>
        <w:fldChar w:fldCharType="begin"/>
      </w:r>
      <w:r>
        <w:instrText xml:space="preserve"> PAGEREF _Toc24151 \h </w:instrText>
      </w:r>
      <w:r>
        <w:fldChar w:fldCharType="separate"/>
      </w:r>
      <w:r>
        <w:t>43</w:t>
      </w:r>
      <w:r>
        <w:fldChar w:fldCharType="end"/>
      </w:r>
      <w:r>
        <w:rPr>
          <w:rFonts w:hint="default"/>
          <w:lang w:val="ru-RU"/>
        </w:rPr>
        <w:fldChar w:fldCharType="end"/>
      </w:r>
    </w:p>
    <w:p w14:paraId="1B584095">
      <w:pPr>
        <w:pStyle w:val="39"/>
        <w:tabs>
          <w:tab w:val="right" w:leader="dot" w:pos="9355"/>
        </w:tabs>
      </w:pPr>
      <w:r>
        <w:rPr>
          <w:rFonts w:hint="default"/>
          <w:lang w:val="ru-RU"/>
        </w:rPr>
        <w:fldChar w:fldCharType="begin"/>
      </w:r>
      <w:r>
        <w:rPr>
          <w:rFonts w:hint="default"/>
          <w:lang w:val="ru-RU"/>
        </w:rPr>
        <w:instrText xml:space="preserve"> HYPERLINK \l _Toc25178 </w:instrText>
      </w:r>
      <w:r>
        <w:rPr>
          <w:rFonts w:hint="default"/>
          <w:lang w:val="ru-RU"/>
        </w:rPr>
        <w:fldChar w:fldCharType="separate"/>
      </w:r>
      <w:r>
        <w:rPr>
          <w:rFonts w:ascii="Times New Roman" w:hAnsi="Times New Roman" w:eastAsia="Times New Roman"/>
        </w:rPr>
        <w:t>Задание 35. Функция нахождения НОД</w:t>
      </w:r>
      <w:r>
        <w:tab/>
      </w:r>
      <w:r>
        <w:fldChar w:fldCharType="begin"/>
      </w:r>
      <w:r>
        <w:instrText xml:space="preserve"> PAGEREF _Toc25178 \h </w:instrText>
      </w:r>
      <w:r>
        <w:fldChar w:fldCharType="separate"/>
      </w:r>
      <w:r>
        <w:t>44</w:t>
      </w:r>
      <w:r>
        <w:fldChar w:fldCharType="end"/>
      </w:r>
      <w:r>
        <w:rPr>
          <w:rFonts w:hint="default"/>
          <w:lang w:val="ru-RU"/>
        </w:rPr>
        <w:fldChar w:fldCharType="end"/>
      </w:r>
    </w:p>
    <w:p w14:paraId="33661367">
      <w:pPr>
        <w:pStyle w:val="39"/>
        <w:tabs>
          <w:tab w:val="right" w:leader="dot" w:pos="9355"/>
        </w:tabs>
      </w:pPr>
      <w:r>
        <w:rPr>
          <w:rFonts w:hint="default"/>
          <w:lang w:val="ru-RU"/>
        </w:rPr>
        <w:fldChar w:fldCharType="begin"/>
      </w:r>
      <w:r>
        <w:rPr>
          <w:rFonts w:hint="default"/>
          <w:lang w:val="ru-RU"/>
        </w:rPr>
        <w:instrText xml:space="preserve"> HYPERLINK \l _Toc7883 </w:instrText>
      </w:r>
      <w:r>
        <w:rPr>
          <w:rFonts w:hint="default"/>
          <w:lang w:val="ru-RU"/>
        </w:rPr>
        <w:fldChar w:fldCharType="separate"/>
      </w:r>
      <w:r>
        <w:rPr>
          <w:rFonts w:ascii="Times New Roman" w:hAnsi="Times New Roman" w:eastAsia="Times New Roman"/>
        </w:rPr>
        <w:t>Задание 36. Рекурсивное вычисление степени</w:t>
      </w:r>
      <w:r>
        <w:tab/>
      </w:r>
      <w:r>
        <w:fldChar w:fldCharType="begin"/>
      </w:r>
      <w:r>
        <w:instrText xml:space="preserve"> PAGEREF _Toc7883 \h </w:instrText>
      </w:r>
      <w:r>
        <w:fldChar w:fldCharType="separate"/>
      </w:r>
      <w:r>
        <w:t>46</w:t>
      </w:r>
      <w:r>
        <w:fldChar w:fldCharType="end"/>
      </w:r>
      <w:r>
        <w:rPr>
          <w:rFonts w:hint="default"/>
          <w:lang w:val="ru-RU"/>
        </w:rPr>
        <w:fldChar w:fldCharType="end"/>
      </w:r>
    </w:p>
    <w:p w14:paraId="311FA714">
      <w:pPr>
        <w:pStyle w:val="39"/>
        <w:tabs>
          <w:tab w:val="right" w:leader="dot" w:pos="9355"/>
        </w:tabs>
      </w:pPr>
      <w:r>
        <w:rPr>
          <w:rFonts w:hint="default"/>
          <w:lang w:val="ru-RU"/>
        </w:rPr>
        <w:fldChar w:fldCharType="begin"/>
      </w:r>
      <w:r>
        <w:rPr>
          <w:rFonts w:hint="default"/>
          <w:lang w:val="ru-RU"/>
        </w:rPr>
        <w:instrText xml:space="preserve"> HYPERLINK \l _Toc15998 </w:instrText>
      </w:r>
      <w:r>
        <w:rPr>
          <w:rFonts w:hint="default"/>
          <w:lang w:val="ru-RU"/>
        </w:rPr>
        <w:fldChar w:fldCharType="separate"/>
      </w:r>
      <w:r>
        <w:rPr>
          <w:rFonts w:ascii="Times New Roman" w:hAnsi="Times New Roman" w:eastAsia="Times New Roman"/>
        </w:rPr>
        <w:t>Задание 37. Строки UTF-8</w:t>
      </w:r>
      <w:r>
        <w:tab/>
      </w:r>
      <w:r>
        <w:fldChar w:fldCharType="begin"/>
      </w:r>
      <w:r>
        <w:instrText xml:space="preserve"> PAGEREF _Toc15998 \h </w:instrText>
      </w:r>
      <w:r>
        <w:fldChar w:fldCharType="separate"/>
      </w:r>
      <w:r>
        <w:t>47</w:t>
      </w:r>
      <w:r>
        <w:fldChar w:fldCharType="end"/>
      </w:r>
      <w:r>
        <w:rPr>
          <w:rFonts w:hint="default"/>
          <w:lang w:val="ru-RU"/>
        </w:rPr>
        <w:fldChar w:fldCharType="end"/>
      </w:r>
    </w:p>
    <w:p w14:paraId="2918568C">
      <w:pPr>
        <w:pStyle w:val="39"/>
        <w:tabs>
          <w:tab w:val="right" w:leader="dot" w:pos="9355"/>
        </w:tabs>
      </w:pPr>
      <w:r>
        <w:rPr>
          <w:rFonts w:hint="default"/>
          <w:lang w:val="ru-RU"/>
        </w:rPr>
        <w:fldChar w:fldCharType="begin"/>
      </w:r>
      <w:r>
        <w:rPr>
          <w:rFonts w:hint="default"/>
          <w:lang w:val="ru-RU"/>
        </w:rPr>
        <w:instrText xml:space="preserve"> HYPERLINK \l _Toc5380 </w:instrText>
      </w:r>
      <w:r>
        <w:rPr>
          <w:rFonts w:hint="default"/>
          <w:lang w:val="ru-RU"/>
        </w:rPr>
        <w:fldChar w:fldCharType="separate"/>
      </w:r>
      <w:r>
        <w:rPr>
          <w:rFonts w:ascii="Times New Roman" w:hAnsi="Times New Roman" w:eastAsia="Times New Roman"/>
        </w:rPr>
        <w:t>Задание 38. Палиндром в UTF-8</w:t>
      </w:r>
      <w:r>
        <w:tab/>
      </w:r>
      <w:r>
        <w:fldChar w:fldCharType="begin"/>
      </w:r>
      <w:r>
        <w:instrText xml:space="preserve"> PAGEREF _Toc5380 \h </w:instrText>
      </w:r>
      <w:r>
        <w:fldChar w:fldCharType="separate"/>
      </w:r>
      <w:r>
        <w:t>49</w:t>
      </w:r>
      <w:r>
        <w:fldChar w:fldCharType="end"/>
      </w:r>
      <w:r>
        <w:rPr>
          <w:rFonts w:hint="default"/>
          <w:lang w:val="ru-RU"/>
        </w:rPr>
        <w:fldChar w:fldCharType="end"/>
      </w:r>
    </w:p>
    <w:p w14:paraId="52689BB0">
      <w:pPr>
        <w:pStyle w:val="39"/>
        <w:tabs>
          <w:tab w:val="right" w:leader="dot" w:pos="9355"/>
        </w:tabs>
      </w:pPr>
      <w:r>
        <w:rPr>
          <w:rFonts w:hint="default"/>
          <w:lang w:val="ru-RU"/>
        </w:rPr>
        <w:fldChar w:fldCharType="begin"/>
      </w:r>
      <w:r>
        <w:rPr>
          <w:rFonts w:hint="default"/>
          <w:lang w:val="ru-RU"/>
        </w:rPr>
        <w:instrText xml:space="preserve"> HYPERLINK \l _Toc4737 </w:instrText>
      </w:r>
      <w:r>
        <w:rPr>
          <w:rFonts w:hint="default"/>
          <w:lang w:val="ru-RU"/>
        </w:rPr>
        <w:fldChar w:fldCharType="separate"/>
      </w:r>
      <w:r>
        <w:rPr>
          <w:rFonts w:ascii="Times New Roman" w:hAnsi="Times New Roman" w:eastAsia="Times New Roman"/>
        </w:rPr>
        <w:t>Задание 39. Главная диагональ матрицы</w:t>
      </w:r>
      <w:r>
        <w:tab/>
      </w:r>
      <w:r>
        <w:fldChar w:fldCharType="begin"/>
      </w:r>
      <w:r>
        <w:instrText xml:space="preserve"> PAGEREF _Toc4737 \h </w:instrText>
      </w:r>
      <w:r>
        <w:fldChar w:fldCharType="separate"/>
      </w:r>
      <w:r>
        <w:t>51</w:t>
      </w:r>
      <w:r>
        <w:fldChar w:fldCharType="end"/>
      </w:r>
      <w:r>
        <w:rPr>
          <w:rFonts w:hint="default"/>
          <w:lang w:val="ru-RU"/>
        </w:rPr>
        <w:fldChar w:fldCharType="end"/>
      </w:r>
    </w:p>
    <w:p w14:paraId="6032FAE0">
      <w:pPr>
        <w:pStyle w:val="39"/>
        <w:tabs>
          <w:tab w:val="right" w:leader="dot" w:pos="9355"/>
        </w:tabs>
      </w:pPr>
      <w:r>
        <w:rPr>
          <w:rFonts w:hint="default"/>
          <w:lang w:val="ru-RU"/>
        </w:rPr>
        <w:fldChar w:fldCharType="begin"/>
      </w:r>
      <w:r>
        <w:rPr>
          <w:rFonts w:hint="default"/>
          <w:lang w:val="ru-RU"/>
        </w:rPr>
        <w:instrText xml:space="preserve"> HYPERLINK \l _Toc28936 </w:instrText>
      </w:r>
      <w:r>
        <w:rPr>
          <w:rFonts w:hint="default"/>
          <w:lang w:val="ru-RU"/>
        </w:rPr>
        <w:fldChar w:fldCharType="separate"/>
      </w:r>
      <w:r>
        <w:rPr>
          <w:rFonts w:ascii="Times New Roman" w:hAnsi="Times New Roman" w:eastAsia="Times New Roman"/>
        </w:rPr>
        <w:t>Задание 40. Структура Student</w:t>
      </w:r>
      <w:r>
        <w:tab/>
      </w:r>
      <w:r>
        <w:fldChar w:fldCharType="begin"/>
      </w:r>
      <w:r>
        <w:instrText xml:space="preserve"> PAGEREF _Toc28936 \h </w:instrText>
      </w:r>
      <w:r>
        <w:fldChar w:fldCharType="separate"/>
      </w:r>
      <w:r>
        <w:t>52</w:t>
      </w:r>
      <w:r>
        <w:fldChar w:fldCharType="end"/>
      </w:r>
      <w:r>
        <w:rPr>
          <w:rFonts w:hint="default"/>
          <w:lang w:val="ru-RU"/>
        </w:rPr>
        <w:fldChar w:fldCharType="end"/>
      </w:r>
    </w:p>
    <w:p w14:paraId="12FAE80F">
      <w:pPr>
        <w:pStyle w:val="39"/>
        <w:tabs>
          <w:tab w:val="right" w:leader="dot" w:pos="9355"/>
        </w:tabs>
      </w:pPr>
      <w:r>
        <w:rPr>
          <w:rFonts w:hint="default"/>
          <w:lang w:val="ru-RU"/>
        </w:rPr>
        <w:fldChar w:fldCharType="begin"/>
      </w:r>
      <w:r>
        <w:rPr>
          <w:rFonts w:hint="default"/>
          <w:lang w:val="ru-RU"/>
        </w:rPr>
        <w:instrText xml:space="preserve"> HYPERLINK \l _Toc492 </w:instrText>
      </w:r>
      <w:r>
        <w:rPr>
          <w:rFonts w:hint="default"/>
          <w:lang w:val="ru-RU"/>
        </w:rPr>
        <w:fldChar w:fldCharType="separate"/>
      </w:r>
      <w:r>
        <w:rPr>
          <w:rFonts w:ascii="Times New Roman" w:hAnsi="Times New Roman" w:eastAsia="Times New Roman"/>
        </w:rPr>
        <w:t>Задание 41. Файловые потоки C++</w:t>
      </w:r>
      <w:r>
        <w:tab/>
      </w:r>
      <w:r>
        <w:fldChar w:fldCharType="begin"/>
      </w:r>
      <w:r>
        <w:instrText xml:space="preserve"> PAGEREF _Toc492 \h </w:instrText>
      </w:r>
      <w:r>
        <w:fldChar w:fldCharType="separate"/>
      </w:r>
      <w:r>
        <w:t>54</w:t>
      </w:r>
      <w:r>
        <w:fldChar w:fldCharType="end"/>
      </w:r>
      <w:r>
        <w:rPr>
          <w:rFonts w:hint="default"/>
          <w:lang w:val="ru-RU"/>
        </w:rPr>
        <w:fldChar w:fldCharType="end"/>
      </w:r>
    </w:p>
    <w:p w14:paraId="4B83AF90">
      <w:pPr>
        <w:pStyle w:val="39"/>
        <w:tabs>
          <w:tab w:val="right" w:leader="dot" w:pos="9355"/>
        </w:tabs>
      </w:pPr>
      <w:r>
        <w:rPr>
          <w:rFonts w:hint="default"/>
          <w:lang w:val="ru-RU"/>
        </w:rPr>
        <w:fldChar w:fldCharType="begin"/>
      </w:r>
      <w:r>
        <w:rPr>
          <w:rFonts w:hint="default"/>
          <w:lang w:val="ru-RU"/>
        </w:rPr>
        <w:instrText xml:space="preserve"> HYPERLINK \l _Toc30091 </w:instrText>
      </w:r>
      <w:r>
        <w:rPr>
          <w:rFonts w:hint="default"/>
          <w:lang w:val="ru-RU"/>
        </w:rPr>
        <w:fldChar w:fldCharType="separate"/>
      </w:r>
      <w:r>
        <w:rPr>
          <w:rFonts w:ascii="Times New Roman" w:hAnsi="Times New Roman" w:eastAsia="Times New Roman"/>
        </w:rPr>
        <w:t>Задание 42. Класс и инкапсуляция</w:t>
      </w:r>
      <w:r>
        <w:tab/>
      </w:r>
      <w:r>
        <w:fldChar w:fldCharType="begin"/>
      </w:r>
      <w:r>
        <w:instrText xml:space="preserve"> PAGEREF _Toc30091 \h </w:instrText>
      </w:r>
      <w:r>
        <w:fldChar w:fldCharType="separate"/>
      </w:r>
      <w:r>
        <w:t>55</w:t>
      </w:r>
      <w:r>
        <w:fldChar w:fldCharType="end"/>
      </w:r>
      <w:r>
        <w:rPr>
          <w:rFonts w:hint="default"/>
          <w:lang w:val="ru-RU"/>
        </w:rPr>
        <w:fldChar w:fldCharType="end"/>
      </w:r>
    </w:p>
    <w:p w14:paraId="49059341">
      <w:pPr>
        <w:pStyle w:val="39"/>
        <w:tabs>
          <w:tab w:val="right" w:leader="dot" w:pos="9355"/>
        </w:tabs>
      </w:pPr>
      <w:r>
        <w:rPr>
          <w:rFonts w:hint="default"/>
          <w:lang w:val="ru-RU"/>
        </w:rPr>
        <w:fldChar w:fldCharType="begin"/>
      </w:r>
      <w:r>
        <w:rPr>
          <w:rFonts w:hint="default"/>
          <w:lang w:val="ru-RU"/>
        </w:rPr>
        <w:instrText xml:space="preserve"> HYPERLINK \l _Toc25789 </w:instrText>
      </w:r>
      <w:r>
        <w:rPr>
          <w:rFonts w:hint="default"/>
          <w:lang w:val="ru-RU"/>
        </w:rPr>
        <w:fldChar w:fldCharType="separate"/>
      </w:r>
      <w:r>
        <w:rPr>
          <w:rFonts w:ascii="Times New Roman" w:hAnsi="Times New Roman" w:eastAsia="Times New Roman"/>
        </w:rPr>
        <w:t>Задание 43. Конструктор и инвариант класса</w:t>
      </w:r>
      <w:r>
        <w:tab/>
      </w:r>
      <w:r>
        <w:fldChar w:fldCharType="begin"/>
      </w:r>
      <w:r>
        <w:instrText xml:space="preserve"> PAGEREF _Toc25789 \h </w:instrText>
      </w:r>
      <w:r>
        <w:fldChar w:fldCharType="separate"/>
      </w:r>
      <w:r>
        <w:t>56</w:t>
      </w:r>
      <w:r>
        <w:fldChar w:fldCharType="end"/>
      </w:r>
      <w:r>
        <w:rPr>
          <w:rFonts w:hint="default"/>
          <w:lang w:val="ru-RU"/>
        </w:rPr>
        <w:fldChar w:fldCharType="end"/>
      </w:r>
    </w:p>
    <w:p w14:paraId="30010141">
      <w:pPr>
        <w:pStyle w:val="39"/>
        <w:tabs>
          <w:tab w:val="right" w:leader="dot" w:pos="9355"/>
        </w:tabs>
      </w:pPr>
      <w:r>
        <w:rPr>
          <w:rFonts w:hint="default"/>
          <w:lang w:val="ru-RU"/>
        </w:rPr>
        <w:fldChar w:fldCharType="begin"/>
      </w:r>
      <w:r>
        <w:rPr>
          <w:rFonts w:hint="default"/>
          <w:lang w:val="ru-RU"/>
        </w:rPr>
        <w:instrText xml:space="preserve"> HYPERLINK \l _Toc16932 </w:instrText>
      </w:r>
      <w:r>
        <w:rPr>
          <w:rFonts w:hint="default"/>
          <w:lang w:val="ru-RU"/>
        </w:rPr>
        <w:fldChar w:fldCharType="separate"/>
      </w:r>
      <w:r>
        <w:rPr>
          <w:rFonts w:ascii="Times New Roman" w:hAnsi="Times New Roman" w:eastAsia="Times New Roman"/>
        </w:rPr>
        <w:t>Задание 44. Перегрузка функций</w:t>
      </w:r>
      <w:r>
        <w:tab/>
      </w:r>
      <w:r>
        <w:fldChar w:fldCharType="begin"/>
      </w:r>
      <w:r>
        <w:instrText xml:space="preserve"> PAGEREF _Toc16932 \h </w:instrText>
      </w:r>
      <w:r>
        <w:fldChar w:fldCharType="separate"/>
      </w:r>
      <w:r>
        <w:t>58</w:t>
      </w:r>
      <w:r>
        <w:fldChar w:fldCharType="end"/>
      </w:r>
      <w:r>
        <w:rPr>
          <w:rFonts w:hint="default"/>
          <w:lang w:val="ru-RU"/>
        </w:rPr>
        <w:fldChar w:fldCharType="end"/>
      </w:r>
    </w:p>
    <w:p w14:paraId="46D031AB">
      <w:pPr>
        <w:pStyle w:val="39"/>
        <w:tabs>
          <w:tab w:val="right" w:leader="dot" w:pos="9355"/>
        </w:tabs>
      </w:pPr>
      <w:r>
        <w:rPr>
          <w:rFonts w:hint="default"/>
          <w:lang w:val="ru-RU"/>
        </w:rPr>
        <w:fldChar w:fldCharType="begin"/>
      </w:r>
      <w:r>
        <w:rPr>
          <w:rFonts w:hint="default"/>
          <w:lang w:val="ru-RU"/>
        </w:rPr>
        <w:instrText xml:space="preserve"> HYPERLINK \l _Toc19813 </w:instrText>
      </w:r>
      <w:r>
        <w:rPr>
          <w:rFonts w:hint="default"/>
          <w:lang w:val="ru-RU"/>
        </w:rPr>
        <w:fldChar w:fldCharType="separate"/>
      </w:r>
      <w:r>
        <w:rPr>
          <w:rFonts w:ascii="Times New Roman" w:hAnsi="Times New Roman" w:eastAsia="Times New Roman"/>
        </w:rPr>
        <w:t>Задание 45. Шаблон функции</w:t>
      </w:r>
      <w:r>
        <w:tab/>
      </w:r>
      <w:r>
        <w:fldChar w:fldCharType="begin"/>
      </w:r>
      <w:r>
        <w:instrText xml:space="preserve"> PAGEREF _Toc19813 \h </w:instrText>
      </w:r>
      <w:r>
        <w:fldChar w:fldCharType="separate"/>
      </w:r>
      <w:r>
        <w:t>59</w:t>
      </w:r>
      <w:r>
        <w:fldChar w:fldCharType="end"/>
      </w:r>
      <w:r>
        <w:rPr>
          <w:rFonts w:hint="default"/>
          <w:lang w:val="ru-RU"/>
        </w:rPr>
        <w:fldChar w:fldCharType="end"/>
      </w:r>
    </w:p>
    <w:p w14:paraId="6A5D29EA">
      <w:pPr>
        <w:pStyle w:val="38"/>
        <w:tabs>
          <w:tab w:val="right" w:leader="dot" w:pos="9355"/>
        </w:tabs>
      </w:pPr>
      <w:r>
        <w:rPr>
          <w:rFonts w:hint="default"/>
          <w:lang w:val="ru-RU"/>
        </w:rPr>
        <w:fldChar w:fldCharType="begin"/>
      </w:r>
      <w:r>
        <w:rPr>
          <w:rFonts w:hint="default"/>
          <w:lang w:val="ru-RU"/>
        </w:rPr>
        <w:instrText xml:space="preserve"> HYPERLINK \l _Toc5107 </w:instrText>
      </w:r>
      <w:r>
        <w:rPr>
          <w:rFonts w:hint="default"/>
          <w:lang w:val="ru-RU"/>
        </w:rPr>
        <w:fldChar w:fldCharType="separate"/>
      </w:r>
      <w:r>
        <w:t>3.5 Задания повышенной сложности</w:t>
      </w:r>
      <w:r>
        <w:tab/>
      </w:r>
      <w:r>
        <w:fldChar w:fldCharType="begin"/>
      </w:r>
      <w:r>
        <w:instrText xml:space="preserve"> PAGEREF _Toc5107 \h </w:instrText>
      </w:r>
      <w:r>
        <w:fldChar w:fldCharType="separate"/>
      </w:r>
      <w:r>
        <w:t>61</w:t>
      </w:r>
      <w:r>
        <w:fldChar w:fldCharType="end"/>
      </w:r>
      <w:r>
        <w:rPr>
          <w:rFonts w:hint="default"/>
          <w:lang w:val="ru-RU"/>
        </w:rPr>
        <w:fldChar w:fldCharType="end"/>
      </w:r>
    </w:p>
    <w:p w14:paraId="77ABB76E">
      <w:pPr>
        <w:pStyle w:val="39"/>
        <w:tabs>
          <w:tab w:val="right" w:leader="dot" w:pos="9355"/>
        </w:tabs>
      </w:pPr>
      <w:r>
        <w:rPr>
          <w:rFonts w:hint="default"/>
          <w:lang w:val="ru-RU"/>
        </w:rPr>
        <w:fldChar w:fldCharType="begin"/>
      </w:r>
      <w:r>
        <w:rPr>
          <w:rFonts w:hint="default"/>
          <w:lang w:val="ru-RU"/>
        </w:rPr>
        <w:instrText xml:space="preserve"> HYPERLINK \l _Toc20293 </w:instrText>
      </w:r>
      <w:r>
        <w:rPr>
          <w:rFonts w:hint="default"/>
          <w:lang w:val="ru-RU"/>
        </w:rPr>
        <w:fldChar w:fldCharType="separate"/>
      </w:r>
      <w:r>
        <w:rPr>
          <w:rFonts w:ascii="Times New Roman" w:hAnsi="Times New Roman" w:eastAsia="Times New Roman"/>
        </w:rPr>
        <w:t>Задание 46. Шаблонный стек</w:t>
      </w:r>
      <w:r>
        <w:tab/>
      </w:r>
      <w:r>
        <w:fldChar w:fldCharType="begin"/>
      </w:r>
      <w:r>
        <w:instrText xml:space="preserve"> PAGEREF _Toc20293 \h </w:instrText>
      </w:r>
      <w:r>
        <w:fldChar w:fldCharType="separate"/>
      </w:r>
      <w:r>
        <w:t>61</w:t>
      </w:r>
      <w:r>
        <w:fldChar w:fldCharType="end"/>
      </w:r>
      <w:r>
        <w:rPr>
          <w:rFonts w:hint="default"/>
          <w:lang w:val="ru-RU"/>
        </w:rPr>
        <w:fldChar w:fldCharType="end"/>
      </w:r>
    </w:p>
    <w:p w14:paraId="77A2C8A3">
      <w:pPr>
        <w:pStyle w:val="39"/>
        <w:tabs>
          <w:tab w:val="right" w:leader="dot" w:pos="9355"/>
        </w:tabs>
      </w:pPr>
      <w:r>
        <w:rPr>
          <w:rFonts w:hint="default"/>
          <w:lang w:val="ru-RU"/>
        </w:rPr>
        <w:fldChar w:fldCharType="begin"/>
      </w:r>
      <w:r>
        <w:rPr>
          <w:rFonts w:hint="default"/>
          <w:lang w:val="ru-RU"/>
        </w:rPr>
        <w:instrText xml:space="preserve"> HYPERLINK \l _Toc22666 </w:instrText>
      </w:r>
      <w:r>
        <w:rPr>
          <w:rFonts w:hint="default"/>
          <w:lang w:val="ru-RU"/>
        </w:rPr>
        <w:fldChar w:fldCharType="separate"/>
      </w:r>
      <w:r>
        <w:rPr>
          <w:rFonts w:ascii="Times New Roman" w:hAnsi="Times New Roman" w:eastAsia="Times New Roman"/>
        </w:rPr>
        <w:t>Задание 47. Алгоритм Дейкстры</w:t>
      </w:r>
      <w:r>
        <w:tab/>
      </w:r>
      <w:r>
        <w:fldChar w:fldCharType="begin"/>
      </w:r>
      <w:r>
        <w:instrText xml:space="preserve"> PAGEREF _Toc22666 \h </w:instrText>
      </w:r>
      <w:r>
        <w:fldChar w:fldCharType="separate"/>
      </w:r>
      <w:r>
        <w:t>62</w:t>
      </w:r>
      <w:r>
        <w:fldChar w:fldCharType="end"/>
      </w:r>
      <w:r>
        <w:rPr>
          <w:rFonts w:hint="default"/>
          <w:lang w:val="ru-RU"/>
        </w:rPr>
        <w:fldChar w:fldCharType="end"/>
      </w:r>
    </w:p>
    <w:p w14:paraId="15D23FE9">
      <w:pPr>
        <w:pStyle w:val="39"/>
        <w:tabs>
          <w:tab w:val="right" w:leader="dot" w:pos="9355"/>
        </w:tabs>
      </w:pPr>
      <w:r>
        <w:rPr>
          <w:rFonts w:hint="default"/>
          <w:lang w:val="ru-RU"/>
        </w:rPr>
        <w:fldChar w:fldCharType="begin"/>
      </w:r>
      <w:r>
        <w:rPr>
          <w:rFonts w:hint="default"/>
          <w:lang w:val="ru-RU"/>
        </w:rPr>
        <w:instrText xml:space="preserve"> HYPERLINK \l _Toc4730 </w:instrText>
      </w:r>
      <w:r>
        <w:rPr>
          <w:rFonts w:hint="default"/>
          <w:lang w:val="ru-RU"/>
        </w:rPr>
        <w:fldChar w:fldCharType="separate"/>
      </w:r>
      <w:r>
        <w:rPr>
          <w:rFonts w:ascii="Times New Roman" w:hAnsi="Times New Roman" w:eastAsia="Times New Roman"/>
        </w:rPr>
        <w:t>Задание 48. Полиморфизм и виртуальные функции</w:t>
      </w:r>
      <w:r>
        <w:tab/>
      </w:r>
      <w:r>
        <w:fldChar w:fldCharType="begin"/>
      </w:r>
      <w:r>
        <w:instrText xml:space="preserve"> PAGEREF _Toc4730 \h </w:instrText>
      </w:r>
      <w:r>
        <w:fldChar w:fldCharType="separate"/>
      </w:r>
      <w:r>
        <w:t>64</w:t>
      </w:r>
      <w:r>
        <w:fldChar w:fldCharType="end"/>
      </w:r>
      <w:r>
        <w:rPr>
          <w:rFonts w:hint="default"/>
          <w:lang w:val="ru-RU"/>
        </w:rPr>
        <w:fldChar w:fldCharType="end"/>
      </w:r>
    </w:p>
    <w:p w14:paraId="33FF4602">
      <w:pPr>
        <w:pStyle w:val="39"/>
        <w:tabs>
          <w:tab w:val="right" w:leader="dot" w:pos="9355"/>
        </w:tabs>
      </w:pPr>
      <w:r>
        <w:rPr>
          <w:rFonts w:hint="default"/>
          <w:lang w:val="ru-RU"/>
        </w:rPr>
        <w:fldChar w:fldCharType="begin"/>
      </w:r>
      <w:r>
        <w:rPr>
          <w:rFonts w:hint="default"/>
          <w:lang w:val="ru-RU"/>
        </w:rPr>
        <w:instrText xml:space="preserve"> HYPERLINK \l _Toc3360 </w:instrText>
      </w:r>
      <w:r>
        <w:rPr>
          <w:rFonts w:hint="default"/>
          <w:lang w:val="ru-RU"/>
        </w:rPr>
        <w:fldChar w:fldCharType="separate"/>
      </w:r>
      <w:r>
        <w:rPr>
          <w:rFonts w:ascii="Times New Roman" w:hAnsi="Times New Roman" w:eastAsia="Times New Roman"/>
        </w:rPr>
        <w:t>Задание 49. Кратчайший путь в матрице</w:t>
      </w:r>
      <w:r>
        <w:tab/>
      </w:r>
      <w:r>
        <w:fldChar w:fldCharType="begin"/>
      </w:r>
      <w:r>
        <w:instrText xml:space="preserve"> PAGEREF _Toc3360 \h </w:instrText>
      </w:r>
      <w:r>
        <w:fldChar w:fldCharType="separate"/>
      </w:r>
      <w:r>
        <w:t>66</w:t>
      </w:r>
      <w:r>
        <w:fldChar w:fldCharType="end"/>
      </w:r>
      <w:r>
        <w:rPr>
          <w:rFonts w:hint="default"/>
          <w:lang w:val="ru-RU"/>
        </w:rPr>
        <w:fldChar w:fldCharType="end"/>
      </w:r>
    </w:p>
    <w:p w14:paraId="0E565FA8">
      <w:pPr>
        <w:pStyle w:val="39"/>
        <w:tabs>
          <w:tab w:val="right" w:leader="dot" w:pos="9355"/>
        </w:tabs>
      </w:pPr>
      <w:r>
        <w:rPr>
          <w:rFonts w:hint="default"/>
          <w:lang w:val="ru-RU"/>
        </w:rPr>
        <w:fldChar w:fldCharType="begin"/>
      </w:r>
      <w:r>
        <w:rPr>
          <w:rFonts w:hint="default"/>
          <w:lang w:val="ru-RU"/>
        </w:rPr>
        <w:instrText xml:space="preserve"> HYPERLINK \l _Toc26305 </w:instrText>
      </w:r>
      <w:r>
        <w:rPr>
          <w:rFonts w:hint="default"/>
          <w:lang w:val="ru-RU"/>
        </w:rPr>
        <w:fldChar w:fldCharType="separate"/>
      </w:r>
      <w:r>
        <w:rPr>
          <w:rFonts w:ascii="Times New Roman" w:hAnsi="Times New Roman" w:eastAsia="Times New Roman"/>
        </w:rPr>
        <w:t>Задание 50. Банковский счёт и исключения</w:t>
      </w:r>
      <w:r>
        <w:tab/>
      </w:r>
      <w:r>
        <w:fldChar w:fldCharType="begin"/>
      </w:r>
      <w:r>
        <w:instrText xml:space="preserve"> PAGEREF _Toc26305 \h </w:instrText>
      </w:r>
      <w:r>
        <w:fldChar w:fldCharType="separate"/>
      </w:r>
      <w:r>
        <w:t>68</w:t>
      </w:r>
      <w:r>
        <w:fldChar w:fldCharType="end"/>
      </w:r>
      <w:r>
        <w:rPr>
          <w:rFonts w:hint="default"/>
          <w:lang w:val="ru-RU"/>
        </w:rPr>
        <w:fldChar w:fldCharType="end"/>
      </w:r>
    </w:p>
    <w:p w14:paraId="74191775">
      <w:pPr>
        <w:pStyle w:val="37"/>
        <w:tabs>
          <w:tab w:val="right" w:leader="dot" w:pos="9355"/>
        </w:tabs>
      </w:pPr>
      <w:r>
        <w:rPr>
          <w:rFonts w:hint="default"/>
          <w:lang w:val="ru-RU"/>
        </w:rPr>
        <w:fldChar w:fldCharType="begin"/>
      </w:r>
      <w:r>
        <w:rPr>
          <w:rFonts w:hint="default"/>
          <w:lang w:val="ru-RU"/>
        </w:rPr>
        <w:instrText xml:space="preserve"> HYPERLINK \l _Toc29778 </w:instrText>
      </w:r>
      <w:r>
        <w:rPr>
          <w:rFonts w:hint="default"/>
          <w:lang w:val="ru-RU"/>
        </w:rPr>
        <w:fldChar w:fldCharType="separate"/>
      </w:r>
      <w:r>
        <w:t>4 Компиляция и запуск программ</w:t>
      </w:r>
      <w:r>
        <w:tab/>
      </w:r>
      <w:r>
        <w:fldChar w:fldCharType="begin"/>
      </w:r>
      <w:r>
        <w:instrText xml:space="preserve"> PAGEREF _Toc29778 \h </w:instrText>
      </w:r>
      <w:r>
        <w:fldChar w:fldCharType="separate"/>
      </w:r>
      <w:r>
        <w:t>71</w:t>
      </w:r>
      <w:r>
        <w:fldChar w:fldCharType="end"/>
      </w:r>
      <w:r>
        <w:rPr>
          <w:rFonts w:hint="default"/>
          <w:lang w:val="ru-RU"/>
        </w:rPr>
        <w:fldChar w:fldCharType="end"/>
      </w:r>
    </w:p>
    <w:p w14:paraId="27DBC130">
      <w:pPr>
        <w:pStyle w:val="37"/>
        <w:tabs>
          <w:tab w:val="right" w:leader="dot" w:pos="9355"/>
        </w:tabs>
      </w:pPr>
      <w:r>
        <w:rPr>
          <w:rFonts w:hint="default"/>
          <w:lang w:val="ru-RU"/>
        </w:rPr>
        <w:fldChar w:fldCharType="begin"/>
      </w:r>
      <w:r>
        <w:rPr>
          <w:rFonts w:hint="default"/>
          <w:lang w:val="ru-RU"/>
        </w:rPr>
        <w:instrText xml:space="preserve"> HYPERLINK \l _Toc22195 </w:instrText>
      </w:r>
      <w:r>
        <w:rPr>
          <w:rFonts w:hint="default"/>
          <w:lang w:val="ru-RU"/>
        </w:rPr>
        <w:fldChar w:fldCharType="separate"/>
      </w:r>
      <w:r>
        <w:t>5 Заключение</w:t>
      </w:r>
      <w:r>
        <w:tab/>
      </w:r>
      <w:r>
        <w:fldChar w:fldCharType="begin"/>
      </w:r>
      <w:r>
        <w:instrText xml:space="preserve"> PAGEREF _Toc22195 \h </w:instrText>
      </w:r>
      <w:r>
        <w:fldChar w:fldCharType="separate"/>
      </w:r>
      <w:r>
        <w:t>72</w:t>
      </w:r>
      <w:r>
        <w:fldChar w:fldCharType="end"/>
      </w:r>
      <w:r>
        <w:rPr>
          <w:rFonts w:hint="default"/>
          <w:lang w:val="ru-RU"/>
        </w:rPr>
        <w:fldChar w:fldCharType="end"/>
      </w:r>
    </w:p>
    <w:p w14:paraId="75D6FB52">
      <w:pPr>
        <w:pStyle w:val="37"/>
        <w:tabs>
          <w:tab w:val="right" w:leader="dot" w:pos="9355"/>
        </w:tabs>
      </w:pPr>
      <w:r>
        <w:rPr>
          <w:rFonts w:hint="default"/>
          <w:lang w:val="ru-RU"/>
        </w:rPr>
        <w:fldChar w:fldCharType="begin"/>
      </w:r>
      <w:r>
        <w:rPr>
          <w:rFonts w:hint="default"/>
          <w:lang w:val="ru-RU"/>
        </w:rPr>
        <w:instrText xml:space="preserve"> HYPERLINK \l _Toc16130 </w:instrText>
      </w:r>
      <w:r>
        <w:rPr>
          <w:rFonts w:hint="default"/>
          <w:lang w:val="ru-RU"/>
        </w:rPr>
        <w:fldChar w:fldCharType="separate"/>
      </w:r>
      <w:r>
        <w:t>6 Список источников</w:t>
      </w:r>
      <w:r>
        <w:tab/>
      </w:r>
      <w:r>
        <w:fldChar w:fldCharType="begin"/>
      </w:r>
      <w:r>
        <w:instrText xml:space="preserve"> PAGEREF _Toc16130 \h </w:instrText>
      </w:r>
      <w:r>
        <w:fldChar w:fldCharType="separate"/>
      </w:r>
      <w:r>
        <w:t>73</w:t>
      </w:r>
      <w:r>
        <w:fldChar w:fldCharType="end"/>
      </w:r>
      <w:r>
        <w:rPr>
          <w:rFonts w:hint="default"/>
          <w:lang w:val="ru-RU"/>
        </w:rPr>
        <w:fldChar w:fldCharType="end"/>
      </w:r>
    </w:p>
    <w:p w14:paraId="6FE819AA">
      <w:pPr>
        <w:ind w:firstLine="0"/>
        <w:rPr>
          <w:rFonts w:hint="default"/>
          <w:lang w:val="ru-RU"/>
        </w:rPr>
      </w:pPr>
      <w:r>
        <w:rPr>
          <w:rFonts w:hint="default"/>
          <w:lang w:val="ru-RU"/>
        </w:rPr>
        <w:fldChar w:fldCharType="end"/>
      </w:r>
    </w:p>
    <w:p w14:paraId="14C4F882">
      <w:r>
        <w:br w:type="page"/>
      </w:r>
    </w:p>
    <w:p w14:paraId="38AA8107">
      <w:pPr>
        <w:pStyle w:val="2"/>
      </w:pPr>
      <w:bookmarkStart w:id="0" w:name="_Toc9955"/>
      <w:r>
        <w:t>1 Введение</w:t>
      </w:r>
      <w:bookmarkEnd w:id="0"/>
    </w:p>
    <w:p w14:paraId="08B8EDE3">
      <w:pPr>
        <w:jc w:val="both"/>
      </w:pPr>
      <w:r>
        <w:rPr>
          <w:rFonts w:ascii="Times New Roman" w:hAnsi="Times New Roman" w:eastAsia="Times New Roman"/>
          <w:color w:val="000000"/>
          <w:sz w:val="24"/>
        </w:rPr>
        <w:t>В ходе производственной практики подготовлен комплект из 50 учебных заданий по дисциплине «Программирование на C/C++». Комплект сочетает проверку теории, анализ кода и самостоятельную разработку программ. После доработки 38 заданий требуют написания кода: восемь программ выполнены на C17, тридцать — на C++17.</w:t>
      </w:r>
    </w:p>
    <w:p w14:paraId="2149102C">
      <w:pPr>
        <w:jc w:val="both"/>
      </w:pPr>
      <w:r>
        <w:rPr>
          <w:rFonts w:ascii="Times New Roman" w:hAnsi="Times New Roman" w:eastAsia="Times New Roman"/>
          <w:color w:val="000000"/>
          <w:sz w:val="24"/>
        </w:rPr>
        <w:t>Комплект охватывает все тематические разделы программы. В него включены классы памяти и препроцессор, массивы и указатели, динамическая память, строки и файлы C, пользовательские типы и связные списки, статические члены классов, перегрузка операторов, множественное наследование, пространства имён и явные приведения типов. Для каждой программы приведены формат данных, ход решения, алгоритм, листинг, пример и граничные случаи.</w:t>
      </w:r>
    </w:p>
    <w:p w14:paraId="27D7F9DB">
      <w:pPr>
        <w:pStyle w:val="2"/>
      </w:pPr>
      <w:bookmarkStart w:id="1" w:name="_Toc26701"/>
      <w:r>
        <w:t>2 Цель и содержание практики</w:t>
      </w:r>
      <w:bookmarkEnd w:id="1"/>
    </w:p>
    <w:p w14:paraId="48E95793">
      <w:pPr>
        <w:jc w:val="both"/>
      </w:pPr>
      <w:r>
        <w:rPr>
          <w:rFonts w:ascii="Times New Roman" w:hAnsi="Times New Roman" w:eastAsia="Times New Roman"/>
          <w:color w:val="000000"/>
          <w:sz w:val="24"/>
        </w:rPr>
        <w:t>Цель практики — закрепить навыки разработки на C и C++ и подготовить комплект заданий, который проверяет не только знание синтаксиса, но и понимание времени жизни объектов, управления памятью, обработки ошибок и выбора алгоритма.</w:t>
      </w:r>
    </w:p>
    <w:p w14:paraId="5E1ACA42">
      <w:pPr>
        <w:ind w:firstLine="0"/>
        <w:jc w:val="both"/>
      </w:pPr>
      <w:r>
        <w:rPr>
          <w:rFonts w:ascii="Times New Roman" w:hAnsi="Times New Roman" w:eastAsia="Times New Roman"/>
          <w:color w:val="000000"/>
          <w:sz w:val="24"/>
        </w:rPr>
        <w:t>В ходе практики были выполнены следующие задачи:</w:t>
      </w:r>
    </w:p>
    <w:p w14:paraId="1481C2E8">
      <w:pPr>
        <w:pStyle w:val="23"/>
        <w:ind w:firstLine="0"/>
      </w:pPr>
      <w:r>
        <w:rPr>
          <w:rFonts w:ascii="Times New Roman" w:hAnsi="Times New Roman" w:eastAsia="Times New Roman"/>
          <w:color w:val="000000"/>
          <w:sz w:val="24"/>
        </w:rPr>
        <w:t>сформированы пять групп заданий установленного объёма;</w:t>
      </w:r>
    </w:p>
    <w:p w14:paraId="5AAD3B50">
      <w:pPr>
        <w:pStyle w:val="23"/>
        <w:ind w:firstLine="0"/>
      </w:pPr>
      <w:r>
        <w:rPr>
          <w:rFonts w:ascii="Times New Roman" w:hAnsi="Times New Roman" w:eastAsia="Times New Roman"/>
          <w:color w:val="000000"/>
          <w:sz w:val="24"/>
        </w:rPr>
        <w:t>подготовлены развёрнутые ответы с объяснением правильного выбора и разбором неверных вариантов;</w:t>
      </w:r>
    </w:p>
    <w:p w14:paraId="6EC2B63C">
      <w:pPr>
        <w:pStyle w:val="23"/>
        <w:ind w:firstLine="0"/>
      </w:pPr>
      <w:r>
        <w:rPr>
          <w:rFonts w:ascii="Times New Roman" w:hAnsi="Times New Roman" w:eastAsia="Times New Roman"/>
          <w:color w:val="000000"/>
          <w:sz w:val="24"/>
        </w:rPr>
        <w:t>разработаны отдельные программы на C для массивов, указателей, строк, файлов, пользовательских типов и динамических структур;</w:t>
      </w:r>
    </w:p>
    <w:p w14:paraId="19ED300D">
      <w:pPr>
        <w:pStyle w:val="23"/>
        <w:ind w:firstLine="0"/>
      </w:pPr>
      <w:r>
        <w:rPr>
          <w:rFonts w:ascii="Times New Roman" w:hAnsi="Times New Roman" w:eastAsia="Times New Roman"/>
          <w:color w:val="000000"/>
          <w:sz w:val="24"/>
        </w:rPr>
        <w:t>реализованы задания по основным и продвинутым возможностям C++17;</w:t>
      </w:r>
    </w:p>
    <w:p w14:paraId="46AA5C3D">
      <w:pPr>
        <w:pStyle w:val="23"/>
        <w:ind w:firstLine="0"/>
      </w:pPr>
      <w:r>
        <w:rPr>
          <w:rFonts w:ascii="Times New Roman" w:hAnsi="Times New Roman" w:eastAsia="Times New Roman"/>
          <w:color w:val="000000"/>
          <w:sz w:val="24"/>
        </w:rPr>
        <w:t>для программ описаны ограничения, формат ввода и вывода, примеры и граничные случаи;</w:t>
      </w:r>
    </w:p>
    <w:p w14:paraId="16D57629">
      <w:pPr>
        <w:pStyle w:val="23"/>
        <w:ind w:firstLine="0"/>
      </w:pPr>
      <w:r>
        <w:rPr>
          <w:rFonts w:ascii="Times New Roman" w:hAnsi="Times New Roman" w:eastAsia="Times New Roman"/>
          <w:color w:val="000000"/>
          <w:sz w:val="24"/>
        </w:rPr>
        <w:t>исходные файлы и описание проекта размещены в репозитории.</w:t>
      </w:r>
    </w:p>
    <w:p w14:paraId="6EF7E39E">
      <w:pPr>
        <w:pStyle w:val="3"/>
      </w:pPr>
      <w:bookmarkStart w:id="2" w:name="_Toc7293"/>
      <w:r>
        <w:t>Структура комплекта</w:t>
      </w:r>
      <w:bookmarkEnd w:id="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82"/>
        <w:gridCol w:w="1587"/>
        <w:gridCol w:w="1701"/>
        <w:gridCol w:w="1701"/>
      </w:tblGrid>
      <w:tr w14:paraId="017D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shd w:val="clear" w:color="auto" w:fill="1F4E78"/>
            <w:tcMar>
              <w:top w:w="100" w:type="dxa"/>
              <w:left w:w="120" w:type="dxa"/>
              <w:bottom w:w="100" w:type="dxa"/>
              <w:right w:w="120" w:type="dxa"/>
            </w:tcMar>
            <w:vAlign w:val="center"/>
          </w:tcPr>
          <w:p w14:paraId="3A51EC7F">
            <w:pPr>
              <w:jc w:val="center"/>
            </w:pPr>
            <w:r>
              <w:rPr>
                <w:rFonts w:ascii="Times New Roman" w:hAnsi="Times New Roman" w:eastAsia="Times New Roman"/>
                <w:b/>
                <w:color w:val="FFFFFF"/>
                <w:sz w:val="22"/>
              </w:rPr>
              <w:t>Раздел</w:t>
            </w:r>
          </w:p>
        </w:tc>
        <w:tc>
          <w:tcPr>
            <w:tcW w:w="1587" w:type="dxa"/>
            <w:shd w:val="clear" w:color="auto" w:fill="1F4E78"/>
            <w:tcMar>
              <w:top w:w="100" w:type="dxa"/>
              <w:left w:w="120" w:type="dxa"/>
              <w:bottom w:w="100" w:type="dxa"/>
              <w:right w:w="120" w:type="dxa"/>
            </w:tcMar>
            <w:vAlign w:val="center"/>
          </w:tcPr>
          <w:p w14:paraId="37B45941">
            <w:pPr>
              <w:jc w:val="center"/>
            </w:pPr>
            <w:r>
              <w:rPr>
                <w:rFonts w:ascii="Times New Roman" w:hAnsi="Times New Roman" w:eastAsia="Times New Roman"/>
                <w:b/>
                <w:color w:val="FFFFFF"/>
                <w:sz w:val="22"/>
              </w:rPr>
              <w:t>Задания</w:t>
            </w:r>
          </w:p>
        </w:tc>
        <w:tc>
          <w:tcPr>
            <w:tcW w:w="1701" w:type="dxa"/>
            <w:shd w:val="clear" w:color="auto" w:fill="1F4E78"/>
            <w:tcMar>
              <w:top w:w="100" w:type="dxa"/>
              <w:left w:w="120" w:type="dxa"/>
              <w:bottom w:w="100" w:type="dxa"/>
              <w:right w:w="120" w:type="dxa"/>
            </w:tcMar>
            <w:vAlign w:val="center"/>
          </w:tcPr>
          <w:p w14:paraId="5A18795B">
            <w:pPr>
              <w:jc w:val="center"/>
            </w:pPr>
            <w:r>
              <w:rPr>
                <w:rFonts w:ascii="Times New Roman" w:hAnsi="Times New Roman" w:eastAsia="Times New Roman"/>
                <w:b/>
                <w:color w:val="FFFFFF"/>
                <w:sz w:val="22"/>
              </w:rPr>
              <w:t>Количество</w:t>
            </w:r>
          </w:p>
        </w:tc>
        <w:tc>
          <w:tcPr>
            <w:tcW w:w="1701" w:type="dxa"/>
            <w:shd w:val="clear" w:color="auto" w:fill="1F4E78"/>
            <w:tcMar>
              <w:top w:w="100" w:type="dxa"/>
              <w:left w:w="120" w:type="dxa"/>
              <w:bottom w:w="100" w:type="dxa"/>
              <w:right w:w="120" w:type="dxa"/>
            </w:tcMar>
            <w:vAlign w:val="center"/>
          </w:tcPr>
          <w:p w14:paraId="6743CDD3">
            <w:pPr>
              <w:jc w:val="center"/>
            </w:pPr>
            <w:r>
              <w:rPr>
                <w:rFonts w:ascii="Times New Roman" w:hAnsi="Times New Roman" w:eastAsia="Times New Roman"/>
                <w:b/>
                <w:color w:val="FFFFFF"/>
                <w:sz w:val="22"/>
              </w:rPr>
              <w:t>Программ</w:t>
            </w:r>
          </w:p>
        </w:tc>
      </w:tr>
      <w:tr w14:paraId="3B0A0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tcMar>
              <w:top w:w="100" w:type="dxa"/>
              <w:left w:w="120" w:type="dxa"/>
              <w:bottom w:w="100" w:type="dxa"/>
              <w:right w:w="120" w:type="dxa"/>
            </w:tcMar>
            <w:vAlign w:val="center"/>
          </w:tcPr>
          <w:p w14:paraId="6B7D6B91">
            <w:pPr>
              <w:jc w:val="left"/>
            </w:pPr>
            <w:r>
              <w:rPr>
                <w:rFonts w:ascii="Times New Roman" w:hAnsi="Times New Roman" w:eastAsia="Times New Roman"/>
                <w:color w:val="000000"/>
                <w:sz w:val="22"/>
              </w:rPr>
              <w:t>Закрытые вопросы</w:t>
            </w:r>
          </w:p>
        </w:tc>
        <w:tc>
          <w:tcPr>
            <w:tcW w:w="1587" w:type="dxa"/>
            <w:tcMar>
              <w:top w:w="100" w:type="dxa"/>
              <w:left w:w="120" w:type="dxa"/>
              <w:bottom w:w="100" w:type="dxa"/>
              <w:right w:w="120" w:type="dxa"/>
            </w:tcMar>
            <w:vAlign w:val="center"/>
          </w:tcPr>
          <w:p w14:paraId="02733D17">
            <w:pPr>
              <w:jc w:val="center"/>
            </w:pPr>
            <w:r>
              <w:rPr>
                <w:rFonts w:ascii="Times New Roman" w:hAnsi="Times New Roman" w:eastAsia="Times New Roman"/>
                <w:color w:val="000000"/>
                <w:sz w:val="22"/>
              </w:rPr>
              <w:t>1–4</w:t>
            </w:r>
          </w:p>
        </w:tc>
        <w:tc>
          <w:tcPr>
            <w:tcW w:w="1701" w:type="dxa"/>
            <w:tcMar>
              <w:top w:w="100" w:type="dxa"/>
              <w:left w:w="120" w:type="dxa"/>
              <w:bottom w:w="100" w:type="dxa"/>
              <w:right w:w="120" w:type="dxa"/>
            </w:tcMar>
            <w:vAlign w:val="center"/>
          </w:tcPr>
          <w:p w14:paraId="6AB6F559">
            <w:pPr>
              <w:jc w:val="center"/>
            </w:pPr>
            <w:r>
              <w:rPr>
                <w:rFonts w:ascii="Times New Roman" w:hAnsi="Times New Roman" w:eastAsia="Times New Roman"/>
                <w:color w:val="000000"/>
                <w:sz w:val="22"/>
              </w:rPr>
              <w:t>4</w:t>
            </w:r>
          </w:p>
        </w:tc>
        <w:tc>
          <w:tcPr>
            <w:tcW w:w="1701" w:type="dxa"/>
            <w:tcMar>
              <w:top w:w="100" w:type="dxa"/>
              <w:left w:w="120" w:type="dxa"/>
              <w:bottom w:w="100" w:type="dxa"/>
              <w:right w:w="120" w:type="dxa"/>
            </w:tcMar>
            <w:vAlign w:val="center"/>
          </w:tcPr>
          <w:p w14:paraId="6294CE15">
            <w:pPr>
              <w:jc w:val="center"/>
            </w:pPr>
            <w:r>
              <w:rPr>
                <w:rFonts w:ascii="Times New Roman" w:hAnsi="Times New Roman" w:eastAsia="Times New Roman"/>
                <w:color w:val="000000"/>
                <w:sz w:val="22"/>
              </w:rPr>
              <w:t>0</w:t>
            </w:r>
          </w:p>
        </w:tc>
      </w:tr>
      <w:tr w14:paraId="35E37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shd w:val="clear" w:color="auto" w:fill="EAF2F8"/>
            <w:tcMar>
              <w:top w:w="100" w:type="dxa"/>
              <w:left w:w="120" w:type="dxa"/>
              <w:bottom w:w="100" w:type="dxa"/>
              <w:right w:w="120" w:type="dxa"/>
            </w:tcMar>
            <w:vAlign w:val="center"/>
          </w:tcPr>
          <w:p w14:paraId="2B347846">
            <w:pPr>
              <w:jc w:val="left"/>
            </w:pPr>
            <w:r>
              <w:rPr>
                <w:rFonts w:ascii="Times New Roman" w:hAnsi="Times New Roman" w:eastAsia="Times New Roman"/>
                <w:color w:val="000000"/>
                <w:sz w:val="22"/>
              </w:rPr>
              <w:t>Комбинированные задания</w:t>
            </w:r>
          </w:p>
        </w:tc>
        <w:tc>
          <w:tcPr>
            <w:tcW w:w="1587" w:type="dxa"/>
            <w:shd w:val="clear" w:color="auto" w:fill="EAF2F8"/>
            <w:tcMar>
              <w:top w:w="100" w:type="dxa"/>
              <w:left w:w="120" w:type="dxa"/>
              <w:bottom w:w="100" w:type="dxa"/>
              <w:right w:w="120" w:type="dxa"/>
            </w:tcMar>
            <w:vAlign w:val="center"/>
          </w:tcPr>
          <w:p w14:paraId="578AD511">
            <w:pPr>
              <w:jc w:val="center"/>
            </w:pPr>
            <w:r>
              <w:rPr>
                <w:rFonts w:ascii="Times New Roman" w:hAnsi="Times New Roman" w:eastAsia="Times New Roman"/>
                <w:color w:val="000000"/>
                <w:sz w:val="22"/>
              </w:rPr>
              <w:t>5–12</w:t>
            </w:r>
          </w:p>
        </w:tc>
        <w:tc>
          <w:tcPr>
            <w:tcW w:w="1701" w:type="dxa"/>
            <w:shd w:val="clear" w:color="auto" w:fill="EAF2F8"/>
            <w:tcMar>
              <w:top w:w="100" w:type="dxa"/>
              <w:left w:w="120" w:type="dxa"/>
              <w:bottom w:w="100" w:type="dxa"/>
              <w:right w:w="120" w:type="dxa"/>
            </w:tcMar>
            <w:vAlign w:val="center"/>
          </w:tcPr>
          <w:p w14:paraId="355201C3">
            <w:pPr>
              <w:jc w:val="center"/>
            </w:pPr>
            <w:r>
              <w:rPr>
                <w:rFonts w:ascii="Times New Roman" w:hAnsi="Times New Roman" w:eastAsia="Times New Roman"/>
                <w:color w:val="000000"/>
                <w:sz w:val="22"/>
              </w:rPr>
              <w:t>8</w:t>
            </w:r>
          </w:p>
        </w:tc>
        <w:tc>
          <w:tcPr>
            <w:tcW w:w="1701" w:type="dxa"/>
            <w:shd w:val="clear" w:color="auto" w:fill="EAF2F8"/>
            <w:tcMar>
              <w:top w:w="100" w:type="dxa"/>
              <w:left w:w="120" w:type="dxa"/>
              <w:bottom w:w="100" w:type="dxa"/>
              <w:right w:w="120" w:type="dxa"/>
            </w:tcMar>
            <w:vAlign w:val="center"/>
          </w:tcPr>
          <w:p w14:paraId="0C034DA8">
            <w:pPr>
              <w:jc w:val="center"/>
            </w:pPr>
            <w:r>
              <w:rPr>
                <w:rFonts w:ascii="Times New Roman" w:hAnsi="Times New Roman" w:eastAsia="Times New Roman"/>
                <w:color w:val="000000"/>
                <w:sz w:val="22"/>
              </w:rPr>
              <w:t>8</w:t>
            </w:r>
          </w:p>
        </w:tc>
      </w:tr>
      <w:tr w14:paraId="6C5AA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tcMar>
              <w:top w:w="100" w:type="dxa"/>
              <w:left w:w="120" w:type="dxa"/>
              <w:bottom w:w="100" w:type="dxa"/>
              <w:right w:w="120" w:type="dxa"/>
            </w:tcMar>
            <w:vAlign w:val="center"/>
          </w:tcPr>
          <w:p w14:paraId="13A8C250">
            <w:pPr>
              <w:jc w:val="left"/>
            </w:pPr>
            <w:r>
              <w:rPr>
                <w:rFonts w:ascii="Times New Roman" w:hAnsi="Times New Roman" w:eastAsia="Times New Roman"/>
                <w:color w:val="000000"/>
                <w:sz w:val="22"/>
              </w:rPr>
              <w:t>Определения</w:t>
            </w:r>
          </w:p>
        </w:tc>
        <w:tc>
          <w:tcPr>
            <w:tcW w:w="1587" w:type="dxa"/>
            <w:tcMar>
              <w:top w:w="100" w:type="dxa"/>
              <w:left w:w="120" w:type="dxa"/>
              <w:bottom w:w="100" w:type="dxa"/>
              <w:right w:w="120" w:type="dxa"/>
            </w:tcMar>
            <w:vAlign w:val="center"/>
          </w:tcPr>
          <w:p w14:paraId="433B70F5">
            <w:pPr>
              <w:jc w:val="center"/>
            </w:pPr>
            <w:r>
              <w:rPr>
                <w:rFonts w:ascii="Times New Roman" w:hAnsi="Times New Roman" w:eastAsia="Times New Roman"/>
                <w:color w:val="000000"/>
                <w:sz w:val="22"/>
              </w:rPr>
              <w:t>13–20</w:t>
            </w:r>
          </w:p>
        </w:tc>
        <w:tc>
          <w:tcPr>
            <w:tcW w:w="1701" w:type="dxa"/>
            <w:tcMar>
              <w:top w:w="100" w:type="dxa"/>
              <w:left w:w="120" w:type="dxa"/>
              <w:bottom w:w="100" w:type="dxa"/>
              <w:right w:w="120" w:type="dxa"/>
            </w:tcMar>
            <w:vAlign w:val="center"/>
          </w:tcPr>
          <w:p w14:paraId="0AC835C3">
            <w:pPr>
              <w:jc w:val="center"/>
            </w:pPr>
            <w:r>
              <w:rPr>
                <w:rFonts w:ascii="Times New Roman" w:hAnsi="Times New Roman" w:eastAsia="Times New Roman"/>
                <w:color w:val="000000"/>
                <w:sz w:val="22"/>
              </w:rPr>
              <w:t>8</w:t>
            </w:r>
          </w:p>
        </w:tc>
        <w:tc>
          <w:tcPr>
            <w:tcW w:w="1701" w:type="dxa"/>
            <w:tcMar>
              <w:top w:w="100" w:type="dxa"/>
              <w:left w:w="120" w:type="dxa"/>
              <w:bottom w:w="100" w:type="dxa"/>
              <w:right w:w="120" w:type="dxa"/>
            </w:tcMar>
            <w:vAlign w:val="center"/>
          </w:tcPr>
          <w:p w14:paraId="1D07F211">
            <w:pPr>
              <w:jc w:val="center"/>
            </w:pPr>
            <w:r>
              <w:rPr>
                <w:rFonts w:ascii="Times New Roman" w:hAnsi="Times New Roman" w:eastAsia="Times New Roman"/>
                <w:color w:val="000000"/>
                <w:sz w:val="22"/>
              </w:rPr>
              <w:t>0</w:t>
            </w:r>
          </w:p>
        </w:tc>
      </w:tr>
      <w:tr w14:paraId="7B515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shd w:val="clear" w:color="auto" w:fill="EAF2F8"/>
            <w:tcMar>
              <w:top w:w="100" w:type="dxa"/>
              <w:left w:w="120" w:type="dxa"/>
              <w:bottom w:w="100" w:type="dxa"/>
              <w:right w:w="120" w:type="dxa"/>
            </w:tcMar>
            <w:vAlign w:val="center"/>
          </w:tcPr>
          <w:p w14:paraId="16948692">
            <w:pPr>
              <w:jc w:val="left"/>
            </w:pPr>
            <w:r>
              <w:rPr>
                <w:rFonts w:ascii="Times New Roman" w:hAnsi="Times New Roman" w:eastAsia="Times New Roman"/>
                <w:color w:val="000000"/>
                <w:sz w:val="22"/>
              </w:rPr>
              <w:t>Практические задания</w:t>
            </w:r>
          </w:p>
        </w:tc>
        <w:tc>
          <w:tcPr>
            <w:tcW w:w="1587" w:type="dxa"/>
            <w:shd w:val="clear" w:color="auto" w:fill="EAF2F8"/>
            <w:tcMar>
              <w:top w:w="100" w:type="dxa"/>
              <w:left w:w="120" w:type="dxa"/>
              <w:bottom w:w="100" w:type="dxa"/>
              <w:right w:w="120" w:type="dxa"/>
            </w:tcMar>
            <w:vAlign w:val="center"/>
          </w:tcPr>
          <w:p w14:paraId="2D8BB07D">
            <w:pPr>
              <w:jc w:val="center"/>
            </w:pPr>
            <w:r>
              <w:rPr>
                <w:rFonts w:ascii="Times New Roman" w:hAnsi="Times New Roman" w:eastAsia="Times New Roman"/>
                <w:color w:val="000000"/>
                <w:sz w:val="22"/>
              </w:rPr>
              <w:t>21–45</w:t>
            </w:r>
          </w:p>
        </w:tc>
        <w:tc>
          <w:tcPr>
            <w:tcW w:w="1701" w:type="dxa"/>
            <w:shd w:val="clear" w:color="auto" w:fill="EAF2F8"/>
            <w:tcMar>
              <w:top w:w="100" w:type="dxa"/>
              <w:left w:w="120" w:type="dxa"/>
              <w:bottom w:w="100" w:type="dxa"/>
              <w:right w:w="120" w:type="dxa"/>
            </w:tcMar>
            <w:vAlign w:val="center"/>
          </w:tcPr>
          <w:p w14:paraId="0E241ED8">
            <w:pPr>
              <w:jc w:val="center"/>
            </w:pPr>
            <w:r>
              <w:rPr>
                <w:rFonts w:ascii="Times New Roman" w:hAnsi="Times New Roman" w:eastAsia="Times New Roman"/>
                <w:color w:val="000000"/>
                <w:sz w:val="22"/>
              </w:rPr>
              <w:t>25</w:t>
            </w:r>
          </w:p>
        </w:tc>
        <w:tc>
          <w:tcPr>
            <w:tcW w:w="1701" w:type="dxa"/>
            <w:shd w:val="clear" w:color="auto" w:fill="EAF2F8"/>
            <w:tcMar>
              <w:top w:w="100" w:type="dxa"/>
              <w:left w:w="120" w:type="dxa"/>
              <w:bottom w:w="100" w:type="dxa"/>
              <w:right w:w="120" w:type="dxa"/>
            </w:tcMar>
            <w:vAlign w:val="center"/>
          </w:tcPr>
          <w:p w14:paraId="7B981647">
            <w:pPr>
              <w:jc w:val="center"/>
            </w:pPr>
            <w:r>
              <w:rPr>
                <w:rFonts w:ascii="Times New Roman" w:hAnsi="Times New Roman" w:eastAsia="Times New Roman"/>
                <w:color w:val="000000"/>
                <w:sz w:val="22"/>
              </w:rPr>
              <w:t>25</w:t>
            </w:r>
          </w:p>
        </w:tc>
      </w:tr>
      <w:tr w14:paraId="0C11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tcMar>
              <w:top w:w="100" w:type="dxa"/>
              <w:left w:w="120" w:type="dxa"/>
              <w:bottom w:w="100" w:type="dxa"/>
              <w:right w:w="120" w:type="dxa"/>
            </w:tcMar>
            <w:vAlign w:val="center"/>
          </w:tcPr>
          <w:p w14:paraId="25DC842F">
            <w:pPr>
              <w:jc w:val="left"/>
            </w:pPr>
            <w:r>
              <w:rPr>
                <w:rFonts w:ascii="Times New Roman" w:hAnsi="Times New Roman" w:eastAsia="Times New Roman"/>
                <w:color w:val="000000"/>
                <w:sz w:val="22"/>
              </w:rPr>
              <w:t>Задания повышенной сложности</w:t>
            </w:r>
          </w:p>
        </w:tc>
        <w:tc>
          <w:tcPr>
            <w:tcW w:w="1587" w:type="dxa"/>
            <w:tcMar>
              <w:top w:w="100" w:type="dxa"/>
              <w:left w:w="120" w:type="dxa"/>
              <w:bottom w:w="100" w:type="dxa"/>
              <w:right w:w="120" w:type="dxa"/>
            </w:tcMar>
            <w:vAlign w:val="center"/>
          </w:tcPr>
          <w:p w14:paraId="050513A9">
            <w:pPr>
              <w:jc w:val="center"/>
            </w:pPr>
            <w:r>
              <w:rPr>
                <w:rFonts w:ascii="Times New Roman" w:hAnsi="Times New Roman" w:eastAsia="Times New Roman"/>
                <w:color w:val="000000"/>
                <w:sz w:val="22"/>
              </w:rPr>
              <w:t>46–50</w:t>
            </w:r>
          </w:p>
        </w:tc>
        <w:tc>
          <w:tcPr>
            <w:tcW w:w="1701" w:type="dxa"/>
            <w:tcMar>
              <w:top w:w="100" w:type="dxa"/>
              <w:left w:w="120" w:type="dxa"/>
              <w:bottom w:w="100" w:type="dxa"/>
              <w:right w:w="120" w:type="dxa"/>
            </w:tcMar>
            <w:vAlign w:val="center"/>
          </w:tcPr>
          <w:p w14:paraId="0DCB5326">
            <w:pPr>
              <w:jc w:val="center"/>
            </w:pPr>
            <w:r>
              <w:rPr>
                <w:rFonts w:ascii="Times New Roman" w:hAnsi="Times New Roman" w:eastAsia="Times New Roman"/>
                <w:color w:val="000000"/>
                <w:sz w:val="22"/>
              </w:rPr>
              <w:t>5</w:t>
            </w:r>
          </w:p>
        </w:tc>
        <w:tc>
          <w:tcPr>
            <w:tcW w:w="1701" w:type="dxa"/>
            <w:tcMar>
              <w:top w:w="100" w:type="dxa"/>
              <w:left w:w="120" w:type="dxa"/>
              <w:bottom w:w="100" w:type="dxa"/>
              <w:right w:w="120" w:type="dxa"/>
            </w:tcMar>
            <w:vAlign w:val="center"/>
          </w:tcPr>
          <w:p w14:paraId="365C1E3E">
            <w:pPr>
              <w:jc w:val="center"/>
            </w:pPr>
            <w:r>
              <w:rPr>
                <w:rFonts w:ascii="Times New Roman" w:hAnsi="Times New Roman" w:eastAsia="Times New Roman"/>
                <w:color w:val="000000"/>
                <w:sz w:val="22"/>
              </w:rPr>
              <w:t>5</w:t>
            </w:r>
          </w:p>
        </w:tc>
      </w:tr>
      <w:tr w14:paraId="36370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shd w:val="clear" w:color="auto" w:fill="EAF2F8"/>
            <w:tcMar>
              <w:top w:w="100" w:type="dxa"/>
              <w:left w:w="120" w:type="dxa"/>
              <w:bottom w:w="100" w:type="dxa"/>
              <w:right w:w="120" w:type="dxa"/>
            </w:tcMar>
            <w:vAlign w:val="center"/>
          </w:tcPr>
          <w:p w14:paraId="5C38B124">
            <w:pPr>
              <w:jc w:val="left"/>
            </w:pPr>
            <w:r>
              <w:rPr>
                <w:rFonts w:ascii="Times New Roman" w:hAnsi="Times New Roman" w:eastAsia="Times New Roman"/>
                <w:color w:val="000000"/>
                <w:sz w:val="22"/>
              </w:rPr>
              <w:t>Всего</w:t>
            </w:r>
          </w:p>
        </w:tc>
        <w:tc>
          <w:tcPr>
            <w:tcW w:w="1587" w:type="dxa"/>
            <w:shd w:val="clear" w:color="auto" w:fill="EAF2F8"/>
            <w:tcMar>
              <w:top w:w="100" w:type="dxa"/>
              <w:left w:w="120" w:type="dxa"/>
              <w:bottom w:w="100" w:type="dxa"/>
              <w:right w:w="120" w:type="dxa"/>
            </w:tcMar>
            <w:vAlign w:val="center"/>
          </w:tcPr>
          <w:p w14:paraId="52B0B348">
            <w:pPr>
              <w:jc w:val="center"/>
            </w:pPr>
            <w:r>
              <w:rPr>
                <w:rFonts w:ascii="Times New Roman" w:hAnsi="Times New Roman" w:eastAsia="Times New Roman"/>
                <w:color w:val="000000"/>
                <w:sz w:val="22"/>
              </w:rPr>
              <w:t>1–50</w:t>
            </w:r>
          </w:p>
        </w:tc>
        <w:tc>
          <w:tcPr>
            <w:tcW w:w="1701" w:type="dxa"/>
            <w:shd w:val="clear" w:color="auto" w:fill="EAF2F8"/>
            <w:tcMar>
              <w:top w:w="100" w:type="dxa"/>
              <w:left w:w="120" w:type="dxa"/>
              <w:bottom w:w="100" w:type="dxa"/>
              <w:right w:w="120" w:type="dxa"/>
            </w:tcMar>
            <w:vAlign w:val="center"/>
          </w:tcPr>
          <w:p w14:paraId="608B1869">
            <w:pPr>
              <w:jc w:val="center"/>
            </w:pPr>
            <w:r>
              <w:rPr>
                <w:rFonts w:ascii="Times New Roman" w:hAnsi="Times New Roman" w:eastAsia="Times New Roman"/>
                <w:color w:val="000000"/>
                <w:sz w:val="22"/>
              </w:rPr>
              <w:t>50</w:t>
            </w:r>
          </w:p>
        </w:tc>
        <w:tc>
          <w:tcPr>
            <w:tcW w:w="1701" w:type="dxa"/>
            <w:shd w:val="clear" w:color="auto" w:fill="EAF2F8"/>
            <w:tcMar>
              <w:top w:w="100" w:type="dxa"/>
              <w:left w:w="120" w:type="dxa"/>
              <w:bottom w:w="100" w:type="dxa"/>
              <w:right w:w="120" w:type="dxa"/>
            </w:tcMar>
            <w:vAlign w:val="center"/>
          </w:tcPr>
          <w:p w14:paraId="0FABF34C">
            <w:pPr>
              <w:jc w:val="center"/>
            </w:pPr>
            <w:r>
              <w:rPr>
                <w:rFonts w:ascii="Times New Roman" w:hAnsi="Times New Roman" w:eastAsia="Times New Roman"/>
                <w:color w:val="000000"/>
                <w:sz w:val="22"/>
              </w:rPr>
              <w:t>38</w:t>
            </w:r>
          </w:p>
        </w:tc>
      </w:tr>
    </w:tbl>
    <w:p w14:paraId="6CD20984"/>
    <w:p w14:paraId="4B770CE6">
      <w:pPr>
        <w:pStyle w:val="2"/>
      </w:pPr>
      <w:bookmarkStart w:id="3" w:name="_Toc19418"/>
      <w:r>
        <w:t>3 Комплект учебных заданий</w:t>
      </w:r>
      <w:bookmarkEnd w:id="3"/>
    </w:p>
    <w:p w14:paraId="088EE136">
      <w:pPr>
        <w:jc w:val="both"/>
      </w:pPr>
      <w:r>
        <w:rPr>
          <w:rFonts w:ascii="Times New Roman" w:hAnsi="Times New Roman" w:eastAsia="Times New Roman"/>
          <w:color w:val="000000"/>
          <w:sz w:val="24"/>
        </w:rPr>
        <w:t>В этом разделе приведены формулировки и ответы ко всем заданиям. Для программных заданий ссылка под заголовком ведёт непосредственно в соответствующую папку репозитория.</w:t>
      </w:r>
    </w:p>
    <w:p w14:paraId="3B77EB7A">
      <w:pPr>
        <w:pStyle w:val="3"/>
      </w:pPr>
      <w:bookmarkStart w:id="4" w:name="_Toc31338"/>
      <w:r>
        <w:t>3.1 Задания закрытого типа</w:t>
      </w:r>
      <w:bookmarkEnd w:id="4"/>
    </w:p>
    <w:p w14:paraId="06415EA7">
      <w:pPr>
        <w:pStyle w:val="4"/>
      </w:pPr>
      <w:bookmarkStart w:id="5" w:name="_Toc6002"/>
      <w:r>
        <w:rPr>
          <w:rFonts w:ascii="Times New Roman" w:hAnsi="Times New Roman" w:eastAsia="Times New Roman"/>
          <w:color w:val="000000"/>
          <w:sz w:val="24"/>
        </w:rPr>
        <w:t>Задание 1. Типы данных</w:t>
      </w:r>
      <w:bookmarkEnd w:id="5"/>
    </w:p>
    <w:p w14:paraId="312AD3DC">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Какой тип данных предназначен для хранения логического значения </w:t>
      </w:r>
      <w:r>
        <w:rPr>
          <w:rFonts w:ascii="Consolas" w:hAnsi="Consolas" w:eastAsia="Consolas"/>
          <w:color w:val="000000"/>
          <w:sz w:val="20"/>
        </w:rPr>
        <w:t>true</w:t>
      </w:r>
      <w:r>
        <w:rPr>
          <w:rFonts w:ascii="Times New Roman" w:hAnsi="Times New Roman" w:eastAsia="Times New Roman"/>
          <w:color w:val="000000"/>
          <w:sz w:val="24"/>
        </w:rPr>
        <w:t xml:space="preserve"> или </w:t>
      </w:r>
      <w:r>
        <w:rPr>
          <w:rFonts w:ascii="Consolas" w:hAnsi="Consolas" w:eastAsia="Consolas"/>
          <w:color w:val="000000"/>
          <w:sz w:val="20"/>
        </w:rPr>
        <w:t>false</w:t>
      </w:r>
      <w:r>
        <w:rPr>
          <w:rFonts w:ascii="Times New Roman" w:hAnsi="Times New Roman" w:eastAsia="Times New Roman"/>
          <w:color w:val="000000"/>
          <w:sz w:val="24"/>
        </w:rPr>
        <w:t xml:space="preserve"> в C++?</w:t>
      </w:r>
    </w:p>
    <w:p w14:paraId="46FA0FBD">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int</w:t>
      </w:r>
    </w:p>
    <w:p w14:paraId="7A79BCFE">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bool</w:t>
      </w:r>
    </w:p>
    <w:p w14:paraId="4BA9EFEC">
      <w:pPr>
        <w:pStyle w:val="23"/>
        <w:ind w:firstLine="0"/>
      </w:pPr>
      <w:r>
        <w:rPr>
          <w:rFonts w:ascii="Times New Roman" w:hAnsi="Times New Roman" w:eastAsia="Times New Roman"/>
          <w:color w:val="000000"/>
          <w:sz w:val="24"/>
        </w:rPr>
        <w:t xml:space="preserve">В) </w:t>
      </w:r>
      <w:r>
        <w:rPr>
          <w:rFonts w:ascii="Consolas" w:hAnsi="Consolas" w:eastAsia="Consolas"/>
          <w:color w:val="000000"/>
          <w:sz w:val="20"/>
        </w:rPr>
        <w:t>char</w:t>
      </w:r>
    </w:p>
    <w:p w14:paraId="28CDBE70">
      <w:pPr>
        <w:pStyle w:val="23"/>
        <w:ind w:firstLine="0"/>
      </w:pPr>
      <w:r>
        <w:rPr>
          <w:rFonts w:ascii="Times New Roman" w:hAnsi="Times New Roman" w:eastAsia="Times New Roman"/>
          <w:color w:val="000000"/>
          <w:sz w:val="24"/>
        </w:rPr>
        <w:t xml:space="preserve">Г) </w:t>
      </w:r>
      <w:r>
        <w:rPr>
          <w:rFonts w:ascii="Consolas" w:hAnsi="Consolas" w:eastAsia="Consolas"/>
          <w:color w:val="000000"/>
          <w:sz w:val="20"/>
        </w:rPr>
        <w:t>double</w:t>
      </w:r>
    </w:p>
    <w:p w14:paraId="3AE6F978">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Б) </w:t>
      </w:r>
      <w:r>
        <w:rPr>
          <w:rFonts w:ascii="Consolas" w:hAnsi="Consolas" w:eastAsia="Consolas"/>
          <w:color w:val="000000"/>
          <w:sz w:val="20"/>
        </w:rPr>
        <w:t>bool</w:t>
      </w:r>
      <w:r>
        <w:rPr>
          <w:rFonts w:ascii="Times New Roman" w:hAnsi="Times New Roman" w:eastAsia="Times New Roman"/>
          <w:color w:val="000000"/>
          <w:sz w:val="24"/>
        </w:rPr>
        <w:t>.</w:t>
      </w:r>
    </w:p>
    <w:p w14:paraId="6B1BE72D">
      <w:pPr>
        <w:jc w:val="both"/>
      </w:pPr>
      <w:r>
        <w:rPr>
          <w:rFonts w:ascii="Times New Roman" w:hAnsi="Times New Roman" w:eastAsia="Times New Roman"/>
          <w:b/>
          <w:color w:val="000000"/>
          <w:sz w:val="24"/>
        </w:rPr>
        <w:t>Обоснование:</w:t>
      </w:r>
      <w:r>
        <w:rPr>
          <w:rFonts w:ascii="Times New Roman" w:hAnsi="Times New Roman" w:eastAsia="Times New Roman"/>
          <w:color w:val="000000"/>
          <w:sz w:val="24"/>
        </w:rPr>
        <w:t xml:space="preserve"> тип </w:t>
      </w:r>
      <w:r>
        <w:rPr>
          <w:rFonts w:ascii="Consolas" w:hAnsi="Consolas" w:eastAsia="Consolas"/>
          <w:color w:val="000000"/>
          <w:sz w:val="20"/>
        </w:rPr>
        <w:t>bool</w:t>
      </w:r>
      <w:r>
        <w:rPr>
          <w:rFonts w:ascii="Times New Roman" w:hAnsi="Times New Roman" w:eastAsia="Times New Roman"/>
          <w:color w:val="000000"/>
          <w:sz w:val="24"/>
        </w:rPr>
        <w:t xml:space="preserve"> предназначен именно для логических значений и принимает состояния </w:t>
      </w:r>
      <w:r>
        <w:rPr>
          <w:rFonts w:ascii="Consolas" w:hAnsi="Consolas" w:eastAsia="Consolas"/>
          <w:color w:val="000000"/>
          <w:sz w:val="20"/>
        </w:rPr>
        <w:t>true</w:t>
      </w:r>
      <w:r>
        <w:rPr>
          <w:rFonts w:ascii="Times New Roman" w:hAnsi="Times New Roman" w:eastAsia="Times New Roman"/>
          <w:color w:val="000000"/>
          <w:sz w:val="24"/>
        </w:rPr>
        <w:t xml:space="preserve"> и </w:t>
      </w:r>
      <w:r>
        <w:rPr>
          <w:rFonts w:ascii="Consolas" w:hAnsi="Consolas" w:eastAsia="Consolas"/>
          <w:color w:val="000000"/>
          <w:sz w:val="20"/>
        </w:rPr>
        <w:t>false</w:t>
      </w:r>
      <w:r>
        <w:rPr>
          <w:rFonts w:ascii="Times New Roman" w:hAnsi="Times New Roman" w:eastAsia="Times New Roman"/>
          <w:color w:val="000000"/>
          <w:sz w:val="24"/>
        </w:rPr>
        <w:t>. В условном выражении он используется без дополнительного сравнения.</w:t>
      </w:r>
    </w:p>
    <w:p w14:paraId="61F2F06F">
      <w:pPr>
        <w:jc w:val="both"/>
      </w:pPr>
      <w:r>
        <w:rPr>
          <w:rFonts w:ascii="Times New Roman" w:hAnsi="Times New Roman" w:eastAsia="Times New Roman"/>
          <w:b/>
          <w:color w:val="000000"/>
          <w:sz w:val="24"/>
        </w:rPr>
        <w:t>Почему остальные варианты неверны:</w:t>
      </w:r>
    </w:p>
    <w:p w14:paraId="6431BA93">
      <w:pPr>
        <w:pStyle w:val="23"/>
        <w:ind w:firstLine="0"/>
      </w:pPr>
      <w:r>
        <w:rPr>
          <w:rFonts w:ascii="Consolas" w:hAnsi="Consolas" w:eastAsia="Consolas"/>
          <w:color w:val="000000"/>
          <w:sz w:val="20"/>
        </w:rPr>
        <w:t>int</w:t>
      </w:r>
      <w:r>
        <w:rPr>
          <w:rFonts w:ascii="Times New Roman" w:hAnsi="Times New Roman" w:eastAsia="Times New Roman"/>
          <w:color w:val="000000"/>
          <w:sz w:val="24"/>
        </w:rPr>
        <w:t xml:space="preserve"> хранит целые числа; ноль и ненулевое значение могут преобразовываться в </w:t>
      </w:r>
      <w:r>
        <w:rPr>
          <w:rFonts w:ascii="Consolas" w:hAnsi="Consolas" w:eastAsia="Consolas"/>
          <w:color w:val="000000"/>
          <w:sz w:val="20"/>
        </w:rPr>
        <w:t>bool</w:t>
      </w:r>
      <w:r>
        <w:rPr>
          <w:rFonts w:ascii="Times New Roman" w:hAnsi="Times New Roman" w:eastAsia="Times New Roman"/>
          <w:color w:val="000000"/>
          <w:sz w:val="24"/>
        </w:rPr>
        <w:t xml:space="preserve">, но это не делает </w:t>
      </w:r>
      <w:r>
        <w:rPr>
          <w:rFonts w:ascii="Consolas" w:hAnsi="Consolas" w:eastAsia="Consolas"/>
          <w:color w:val="000000"/>
          <w:sz w:val="20"/>
        </w:rPr>
        <w:t>int</w:t>
      </w:r>
      <w:r>
        <w:rPr>
          <w:rFonts w:ascii="Times New Roman" w:hAnsi="Times New Roman" w:eastAsia="Times New Roman"/>
          <w:color w:val="000000"/>
          <w:sz w:val="24"/>
        </w:rPr>
        <w:t xml:space="preserve"> логическим типом;</w:t>
      </w:r>
    </w:p>
    <w:p w14:paraId="74939578">
      <w:pPr>
        <w:pStyle w:val="23"/>
        <w:ind w:firstLine="0"/>
      </w:pPr>
      <w:r>
        <w:rPr>
          <w:rFonts w:ascii="Consolas" w:hAnsi="Consolas" w:eastAsia="Consolas"/>
          <w:color w:val="000000"/>
          <w:sz w:val="20"/>
        </w:rPr>
        <w:t>char</w:t>
      </w:r>
      <w:r>
        <w:rPr>
          <w:rFonts w:ascii="Times New Roman" w:hAnsi="Times New Roman" w:eastAsia="Times New Roman"/>
          <w:color w:val="000000"/>
          <w:sz w:val="24"/>
        </w:rPr>
        <w:t xml:space="preserve"> хранит целочисленный код символа;</w:t>
      </w:r>
    </w:p>
    <w:p w14:paraId="721E0CA1">
      <w:pPr>
        <w:pStyle w:val="23"/>
        <w:ind w:firstLine="0"/>
      </w:pPr>
      <w:r>
        <w:rPr>
          <w:rFonts w:ascii="Consolas" w:hAnsi="Consolas" w:eastAsia="Consolas"/>
          <w:color w:val="000000"/>
          <w:sz w:val="20"/>
        </w:rPr>
        <w:t>double</w:t>
      </w:r>
      <w:r>
        <w:rPr>
          <w:rFonts w:ascii="Times New Roman" w:hAnsi="Times New Roman" w:eastAsia="Times New Roman"/>
          <w:color w:val="000000"/>
          <w:sz w:val="24"/>
        </w:rPr>
        <w:t xml:space="preserve"> хранит вещественные числа с плавающей точкой.</w:t>
      </w:r>
    </w:p>
    <w:p w14:paraId="0B821488">
      <w:pPr>
        <w:pStyle w:val="4"/>
      </w:pPr>
      <w:bookmarkStart w:id="6" w:name="_Toc27169"/>
      <w:r>
        <w:rPr>
          <w:rFonts w:ascii="Times New Roman" w:hAnsi="Times New Roman" w:eastAsia="Times New Roman"/>
          <w:color w:val="000000"/>
          <w:sz w:val="24"/>
        </w:rPr>
        <w:t>Задание 2. Циклы</w:t>
      </w:r>
      <w:bookmarkEnd w:id="6"/>
    </w:p>
    <w:p w14:paraId="056EF1FC">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Какой цикл гарантирует выполнение своего тела хотя бы один раз?</w:t>
      </w:r>
    </w:p>
    <w:p w14:paraId="3BE20BE0">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for</w:t>
      </w:r>
    </w:p>
    <w:p w14:paraId="5934B8B4">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while</w:t>
      </w:r>
    </w:p>
    <w:p w14:paraId="37E13762">
      <w:pPr>
        <w:pStyle w:val="23"/>
        <w:ind w:firstLine="0"/>
      </w:pPr>
      <w:r>
        <w:rPr>
          <w:rFonts w:ascii="Times New Roman" w:hAnsi="Times New Roman" w:eastAsia="Times New Roman"/>
          <w:color w:val="000000"/>
          <w:sz w:val="24"/>
        </w:rPr>
        <w:t xml:space="preserve">В) </w:t>
      </w:r>
      <w:r>
        <w:rPr>
          <w:rFonts w:ascii="Consolas" w:hAnsi="Consolas" w:eastAsia="Consolas"/>
          <w:color w:val="000000"/>
          <w:sz w:val="20"/>
        </w:rPr>
        <w:t>do-while</w:t>
      </w:r>
    </w:p>
    <w:p w14:paraId="2CEFD6E1">
      <w:pPr>
        <w:pStyle w:val="23"/>
        <w:ind w:firstLine="0"/>
      </w:pPr>
      <w:r>
        <w:rPr>
          <w:rFonts w:ascii="Times New Roman" w:hAnsi="Times New Roman" w:eastAsia="Times New Roman"/>
          <w:color w:val="000000"/>
          <w:sz w:val="24"/>
        </w:rPr>
        <w:t>Г) Ни один из перечисленных.</w:t>
      </w:r>
    </w:p>
    <w:p w14:paraId="27D17DD7">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В) </w:t>
      </w:r>
      <w:r>
        <w:rPr>
          <w:rFonts w:ascii="Consolas" w:hAnsi="Consolas" w:eastAsia="Consolas"/>
          <w:color w:val="000000"/>
          <w:sz w:val="20"/>
        </w:rPr>
        <w:t>do-while</w:t>
      </w:r>
      <w:r>
        <w:rPr>
          <w:rFonts w:ascii="Times New Roman" w:hAnsi="Times New Roman" w:eastAsia="Times New Roman"/>
          <w:color w:val="000000"/>
          <w:sz w:val="24"/>
        </w:rPr>
        <w:t>.</w:t>
      </w:r>
    </w:p>
    <w:p w14:paraId="497FA14E">
      <w:pPr>
        <w:jc w:val="both"/>
      </w:pPr>
      <w:r>
        <w:rPr>
          <w:rFonts w:ascii="Times New Roman" w:hAnsi="Times New Roman" w:eastAsia="Times New Roman"/>
          <w:b/>
          <w:color w:val="000000"/>
          <w:sz w:val="24"/>
        </w:rPr>
        <w:t>Обоснование:</w:t>
      </w:r>
      <w:r>
        <w:rPr>
          <w:rFonts w:ascii="Times New Roman" w:hAnsi="Times New Roman" w:eastAsia="Times New Roman"/>
          <w:color w:val="000000"/>
          <w:sz w:val="24"/>
        </w:rPr>
        <w:t xml:space="preserve"> в </w:t>
      </w:r>
      <w:r>
        <w:rPr>
          <w:rFonts w:ascii="Consolas" w:hAnsi="Consolas" w:eastAsia="Consolas"/>
          <w:color w:val="000000"/>
          <w:sz w:val="20"/>
        </w:rPr>
        <w:t>do-while</w:t>
      </w:r>
      <w:r>
        <w:rPr>
          <w:rFonts w:ascii="Times New Roman" w:hAnsi="Times New Roman" w:eastAsia="Times New Roman"/>
          <w:color w:val="000000"/>
          <w:sz w:val="24"/>
        </w:rPr>
        <w:t xml:space="preserve"> условие проверяется после тела цикла, поэтому тело выполняется хотя бы один раз, даже если условие изначально ложно.</w:t>
      </w:r>
    </w:p>
    <w:p w14:paraId="537E1D0A">
      <w:pPr>
        <w:jc w:val="both"/>
      </w:pPr>
      <w:r>
        <w:rPr>
          <w:rFonts w:ascii="Times New Roman" w:hAnsi="Times New Roman" w:eastAsia="Times New Roman"/>
          <w:b/>
          <w:color w:val="000000"/>
          <w:sz w:val="24"/>
        </w:rPr>
        <w:t>Почему остальные варианты неверны:</w:t>
      </w:r>
    </w:p>
    <w:p w14:paraId="20454432">
      <w:pPr>
        <w:pStyle w:val="23"/>
        <w:ind w:firstLine="0"/>
      </w:pPr>
      <w:r>
        <w:rPr>
          <w:rFonts w:ascii="Times New Roman" w:hAnsi="Times New Roman" w:eastAsia="Times New Roman"/>
          <w:color w:val="000000"/>
          <w:sz w:val="24"/>
        </w:rPr>
        <w:t xml:space="preserve">у </w:t>
      </w:r>
      <w:r>
        <w:rPr>
          <w:rFonts w:ascii="Consolas" w:hAnsi="Consolas" w:eastAsia="Consolas"/>
          <w:color w:val="000000"/>
          <w:sz w:val="20"/>
        </w:rPr>
        <w:t>for</w:t>
      </w:r>
      <w:r>
        <w:rPr>
          <w:rFonts w:ascii="Times New Roman" w:hAnsi="Times New Roman" w:eastAsia="Times New Roman"/>
          <w:color w:val="000000"/>
          <w:sz w:val="24"/>
        </w:rPr>
        <w:t xml:space="preserve"> и </w:t>
      </w:r>
      <w:r>
        <w:rPr>
          <w:rFonts w:ascii="Consolas" w:hAnsi="Consolas" w:eastAsia="Consolas"/>
          <w:color w:val="000000"/>
          <w:sz w:val="20"/>
        </w:rPr>
        <w:t>while</w:t>
      </w:r>
      <w:r>
        <w:rPr>
          <w:rFonts w:ascii="Times New Roman" w:hAnsi="Times New Roman" w:eastAsia="Times New Roman"/>
          <w:color w:val="000000"/>
          <w:sz w:val="24"/>
        </w:rPr>
        <w:t xml:space="preserve"> условие проверяется до первой итерации, поэтому тело может не выполниться ни разу;</w:t>
      </w:r>
    </w:p>
    <w:p w14:paraId="25563457">
      <w:pPr>
        <w:pStyle w:val="23"/>
        <w:ind w:firstLine="0"/>
      </w:pPr>
      <w:r>
        <w:rPr>
          <w:rFonts w:ascii="Times New Roman" w:hAnsi="Times New Roman" w:eastAsia="Times New Roman"/>
          <w:color w:val="000000"/>
          <w:sz w:val="24"/>
        </w:rPr>
        <w:t xml:space="preserve">вариант «ни один» неверен, потому что требуемое свойство имеет </w:t>
      </w:r>
      <w:r>
        <w:rPr>
          <w:rFonts w:ascii="Consolas" w:hAnsi="Consolas" w:eastAsia="Consolas"/>
          <w:color w:val="000000"/>
          <w:sz w:val="20"/>
        </w:rPr>
        <w:t>do-while</w:t>
      </w:r>
      <w:r>
        <w:rPr>
          <w:rFonts w:ascii="Times New Roman" w:hAnsi="Times New Roman" w:eastAsia="Times New Roman"/>
          <w:color w:val="000000"/>
          <w:sz w:val="24"/>
        </w:rPr>
        <w:t>.</w:t>
      </w:r>
    </w:p>
    <w:p w14:paraId="2C078827">
      <w:pPr>
        <w:pStyle w:val="4"/>
      </w:pPr>
      <w:bookmarkStart w:id="7" w:name="_Toc18672"/>
      <w:r>
        <w:rPr>
          <w:rFonts w:ascii="Times New Roman" w:hAnsi="Times New Roman" w:eastAsia="Times New Roman"/>
          <w:color w:val="000000"/>
          <w:sz w:val="24"/>
        </w:rPr>
        <w:t>Задание 3. Указатели</w:t>
      </w:r>
      <w:bookmarkEnd w:id="7"/>
    </w:p>
    <w:p w14:paraId="56B64105">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Что хранит указатель в C++?</w:t>
      </w:r>
    </w:p>
    <w:p w14:paraId="70706260">
      <w:pPr>
        <w:pStyle w:val="23"/>
        <w:ind w:firstLine="0"/>
      </w:pPr>
      <w:r>
        <w:rPr>
          <w:rFonts w:ascii="Times New Roman" w:hAnsi="Times New Roman" w:eastAsia="Times New Roman"/>
          <w:color w:val="000000"/>
          <w:sz w:val="24"/>
        </w:rPr>
        <w:t>A) Только целое число.</w:t>
      </w:r>
    </w:p>
    <w:p w14:paraId="5DD00BFA">
      <w:pPr>
        <w:pStyle w:val="23"/>
        <w:ind w:firstLine="0"/>
      </w:pPr>
      <w:r>
        <w:rPr>
          <w:rFonts w:ascii="Times New Roman" w:hAnsi="Times New Roman" w:eastAsia="Times New Roman"/>
          <w:color w:val="000000"/>
          <w:sz w:val="24"/>
        </w:rPr>
        <w:t>Б) Адрес объекта или функции соответствующего типа.</w:t>
      </w:r>
    </w:p>
    <w:p w14:paraId="3A122009">
      <w:pPr>
        <w:pStyle w:val="23"/>
        <w:ind w:firstLine="0"/>
      </w:pPr>
      <w:r>
        <w:rPr>
          <w:rFonts w:ascii="Times New Roman" w:hAnsi="Times New Roman" w:eastAsia="Times New Roman"/>
          <w:color w:val="000000"/>
          <w:sz w:val="24"/>
        </w:rPr>
        <w:t>В) Размер программы в байтах.</w:t>
      </w:r>
    </w:p>
    <w:p w14:paraId="054A0B76">
      <w:pPr>
        <w:pStyle w:val="23"/>
        <w:ind w:firstLine="0"/>
      </w:pPr>
      <w:r>
        <w:rPr>
          <w:rFonts w:ascii="Times New Roman" w:hAnsi="Times New Roman" w:eastAsia="Times New Roman"/>
          <w:color w:val="000000"/>
          <w:sz w:val="24"/>
        </w:rPr>
        <w:t>Г) Обязательно копию объекта.</w:t>
      </w:r>
    </w:p>
    <w:p w14:paraId="32369F32">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Б) Адрес объекта или функции соответствующего типа.</w:t>
      </w:r>
    </w:p>
    <w:p w14:paraId="64566670">
      <w:pPr>
        <w:jc w:val="both"/>
      </w:pPr>
      <w:r>
        <w:rPr>
          <w:rFonts w:ascii="Times New Roman" w:hAnsi="Times New Roman" w:eastAsia="Times New Roman"/>
          <w:b/>
          <w:color w:val="000000"/>
          <w:sz w:val="24"/>
        </w:rPr>
        <w:t>Обоснование:</w:t>
      </w:r>
      <w:r>
        <w:rPr>
          <w:rFonts w:ascii="Times New Roman" w:hAnsi="Times New Roman" w:eastAsia="Times New Roman"/>
          <w:color w:val="000000"/>
          <w:sz w:val="24"/>
        </w:rPr>
        <w:t xml:space="preserve"> значение указателя определяет адрес объекта или функции. Указатель на объект также может иметь специальное значение </w:t>
      </w:r>
      <w:r>
        <w:rPr>
          <w:rFonts w:ascii="Consolas" w:hAnsi="Consolas" w:eastAsia="Consolas"/>
          <w:color w:val="000000"/>
          <w:sz w:val="20"/>
        </w:rPr>
        <w:t>nullptr</w:t>
      </w:r>
      <w:r>
        <w:rPr>
          <w:rFonts w:ascii="Times New Roman" w:hAnsi="Times New Roman" w:eastAsia="Times New Roman"/>
          <w:color w:val="000000"/>
          <w:sz w:val="24"/>
        </w:rPr>
        <w:t>, то есть не указывать ни на один объект.</w:t>
      </w:r>
    </w:p>
    <w:p w14:paraId="3CD5333A">
      <w:pPr>
        <w:jc w:val="both"/>
      </w:pPr>
      <w:r>
        <w:rPr>
          <w:rFonts w:ascii="Times New Roman" w:hAnsi="Times New Roman" w:eastAsia="Times New Roman"/>
          <w:b/>
          <w:color w:val="000000"/>
          <w:sz w:val="24"/>
        </w:rPr>
        <w:t>Почему остальные варианты неверны:</w:t>
      </w:r>
    </w:p>
    <w:p w14:paraId="1ACC9AF9">
      <w:pPr>
        <w:pStyle w:val="23"/>
        <w:ind w:firstLine="0"/>
      </w:pPr>
      <w:r>
        <w:rPr>
          <w:rFonts w:ascii="Times New Roman" w:hAnsi="Times New Roman" w:eastAsia="Times New Roman"/>
          <w:color w:val="000000"/>
          <w:sz w:val="24"/>
        </w:rPr>
        <w:t>адрес обычно представлен числом на уровне реализации, но указатель не является «только целым числом» и имеет собственный тип;</w:t>
      </w:r>
    </w:p>
    <w:p w14:paraId="11BCFE89">
      <w:pPr>
        <w:pStyle w:val="23"/>
        <w:ind w:firstLine="0"/>
      </w:pPr>
      <w:r>
        <w:rPr>
          <w:rFonts w:ascii="Times New Roman" w:hAnsi="Times New Roman" w:eastAsia="Times New Roman"/>
          <w:color w:val="000000"/>
          <w:sz w:val="24"/>
        </w:rPr>
        <w:t>размер программы не относится к значению указателя;</w:t>
      </w:r>
    </w:p>
    <w:p w14:paraId="735A4920">
      <w:pPr>
        <w:pStyle w:val="23"/>
        <w:ind w:firstLine="0"/>
      </w:pPr>
      <w:r>
        <w:rPr>
          <w:rFonts w:ascii="Times New Roman" w:hAnsi="Times New Roman" w:eastAsia="Times New Roman"/>
          <w:color w:val="000000"/>
          <w:sz w:val="24"/>
        </w:rPr>
        <w:t>разыменование обращается к исходному объекту, а не к обязательной копии.</w:t>
      </w:r>
    </w:p>
    <w:p w14:paraId="084AF0B4">
      <w:pPr>
        <w:pStyle w:val="4"/>
      </w:pPr>
      <w:bookmarkStart w:id="8" w:name="_Toc27492"/>
      <w:r>
        <w:rPr>
          <w:rFonts w:ascii="Times New Roman" w:hAnsi="Times New Roman" w:eastAsia="Times New Roman"/>
          <w:color w:val="000000"/>
          <w:sz w:val="24"/>
        </w:rPr>
        <w:t>Задание 4. Объектно-ориентированное программирование</w:t>
      </w:r>
      <w:bookmarkEnd w:id="8"/>
    </w:p>
    <w:p w14:paraId="6CED8EAF">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Какой модификатор доступа позволяет обращаться к члену класса из любого места, где доступен сам объект и не нарушены другие ограничения языка?</w:t>
      </w:r>
    </w:p>
    <w:p w14:paraId="228C1BDE">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private</w:t>
      </w:r>
    </w:p>
    <w:p w14:paraId="234A9DD1">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protected</w:t>
      </w:r>
    </w:p>
    <w:p w14:paraId="2AB1A810">
      <w:pPr>
        <w:pStyle w:val="23"/>
        <w:ind w:firstLine="0"/>
      </w:pPr>
      <w:r>
        <w:rPr>
          <w:rFonts w:ascii="Times New Roman" w:hAnsi="Times New Roman" w:eastAsia="Times New Roman"/>
          <w:color w:val="000000"/>
          <w:sz w:val="24"/>
        </w:rPr>
        <w:t xml:space="preserve">В) </w:t>
      </w:r>
      <w:r>
        <w:rPr>
          <w:rFonts w:ascii="Consolas" w:hAnsi="Consolas" w:eastAsia="Consolas"/>
          <w:color w:val="000000"/>
          <w:sz w:val="20"/>
        </w:rPr>
        <w:t>public</w:t>
      </w:r>
    </w:p>
    <w:p w14:paraId="082755E0">
      <w:pPr>
        <w:pStyle w:val="23"/>
        <w:ind w:firstLine="0"/>
      </w:pPr>
      <w:r>
        <w:rPr>
          <w:rFonts w:ascii="Times New Roman" w:hAnsi="Times New Roman" w:eastAsia="Times New Roman"/>
          <w:color w:val="000000"/>
          <w:sz w:val="24"/>
        </w:rPr>
        <w:t xml:space="preserve">Г) </w:t>
      </w:r>
      <w:r>
        <w:rPr>
          <w:rFonts w:ascii="Consolas" w:hAnsi="Consolas" w:eastAsia="Consolas"/>
          <w:color w:val="000000"/>
          <w:sz w:val="20"/>
        </w:rPr>
        <w:t>static</w:t>
      </w:r>
    </w:p>
    <w:p w14:paraId="0BC9D943">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В) </w:t>
      </w:r>
      <w:r>
        <w:rPr>
          <w:rFonts w:ascii="Consolas" w:hAnsi="Consolas" w:eastAsia="Consolas"/>
          <w:color w:val="000000"/>
          <w:sz w:val="20"/>
        </w:rPr>
        <w:t>public</w:t>
      </w:r>
      <w:r>
        <w:rPr>
          <w:rFonts w:ascii="Times New Roman" w:hAnsi="Times New Roman" w:eastAsia="Times New Roman"/>
          <w:color w:val="000000"/>
          <w:sz w:val="24"/>
        </w:rPr>
        <w:t>.</w:t>
      </w:r>
    </w:p>
    <w:p w14:paraId="3FAAB115">
      <w:pPr>
        <w:jc w:val="both"/>
      </w:pPr>
      <w:r>
        <w:rPr>
          <w:rFonts w:ascii="Times New Roman" w:hAnsi="Times New Roman" w:eastAsia="Times New Roman"/>
          <w:b/>
          <w:color w:val="000000"/>
          <w:sz w:val="24"/>
        </w:rPr>
        <w:t>Обоснование:</w:t>
      </w:r>
      <w:r>
        <w:rPr>
          <w:rFonts w:ascii="Times New Roman" w:hAnsi="Times New Roman" w:eastAsia="Times New Roman"/>
          <w:color w:val="000000"/>
          <w:sz w:val="24"/>
        </w:rPr>
        <w:t xml:space="preserve"> открытый член класса доступен из кода, в котором доступен сам объект. Дополнительные ограничения могут возникать, например, из-за </w:t>
      </w:r>
      <w:r>
        <w:rPr>
          <w:rFonts w:ascii="Consolas" w:hAnsi="Consolas" w:eastAsia="Consolas"/>
          <w:color w:val="000000"/>
          <w:sz w:val="20"/>
        </w:rPr>
        <w:t>const</w:t>
      </w:r>
      <w:r>
        <w:rPr>
          <w:rFonts w:ascii="Times New Roman" w:hAnsi="Times New Roman" w:eastAsia="Times New Roman"/>
          <w:color w:val="000000"/>
          <w:sz w:val="24"/>
        </w:rPr>
        <w:t>-квалификации метода.</w:t>
      </w:r>
    </w:p>
    <w:p w14:paraId="50774467">
      <w:pPr>
        <w:jc w:val="both"/>
      </w:pPr>
      <w:r>
        <w:rPr>
          <w:rFonts w:ascii="Times New Roman" w:hAnsi="Times New Roman" w:eastAsia="Times New Roman"/>
          <w:b/>
          <w:color w:val="000000"/>
          <w:sz w:val="24"/>
        </w:rPr>
        <w:t>Почему остальные варианты неверны:</w:t>
      </w:r>
    </w:p>
    <w:p w14:paraId="15D4CCD5">
      <w:pPr>
        <w:pStyle w:val="23"/>
        <w:ind w:firstLine="0"/>
      </w:pPr>
      <w:r>
        <w:rPr>
          <w:rFonts w:ascii="Consolas" w:hAnsi="Consolas" w:eastAsia="Consolas"/>
          <w:color w:val="000000"/>
          <w:sz w:val="20"/>
        </w:rPr>
        <w:t>private</w:t>
      </w:r>
      <w:r>
        <w:rPr>
          <w:rFonts w:ascii="Times New Roman" w:hAnsi="Times New Roman" w:eastAsia="Times New Roman"/>
          <w:color w:val="000000"/>
          <w:sz w:val="24"/>
        </w:rPr>
        <w:t xml:space="preserve"> разрешает доступ самому классу и его друзьям;</w:t>
      </w:r>
    </w:p>
    <w:p w14:paraId="0E3849B8">
      <w:pPr>
        <w:pStyle w:val="23"/>
        <w:ind w:firstLine="0"/>
      </w:pPr>
      <w:r>
        <w:rPr>
          <w:rFonts w:ascii="Consolas" w:hAnsi="Consolas" w:eastAsia="Consolas"/>
          <w:color w:val="000000"/>
          <w:sz w:val="20"/>
        </w:rPr>
        <w:t>protected</w:t>
      </w:r>
      <w:r>
        <w:rPr>
          <w:rFonts w:ascii="Times New Roman" w:hAnsi="Times New Roman" w:eastAsia="Times New Roman"/>
          <w:color w:val="000000"/>
          <w:sz w:val="24"/>
        </w:rPr>
        <w:t xml:space="preserve"> дополнительно разрешает доступ производным классам, но не произвольному внешнему коду;</w:t>
      </w:r>
    </w:p>
    <w:p w14:paraId="128EFE72">
      <w:pPr>
        <w:pStyle w:val="23"/>
        <w:ind w:firstLine="0"/>
      </w:pPr>
      <w:r>
        <w:rPr>
          <w:rFonts w:ascii="Consolas" w:hAnsi="Consolas" w:eastAsia="Consolas"/>
          <w:color w:val="000000"/>
          <w:sz w:val="20"/>
        </w:rPr>
        <w:t>static</w:t>
      </w:r>
      <w:r>
        <w:rPr>
          <w:rFonts w:ascii="Times New Roman" w:hAnsi="Times New Roman" w:eastAsia="Times New Roman"/>
          <w:color w:val="000000"/>
          <w:sz w:val="24"/>
        </w:rPr>
        <w:t xml:space="preserve"> описывает принадлежность члена классу, а не уровень доступа.</w:t>
      </w:r>
    </w:p>
    <w:p w14:paraId="3C4A8475">
      <w:pPr>
        <w:pStyle w:val="3"/>
      </w:pPr>
      <w:bookmarkStart w:id="9" w:name="_Toc15634"/>
      <w:r>
        <w:t>3.2 Комбинированные задания</w:t>
      </w:r>
      <w:bookmarkEnd w:id="9"/>
    </w:p>
    <w:p w14:paraId="1ECF5246">
      <w:pPr>
        <w:pStyle w:val="4"/>
      </w:pPr>
      <w:bookmarkStart w:id="10" w:name="_Toc31704"/>
      <w:r>
        <w:rPr>
          <w:rFonts w:ascii="Times New Roman" w:hAnsi="Times New Roman" w:eastAsia="Times New Roman"/>
          <w:color w:val="000000"/>
          <w:sz w:val="24"/>
        </w:rPr>
        <w:t>Задание 5. Целочисленное и вещественное деление</w:t>
      </w:r>
      <w:bookmarkEnd w:id="10"/>
    </w:p>
    <w:p w14:paraId="0C6C8254">
      <w:pPr>
        <w:ind w:firstLine="0"/>
      </w:pPr>
      <w:r>
        <w:fldChar w:fldCharType="begin"/>
      </w:r>
      <w:r>
        <w:instrText xml:space="preserve"> HYPERLINK "https://github.com/egsesekina/programming-c-cpp/tree/main/tasks/combined/task_05"</w:instrText>
      </w:r>
      <w:r>
        <w:fldChar w:fldCharType="separate"/>
      </w:r>
      <w:r>
        <w:rPr>
          <w:color w:val="0563C1"/>
          <w:u w:val="single"/>
        </w:rPr>
        <w:t>Исходные файлы задания в репозитории</w:t>
      </w:r>
      <w:r>
        <w:rPr>
          <w:color w:val="0563C1"/>
          <w:u w:val="single"/>
        </w:rPr>
        <w:fldChar w:fldCharType="end"/>
      </w:r>
    </w:p>
    <w:p w14:paraId="44D8AA23">
      <w:pPr>
        <w:pStyle w:val="5"/>
      </w:pPr>
      <w:r>
        <w:rPr>
          <w:rFonts w:ascii="Times New Roman" w:hAnsi="Times New Roman" w:eastAsia="Times New Roman"/>
          <w:color w:val="000000"/>
          <w:sz w:val="24"/>
        </w:rPr>
        <w:t>Теоретическая часть</w:t>
      </w:r>
    </w:p>
    <w:p w14:paraId="02F5BF82">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Что выведет выражение </w:t>
      </w:r>
      <w:r>
        <w:rPr>
          <w:rFonts w:ascii="Consolas" w:hAnsi="Consolas" w:eastAsia="Consolas"/>
          <w:color w:val="000000"/>
          <w:sz w:val="20"/>
        </w:rPr>
        <w:t>7 / 2</w:t>
      </w:r>
      <w:r>
        <w:rPr>
          <w:rFonts w:ascii="Times New Roman" w:hAnsi="Times New Roman" w:eastAsia="Times New Roman"/>
          <w:color w:val="000000"/>
          <w:sz w:val="24"/>
        </w:rPr>
        <w:t xml:space="preserve">, если оба операнда имеют тип </w:t>
      </w:r>
      <w:r>
        <w:rPr>
          <w:rFonts w:ascii="Consolas" w:hAnsi="Consolas" w:eastAsia="Consolas"/>
          <w:color w:val="000000"/>
          <w:sz w:val="20"/>
        </w:rPr>
        <w:t>int</w:t>
      </w:r>
      <w:r>
        <w:rPr>
          <w:rFonts w:ascii="Times New Roman" w:hAnsi="Times New Roman" w:eastAsia="Times New Roman"/>
          <w:color w:val="000000"/>
          <w:sz w:val="24"/>
        </w:rPr>
        <w:t>? Выберите ответ и объясните свой выбор.</w:t>
      </w:r>
    </w:p>
    <w:p w14:paraId="5859F0DE">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3.5</w:t>
      </w:r>
    </w:p>
    <w:p w14:paraId="60FECA4F">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3</w:t>
      </w:r>
    </w:p>
    <w:p w14:paraId="5BDEC1D5">
      <w:pPr>
        <w:pStyle w:val="23"/>
        <w:ind w:firstLine="0"/>
      </w:pPr>
      <w:r>
        <w:rPr>
          <w:rFonts w:ascii="Times New Roman" w:hAnsi="Times New Roman" w:eastAsia="Times New Roman"/>
          <w:color w:val="000000"/>
          <w:sz w:val="24"/>
        </w:rPr>
        <w:t xml:space="preserve">В) </w:t>
      </w:r>
      <w:r>
        <w:rPr>
          <w:rFonts w:ascii="Consolas" w:hAnsi="Consolas" w:eastAsia="Consolas"/>
          <w:color w:val="000000"/>
          <w:sz w:val="20"/>
        </w:rPr>
        <w:t>4</w:t>
      </w:r>
    </w:p>
    <w:p w14:paraId="5CC78159">
      <w:pPr>
        <w:pStyle w:val="23"/>
        <w:ind w:firstLine="0"/>
      </w:pPr>
      <w:r>
        <w:rPr>
          <w:rFonts w:ascii="Times New Roman" w:hAnsi="Times New Roman" w:eastAsia="Times New Roman"/>
          <w:color w:val="000000"/>
          <w:sz w:val="24"/>
        </w:rPr>
        <w:t>Г) ошибка компиляции</w:t>
      </w:r>
    </w:p>
    <w:p w14:paraId="305BF323">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Б) </w:t>
      </w:r>
      <w:r>
        <w:rPr>
          <w:rFonts w:ascii="Consolas" w:hAnsi="Consolas" w:eastAsia="Consolas"/>
          <w:color w:val="000000"/>
          <w:sz w:val="20"/>
        </w:rPr>
        <w:t>3</w:t>
      </w:r>
      <w:r>
        <w:rPr>
          <w:rFonts w:ascii="Times New Roman" w:hAnsi="Times New Roman" w:eastAsia="Times New Roman"/>
          <w:color w:val="000000"/>
          <w:sz w:val="24"/>
        </w:rPr>
        <w:t>.</w:t>
      </w:r>
    </w:p>
    <w:p w14:paraId="481FC1F2">
      <w:pPr>
        <w:jc w:val="both"/>
      </w:pPr>
      <w:r>
        <w:rPr>
          <w:rFonts w:ascii="Times New Roman" w:hAnsi="Times New Roman" w:eastAsia="Times New Roman"/>
          <w:b/>
          <w:color w:val="000000"/>
          <w:sz w:val="24"/>
        </w:rPr>
        <w:t>Эталонное объяснение:</w:t>
      </w:r>
      <w:r>
        <w:rPr>
          <w:rFonts w:ascii="Times New Roman" w:hAnsi="Times New Roman" w:eastAsia="Times New Roman"/>
          <w:color w:val="000000"/>
          <w:sz w:val="24"/>
        </w:rPr>
        <w:t xml:space="preserve"> Оба операнда имеют тип </w:t>
      </w:r>
      <w:r>
        <w:rPr>
          <w:rFonts w:ascii="Consolas" w:hAnsi="Consolas" w:eastAsia="Consolas"/>
          <w:color w:val="000000"/>
          <w:sz w:val="20"/>
        </w:rPr>
        <w:t>int</w:t>
      </w:r>
      <w:r>
        <w:rPr>
          <w:rFonts w:ascii="Times New Roman" w:hAnsi="Times New Roman" w:eastAsia="Times New Roman"/>
          <w:color w:val="000000"/>
          <w:sz w:val="24"/>
        </w:rPr>
        <w:t>, поэтому дробная часть результата отбрасывается. Вариант A получился бы после преобразования хотя бы одного операнда в вещественный тип. Вариант В предполагает округление, которого целочисленное деление не выполняет. Вариант Г неверен: выражение корректно.</w:t>
      </w:r>
    </w:p>
    <w:p w14:paraId="606E7DA0">
      <w:pPr>
        <w:pStyle w:val="5"/>
      </w:pPr>
      <w:r>
        <w:rPr>
          <w:rFonts w:ascii="Times New Roman" w:hAnsi="Times New Roman" w:eastAsia="Times New Roman"/>
          <w:color w:val="000000"/>
          <w:sz w:val="24"/>
        </w:rPr>
        <w:t>Практическая часть</w:t>
      </w:r>
    </w:p>
    <w:p w14:paraId="09A62938">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Напишите программу, которая считывает два целых числа и выводит сначала результат целочисленного деления, затем вещественное частное.</w:t>
      </w:r>
    </w:p>
    <w:p w14:paraId="30060930">
      <w:pPr>
        <w:jc w:val="both"/>
      </w:pPr>
      <w:r>
        <w:rPr>
          <w:rFonts w:ascii="Times New Roman" w:hAnsi="Times New Roman" w:eastAsia="Times New Roman"/>
          <w:b/>
          <w:color w:val="000000"/>
          <w:sz w:val="24"/>
        </w:rPr>
        <w:t>Формат входных данных:</w:t>
      </w:r>
      <w:r>
        <w:rPr>
          <w:rFonts w:ascii="Times New Roman" w:hAnsi="Times New Roman" w:eastAsia="Times New Roman"/>
          <w:color w:val="000000"/>
          <w:sz w:val="24"/>
        </w:rPr>
        <w:t xml:space="preserve"> Два целых числа; второе не равно нулю.</w:t>
      </w:r>
    </w:p>
    <w:p w14:paraId="332C7F19">
      <w:pPr>
        <w:jc w:val="both"/>
      </w:pPr>
      <w:r>
        <w:rPr>
          <w:rFonts w:ascii="Times New Roman" w:hAnsi="Times New Roman" w:eastAsia="Times New Roman"/>
          <w:b/>
          <w:color w:val="000000"/>
          <w:sz w:val="24"/>
        </w:rPr>
        <w:t>Формат выходных данных:</w:t>
      </w:r>
      <w:r>
        <w:rPr>
          <w:rFonts w:ascii="Times New Roman" w:hAnsi="Times New Roman" w:eastAsia="Times New Roman"/>
          <w:color w:val="000000"/>
          <w:sz w:val="24"/>
        </w:rPr>
        <w:t xml:space="preserve"> Два результата на отдельных строках. При нарушении формата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76C75EC2">
      <w:pPr>
        <w:jc w:val="both"/>
      </w:pPr>
      <w:r>
        <w:rPr>
          <w:rFonts w:ascii="Times New Roman" w:hAnsi="Times New Roman" w:eastAsia="Times New Roman"/>
          <w:b/>
          <w:color w:val="000000"/>
          <w:sz w:val="24"/>
        </w:rPr>
        <w:t>Разбор решения:</w:t>
      </w:r>
      <w:r>
        <w:rPr>
          <w:rFonts w:ascii="Times New Roman" w:hAnsi="Times New Roman" w:eastAsia="Times New Roman"/>
          <w:color w:val="000000"/>
          <w:sz w:val="24"/>
        </w:rPr>
        <w:t xml:space="preserve"> Для второго результата левый операнд явно преобразуется в </w:t>
      </w:r>
      <w:r>
        <w:rPr>
          <w:rFonts w:ascii="Consolas" w:hAnsi="Consolas" w:eastAsia="Consolas"/>
          <w:color w:val="000000"/>
          <w:sz w:val="20"/>
        </w:rPr>
        <w:t>double</w:t>
      </w:r>
      <w:r>
        <w:rPr>
          <w:rFonts w:ascii="Times New Roman" w:hAnsi="Times New Roman" w:eastAsia="Times New Roman"/>
          <w:color w:val="000000"/>
          <w:sz w:val="24"/>
        </w:rPr>
        <w:t>. Проверка делителя выполняется до обеих операций.</w:t>
      </w:r>
    </w:p>
    <w:p w14:paraId="62953CB2">
      <w:pPr>
        <w:jc w:val="both"/>
      </w:pPr>
      <w:r>
        <w:rPr>
          <w:rFonts w:ascii="Times New Roman" w:hAnsi="Times New Roman" w:eastAsia="Times New Roman"/>
          <w:b/>
          <w:color w:val="000000"/>
          <w:sz w:val="24"/>
        </w:rPr>
        <w:t>Алгоритм:</w:t>
      </w:r>
    </w:p>
    <w:p w14:paraId="7456DAFE">
      <w:pPr>
        <w:ind w:left="425" w:hanging="255"/>
      </w:pPr>
      <w:r>
        <w:rPr>
          <w:rFonts w:ascii="Times New Roman" w:hAnsi="Times New Roman" w:eastAsia="Times New Roman"/>
          <w:color w:val="000000"/>
          <w:sz w:val="24"/>
        </w:rPr>
        <w:t>1. считать два числа и проверить делитель.</w:t>
      </w:r>
    </w:p>
    <w:p w14:paraId="39590EF0">
      <w:pPr>
        <w:ind w:left="425" w:hanging="255"/>
      </w:pPr>
      <w:r>
        <w:rPr>
          <w:rFonts w:ascii="Times New Roman" w:hAnsi="Times New Roman" w:eastAsia="Times New Roman"/>
          <w:color w:val="000000"/>
          <w:sz w:val="24"/>
        </w:rPr>
        <w:t>2. вывести целочисленное частное.</w:t>
      </w:r>
    </w:p>
    <w:p w14:paraId="0EF07DD0">
      <w:pPr>
        <w:ind w:left="425" w:hanging="255"/>
      </w:pPr>
      <w:r>
        <w:rPr>
          <w:rFonts w:ascii="Times New Roman" w:hAnsi="Times New Roman" w:eastAsia="Times New Roman"/>
          <w:color w:val="000000"/>
          <w:sz w:val="24"/>
        </w:rPr>
        <w:t xml:space="preserve">3. преобразовать левый операнд в </w:t>
      </w:r>
      <w:r>
        <w:rPr>
          <w:rFonts w:ascii="Consolas" w:hAnsi="Consolas" w:eastAsia="Consolas"/>
          <w:color w:val="000000"/>
          <w:sz w:val="20"/>
        </w:rPr>
        <w:t>double</w:t>
      </w:r>
      <w:r>
        <w:rPr>
          <w:rFonts w:ascii="Times New Roman" w:hAnsi="Times New Roman" w:eastAsia="Times New Roman"/>
          <w:color w:val="000000"/>
          <w:sz w:val="24"/>
        </w:rPr>
        <w:t>.</w:t>
      </w:r>
    </w:p>
    <w:p w14:paraId="28F8B9D5">
      <w:pPr>
        <w:ind w:left="425" w:hanging="255"/>
      </w:pPr>
      <w:r>
        <w:rPr>
          <w:rFonts w:ascii="Times New Roman" w:hAnsi="Times New Roman" w:eastAsia="Times New Roman"/>
          <w:color w:val="000000"/>
          <w:sz w:val="24"/>
        </w:rPr>
        <w:t>4. вывести вещественное частное.</w:t>
      </w:r>
    </w:p>
    <w:p w14:paraId="4FABD69D">
      <w:pPr>
        <w:jc w:val="both"/>
      </w:pPr>
      <w:r>
        <w:rPr>
          <w:rFonts w:ascii="Times New Roman" w:hAnsi="Times New Roman" w:eastAsia="Times New Roman"/>
          <w:b/>
          <w:color w:val="000000"/>
          <w:sz w:val="24"/>
        </w:rPr>
        <w:t>Исходный код:</w:t>
      </w:r>
      <w:r>
        <w:rPr>
          <w:rFonts w:ascii="Times New Roman" w:hAnsi="Times New Roman" w:eastAsia="Times New Roman"/>
          <w:color w:val="000000"/>
          <w:sz w:val="24"/>
        </w:rPr>
        <w:t xml:space="preserve"> </w:t>
      </w:r>
      <w:r>
        <w:fldChar w:fldCharType="begin"/>
      </w:r>
      <w:r>
        <w:instrText xml:space="preserve"> HYPERLINK "https://github.com/egsesekina/programming-c-cpp/blob/main/tasks/combined/task_05/main.cpp"</w:instrText>
      </w:r>
      <w:r>
        <w:fldChar w:fldCharType="separate"/>
      </w:r>
      <w:r>
        <w:rPr>
          <w:color w:val="0563C1"/>
          <w:u w:val="single"/>
        </w:rPr>
        <w:t>main.cpp</w:t>
      </w:r>
      <w:r>
        <w:rPr>
          <w:color w:val="0563C1"/>
          <w:u w:val="single"/>
        </w:rPr>
        <w:fldChar w:fldCharType="end"/>
      </w:r>
    </w:p>
    <w:p w14:paraId="6464AA98">
      <w:pPr>
        <w:pStyle w:val="167"/>
        <w:keepLines w:val="0"/>
      </w:pPr>
      <w:r>
        <w:rPr>
          <w:rFonts w:ascii="Consolas" w:hAnsi="Consolas" w:eastAsia="Consolas"/>
          <w:color w:val="000000"/>
          <w:sz w:val="17"/>
        </w:rPr>
        <w:t>/*</w:t>
      </w:r>
    </w:p>
    <w:p w14:paraId="07FF359F">
      <w:pPr>
        <w:pStyle w:val="167"/>
        <w:keepLines w:val="0"/>
      </w:pPr>
      <w:r>
        <w:rPr>
          <w:rFonts w:ascii="Consolas" w:hAnsi="Consolas" w:eastAsia="Consolas"/>
          <w:color w:val="000000"/>
          <w:sz w:val="17"/>
        </w:rPr>
        <w:t xml:space="preserve"> * Задание 5. Сравнить целочисленное и вещественное деление.</w:t>
      </w:r>
    </w:p>
    <w:p w14:paraId="2FA6C849">
      <w:pPr>
        <w:pStyle w:val="167"/>
        <w:keepLines w:val="0"/>
      </w:pPr>
      <w:r>
        <w:rPr>
          <w:rFonts w:ascii="Consolas" w:hAnsi="Consolas" w:eastAsia="Consolas"/>
          <w:color w:val="000000"/>
          <w:sz w:val="17"/>
        </w:rPr>
        <w:t xml:space="preserve"> * Ввод: два целых числа, второе не равно нулю.</w:t>
      </w:r>
    </w:p>
    <w:p w14:paraId="33A3C2C0">
      <w:pPr>
        <w:pStyle w:val="167"/>
        <w:keepLines w:val="0"/>
      </w:pPr>
      <w:r>
        <w:rPr>
          <w:rFonts w:ascii="Consolas" w:hAnsi="Consolas" w:eastAsia="Consolas"/>
          <w:color w:val="000000"/>
          <w:sz w:val="17"/>
        </w:rPr>
        <w:t xml:space="preserve"> * Вывод: целая часть частного и точное частное типа double.</w:t>
      </w:r>
    </w:p>
    <w:p w14:paraId="5B7F6986">
      <w:pPr>
        <w:pStyle w:val="167"/>
        <w:keepLines w:val="0"/>
      </w:pPr>
      <w:r>
        <w:rPr>
          <w:rFonts w:ascii="Consolas" w:hAnsi="Consolas" w:eastAsia="Consolas"/>
          <w:color w:val="000000"/>
          <w:sz w:val="17"/>
        </w:rPr>
        <w:t xml:space="preserve"> * Пример: 7 2 -&gt; 3 / 3.5.</w:t>
      </w:r>
    </w:p>
    <w:p w14:paraId="10510E55">
      <w:pPr>
        <w:pStyle w:val="167"/>
        <w:keepLines w:val="0"/>
      </w:pPr>
      <w:r>
        <w:rPr>
          <w:rFonts w:ascii="Consolas" w:hAnsi="Consolas" w:eastAsia="Consolas"/>
          <w:color w:val="000000"/>
          <w:sz w:val="17"/>
        </w:rPr>
        <w:t xml:space="preserve"> */</w:t>
      </w:r>
    </w:p>
    <w:p w14:paraId="278DFF9D">
      <w:pPr>
        <w:pStyle w:val="167"/>
        <w:keepLines w:val="0"/>
      </w:pPr>
      <w:r>
        <w:rPr>
          <w:rFonts w:ascii="Consolas" w:hAnsi="Consolas" w:eastAsia="Consolas"/>
          <w:color w:val="000000"/>
          <w:sz w:val="17"/>
        </w:rPr>
        <w:t>#include &lt;iostream&gt;</w:t>
      </w:r>
    </w:p>
    <w:p w14:paraId="449BDD55">
      <w:pPr>
        <w:pStyle w:val="167"/>
        <w:keepLines w:val="0"/>
      </w:pPr>
      <w:r>
        <w:rPr>
          <w:rFonts w:ascii="Consolas" w:hAnsi="Consolas" w:eastAsia="Consolas"/>
          <w:color w:val="000000"/>
          <w:sz w:val="17"/>
        </w:rPr>
        <w:t xml:space="preserve"> </w:t>
      </w:r>
    </w:p>
    <w:p w14:paraId="31BECA93">
      <w:pPr>
        <w:pStyle w:val="167"/>
        <w:keepLines w:val="0"/>
      </w:pPr>
      <w:r>
        <w:rPr>
          <w:rFonts w:ascii="Consolas" w:hAnsi="Consolas" w:eastAsia="Consolas"/>
          <w:color w:val="000000"/>
          <w:sz w:val="17"/>
        </w:rPr>
        <w:t>int main() {</w:t>
      </w:r>
    </w:p>
    <w:p w14:paraId="676DCADF">
      <w:pPr>
        <w:pStyle w:val="167"/>
        <w:keepLines w:val="0"/>
      </w:pPr>
      <w:r>
        <w:rPr>
          <w:rFonts w:ascii="Consolas" w:hAnsi="Consolas" w:eastAsia="Consolas"/>
          <w:color w:val="000000"/>
          <w:sz w:val="17"/>
        </w:rPr>
        <w:t xml:space="preserve">    int left, right;</w:t>
      </w:r>
    </w:p>
    <w:p w14:paraId="7CCC6F7D">
      <w:pPr>
        <w:pStyle w:val="167"/>
        <w:keepLines w:val="0"/>
      </w:pPr>
      <w:r>
        <w:rPr>
          <w:rFonts w:ascii="Consolas" w:hAnsi="Consolas" w:eastAsia="Consolas"/>
          <w:color w:val="000000"/>
          <w:sz w:val="17"/>
        </w:rPr>
        <w:t xml:space="preserve">    if (!(std::cin &gt;&gt; left &gt;&gt; right) || right == 0) {</w:t>
      </w:r>
    </w:p>
    <w:p w14:paraId="1F33E521">
      <w:pPr>
        <w:pStyle w:val="167"/>
        <w:keepLines w:val="0"/>
      </w:pPr>
      <w:r>
        <w:rPr>
          <w:rFonts w:ascii="Consolas" w:hAnsi="Consolas" w:eastAsia="Consolas"/>
          <w:color w:val="000000"/>
          <w:sz w:val="17"/>
        </w:rPr>
        <w:t xml:space="preserve">        std::cerr &lt;&lt; "Error\n";</w:t>
      </w:r>
    </w:p>
    <w:p w14:paraId="158B99C6">
      <w:pPr>
        <w:pStyle w:val="167"/>
        <w:keepLines w:val="0"/>
      </w:pPr>
      <w:r>
        <w:rPr>
          <w:rFonts w:ascii="Consolas" w:hAnsi="Consolas" w:eastAsia="Consolas"/>
          <w:color w:val="000000"/>
          <w:sz w:val="17"/>
        </w:rPr>
        <w:t xml:space="preserve">        return 1;</w:t>
      </w:r>
    </w:p>
    <w:p w14:paraId="5EF9EA4F">
      <w:pPr>
        <w:pStyle w:val="167"/>
        <w:keepLines w:val="0"/>
      </w:pPr>
      <w:r>
        <w:rPr>
          <w:rFonts w:ascii="Consolas" w:hAnsi="Consolas" w:eastAsia="Consolas"/>
          <w:color w:val="000000"/>
          <w:sz w:val="17"/>
        </w:rPr>
        <w:t xml:space="preserve">    }</w:t>
      </w:r>
    </w:p>
    <w:p w14:paraId="69D52A0C">
      <w:pPr>
        <w:pStyle w:val="167"/>
        <w:keepLines w:val="0"/>
      </w:pPr>
      <w:r>
        <w:rPr>
          <w:rFonts w:ascii="Consolas" w:hAnsi="Consolas" w:eastAsia="Consolas"/>
          <w:color w:val="000000"/>
          <w:sz w:val="17"/>
        </w:rPr>
        <w:t xml:space="preserve">    std::cout &lt;&lt; left / right &lt;&lt; '\n'</w:t>
      </w:r>
    </w:p>
    <w:p w14:paraId="27473994">
      <w:pPr>
        <w:pStyle w:val="167"/>
        <w:keepLines w:val="0"/>
      </w:pPr>
      <w:r>
        <w:rPr>
          <w:rFonts w:ascii="Consolas" w:hAnsi="Consolas" w:eastAsia="Consolas"/>
          <w:color w:val="000000"/>
          <w:sz w:val="17"/>
        </w:rPr>
        <w:t xml:space="preserve">              &lt;&lt; static_cast&lt;double&gt;(left) / right &lt;&lt; '\n';</w:t>
      </w:r>
    </w:p>
    <w:p w14:paraId="74F63821">
      <w:pPr>
        <w:pStyle w:val="167"/>
        <w:keepLines w:val="0"/>
      </w:pPr>
      <w:r>
        <w:rPr>
          <w:rFonts w:ascii="Consolas" w:hAnsi="Consolas" w:eastAsia="Consolas"/>
          <w:color w:val="000000"/>
          <w:sz w:val="17"/>
        </w:rPr>
        <w:t xml:space="preserve">    return 0;</w:t>
      </w:r>
    </w:p>
    <w:p w14:paraId="5C5DBC6E">
      <w:pPr>
        <w:pStyle w:val="167"/>
        <w:keepLines w:val="0"/>
      </w:pPr>
      <w:r>
        <w:rPr>
          <w:rFonts w:ascii="Consolas" w:hAnsi="Consolas" w:eastAsia="Consolas"/>
          <w:color w:val="000000"/>
          <w:sz w:val="17"/>
        </w:rPr>
        <w:t>}</w:t>
      </w:r>
    </w:p>
    <w:p w14:paraId="656E7507">
      <w:pPr>
        <w:pStyle w:val="167"/>
        <w:keepLines w:val="0"/>
      </w:pPr>
      <w:r>
        <w:rPr>
          <w:rFonts w:ascii="Consolas" w:hAnsi="Consolas" w:eastAsia="Consolas"/>
          <w:color w:val="000000"/>
          <w:sz w:val="17"/>
        </w:rPr>
        <w:t xml:space="preserve"> </w:t>
      </w:r>
    </w:p>
    <w:p w14:paraId="29BC1EBD"/>
    <w:p w14:paraId="44D44880">
      <w:pPr>
        <w:jc w:val="both"/>
      </w:pPr>
      <w:r>
        <w:rPr>
          <w:rFonts w:ascii="Times New Roman" w:hAnsi="Times New Roman" w:eastAsia="Times New Roman"/>
          <w:b/>
          <w:color w:val="000000"/>
          <w:sz w:val="24"/>
        </w:rPr>
        <w:t>Пример входных данных:</w:t>
      </w:r>
    </w:p>
    <w:p w14:paraId="37D12AFF">
      <w:pPr>
        <w:pStyle w:val="167"/>
        <w:keepLines w:val="0"/>
      </w:pPr>
      <w:r>
        <w:rPr>
          <w:rFonts w:ascii="Consolas" w:hAnsi="Consolas" w:eastAsia="Consolas"/>
          <w:color w:val="000000"/>
          <w:sz w:val="17"/>
        </w:rPr>
        <w:t>7 2</w:t>
      </w:r>
    </w:p>
    <w:p w14:paraId="2B5B47BB"/>
    <w:p w14:paraId="3688C3CD">
      <w:pPr>
        <w:jc w:val="both"/>
      </w:pPr>
      <w:r>
        <w:rPr>
          <w:rFonts w:ascii="Times New Roman" w:hAnsi="Times New Roman" w:eastAsia="Times New Roman"/>
          <w:b/>
          <w:color w:val="000000"/>
          <w:sz w:val="24"/>
        </w:rPr>
        <w:t>Пример выходных данных:</w:t>
      </w:r>
    </w:p>
    <w:p w14:paraId="4015A062">
      <w:pPr>
        <w:pStyle w:val="167"/>
        <w:keepLines w:val="0"/>
      </w:pPr>
      <w:r>
        <w:rPr>
          <w:rFonts w:ascii="Consolas" w:hAnsi="Consolas" w:eastAsia="Consolas"/>
          <w:color w:val="000000"/>
          <w:sz w:val="17"/>
        </w:rPr>
        <w:t>3</w:t>
      </w:r>
    </w:p>
    <w:p w14:paraId="29BCC170">
      <w:pPr>
        <w:pStyle w:val="167"/>
        <w:keepLines w:val="0"/>
      </w:pPr>
      <w:r>
        <w:rPr>
          <w:rFonts w:ascii="Consolas" w:hAnsi="Consolas" w:eastAsia="Consolas"/>
          <w:color w:val="000000"/>
          <w:sz w:val="17"/>
        </w:rPr>
        <w:t>3.5</w:t>
      </w:r>
    </w:p>
    <w:p w14:paraId="2207061D"/>
    <w:p w14:paraId="30126F3D">
      <w:pPr>
        <w:jc w:val="both"/>
      </w:pPr>
      <w:r>
        <w:rPr>
          <w:rFonts w:ascii="Times New Roman" w:hAnsi="Times New Roman" w:eastAsia="Times New Roman"/>
          <w:b/>
          <w:color w:val="000000"/>
          <w:sz w:val="24"/>
        </w:rPr>
        <w:t>Граничные случаи:</w:t>
      </w:r>
      <w:r>
        <w:rPr>
          <w:rFonts w:ascii="Times New Roman" w:hAnsi="Times New Roman" w:eastAsia="Times New Roman"/>
          <w:color w:val="000000"/>
          <w:sz w:val="24"/>
        </w:rPr>
        <w:t xml:space="preserve"> Нулевой делитель даёт </w:t>
      </w:r>
      <w:r>
        <w:rPr>
          <w:rFonts w:ascii="Consolas" w:hAnsi="Consolas" w:eastAsia="Consolas"/>
          <w:color w:val="000000"/>
          <w:sz w:val="20"/>
        </w:rPr>
        <w:t>Error</w:t>
      </w:r>
      <w:r>
        <w:rPr>
          <w:rFonts w:ascii="Times New Roman" w:hAnsi="Times New Roman" w:eastAsia="Times New Roman"/>
          <w:color w:val="000000"/>
          <w:sz w:val="24"/>
        </w:rPr>
        <w:t>; знак результата определяется правилами деления C++.</w:t>
      </w:r>
    </w:p>
    <w:p w14:paraId="3440ECA2">
      <w:pPr>
        <w:jc w:val="both"/>
      </w:pPr>
      <w:r>
        <w:rPr>
          <w:rFonts w:ascii="Times New Roman" w:hAnsi="Times New Roman" w:eastAsia="Times New Roman"/>
          <w:b/>
          <w:color w:val="000000"/>
          <w:sz w:val="24"/>
        </w:rPr>
        <w:t>Компиляция и запуск:</w:t>
      </w:r>
    </w:p>
    <w:p w14:paraId="04AFEFA0">
      <w:pPr>
        <w:pStyle w:val="167"/>
        <w:keepLines w:val="0"/>
      </w:pPr>
      <w:r>
        <w:rPr>
          <w:rFonts w:ascii="Consolas" w:hAnsi="Consolas" w:eastAsia="Consolas"/>
          <w:color w:val="000000"/>
          <w:sz w:val="17"/>
        </w:rPr>
        <w:t>g++ -std=c++17 -Wall -Wextra -Wpedantic main.cpp -o program</w:t>
      </w:r>
    </w:p>
    <w:p w14:paraId="586D11C4">
      <w:pPr>
        <w:pStyle w:val="167"/>
        <w:keepLines w:val="0"/>
      </w:pPr>
      <w:r>
        <w:rPr>
          <w:rFonts w:ascii="Consolas" w:hAnsi="Consolas" w:eastAsia="Consolas"/>
          <w:color w:val="000000"/>
          <w:sz w:val="17"/>
        </w:rPr>
        <w:t>./program</w:t>
      </w:r>
    </w:p>
    <w:p w14:paraId="518C3463"/>
    <w:p w14:paraId="46180576">
      <w:pPr>
        <w:pStyle w:val="4"/>
      </w:pPr>
      <w:bookmarkStart w:id="11" w:name="_Toc18249"/>
      <w:r>
        <w:rPr>
          <w:rFonts w:ascii="Times New Roman" w:hAnsi="Times New Roman" w:eastAsia="Times New Roman"/>
          <w:color w:val="000000"/>
          <w:sz w:val="24"/>
        </w:rPr>
        <w:t>Задание 6. Анализ и исправление цикла</w:t>
      </w:r>
      <w:bookmarkEnd w:id="11"/>
    </w:p>
    <w:p w14:paraId="2B5D3C86">
      <w:pPr>
        <w:ind w:firstLine="0"/>
      </w:pPr>
      <w:r>
        <w:fldChar w:fldCharType="begin"/>
      </w:r>
      <w:r>
        <w:instrText xml:space="preserve"> HYPERLINK "https://github.com/egsesekina/programming-c-cpp/tree/main/tasks/combined/task_06"</w:instrText>
      </w:r>
      <w:r>
        <w:fldChar w:fldCharType="separate"/>
      </w:r>
      <w:r>
        <w:rPr>
          <w:color w:val="0563C1"/>
          <w:u w:val="single"/>
        </w:rPr>
        <w:t>Исходные файлы задания в репозитории</w:t>
      </w:r>
      <w:r>
        <w:rPr>
          <w:color w:val="0563C1"/>
          <w:u w:val="single"/>
        </w:rPr>
        <w:fldChar w:fldCharType="end"/>
      </w:r>
    </w:p>
    <w:p w14:paraId="59C416D2">
      <w:pPr>
        <w:pStyle w:val="5"/>
      </w:pPr>
      <w:r>
        <w:rPr>
          <w:rFonts w:ascii="Times New Roman" w:hAnsi="Times New Roman" w:eastAsia="Times New Roman"/>
          <w:color w:val="000000"/>
          <w:sz w:val="24"/>
        </w:rPr>
        <w:t>Теоретическая часть</w:t>
      </w:r>
    </w:p>
    <w:p w14:paraId="6499AB9C">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Какой цикл корректно выводит числа от 1 до 5 включительно? Выберите ответ и объясните свой выбор.</w:t>
      </w:r>
    </w:p>
    <w:p w14:paraId="0250A5D5">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for (int i = 1; i &lt; 5; ++i)</w:t>
      </w:r>
    </w:p>
    <w:p w14:paraId="148FAC71">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for (int i = 1; i &lt;= 5; ++i)</w:t>
      </w:r>
    </w:p>
    <w:p w14:paraId="7FA053E8">
      <w:pPr>
        <w:pStyle w:val="23"/>
        <w:ind w:firstLine="0"/>
      </w:pPr>
      <w:r>
        <w:rPr>
          <w:rFonts w:ascii="Times New Roman" w:hAnsi="Times New Roman" w:eastAsia="Times New Roman"/>
          <w:color w:val="000000"/>
          <w:sz w:val="24"/>
        </w:rPr>
        <w:t xml:space="preserve">В) </w:t>
      </w:r>
      <w:r>
        <w:rPr>
          <w:rFonts w:ascii="Consolas" w:hAnsi="Consolas" w:eastAsia="Consolas"/>
          <w:color w:val="000000"/>
          <w:sz w:val="20"/>
        </w:rPr>
        <w:t>for (int i = 1; i &lt;= 6; --i)</w:t>
      </w:r>
    </w:p>
    <w:p w14:paraId="212F9F6C">
      <w:pPr>
        <w:pStyle w:val="23"/>
        <w:ind w:firstLine="0"/>
      </w:pPr>
      <w:r>
        <w:rPr>
          <w:rFonts w:ascii="Times New Roman" w:hAnsi="Times New Roman" w:eastAsia="Times New Roman"/>
          <w:color w:val="000000"/>
          <w:sz w:val="24"/>
        </w:rPr>
        <w:t xml:space="preserve">Г) </w:t>
      </w:r>
      <w:r>
        <w:rPr>
          <w:rFonts w:ascii="Consolas" w:hAnsi="Consolas" w:eastAsia="Consolas"/>
          <w:color w:val="000000"/>
          <w:sz w:val="20"/>
        </w:rPr>
        <w:t>for (int i = 1; i = 5; ++i)</w:t>
      </w:r>
    </w:p>
    <w:p w14:paraId="62736883">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Б.</w:t>
      </w:r>
    </w:p>
    <w:p w14:paraId="7A33D51A">
      <w:pPr>
        <w:jc w:val="both"/>
      </w:pPr>
      <w:r>
        <w:rPr>
          <w:rFonts w:ascii="Times New Roman" w:hAnsi="Times New Roman" w:eastAsia="Times New Roman"/>
          <w:b/>
          <w:color w:val="000000"/>
          <w:sz w:val="24"/>
        </w:rPr>
        <w:t>Эталонное объяснение:</w:t>
      </w:r>
      <w:r>
        <w:rPr>
          <w:rFonts w:ascii="Times New Roman" w:hAnsi="Times New Roman" w:eastAsia="Times New Roman"/>
          <w:color w:val="000000"/>
          <w:sz w:val="24"/>
        </w:rPr>
        <w:t xml:space="preserve"> Вариант Б начинает с 1, допускает значение 5 и увеличивает счётчик. Вариант A останавливается перед 5. В варианте В счётчик уменьшается; после ухода в отрицательные значения он в конечном итоге переполнит знаковый </w:t>
      </w:r>
      <w:r>
        <w:rPr>
          <w:rFonts w:ascii="Consolas" w:hAnsi="Consolas" w:eastAsia="Consolas"/>
          <w:color w:val="000000"/>
          <w:sz w:val="20"/>
        </w:rPr>
        <w:t>int</w:t>
      </w:r>
      <w:r>
        <w:rPr>
          <w:rFonts w:ascii="Times New Roman" w:hAnsi="Times New Roman" w:eastAsia="Times New Roman"/>
          <w:color w:val="000000"/>
          <w:sz w:val="24"/>
        </w:rPr>
        <w:t xml:space="preserve">, что является неопределённым поведением, поэтому называть этот цикл просто бесконечным неточно. Вариант Г выполняет присваивание в условии; оно каждый раз даёт истинное значение 5, а затем тело получает </w:t>
      </w:r>
      <w:r>
        <w:rPr>
          <w:rFonts w:ascii="Consolas" w:hAnsi="Consolas" w:eastAsia="Consolas"/>
          <w:color w:val="000000"/>
          <w:sz w:val="20"/>
        </w:rPr>
        <w:t>i == 5</w:t>
      </w:r>
      <w:r>
        <w:rPr>
          <w:rFonts w:ascii="Times New Roman" w:hAnsi="Times New Roman" w:eastAsia="Times New Roman"/>
          <w:color w:val="000000"/>
          <w:sz w:val="24"/>
        </w:rPr>
        <w:t>.</w:t>
      </w:r>
    </w:p>
    <w:p w14:paraId="45B753F2">
      <w:pPr>
        <w:pStyle w:val="5"/>
      </w:pPr>
      <w:r>
        <w:rPr>
          <w:rFonts w:ascii="Times New Roman" w:hAnsi="Times New Roman" w:eastAsia="Times New Roman"/>
          <w:color w:val="000000"/>
          <w:sz w:val="24"/>
        </w:rPr>
        <w:t>Практическая часть</w:t>
      </w:r>
    </w:p>
    <w:p w14:paraId="6124F921">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Напишите исправленную программу, которая считывает </w:t>
      </w:r>
      <w:r>
        <w:rPr>
          <w:rFonts w:ascii="Consolas" w:hAnsi="Consolas" w:eastAsia="Consolas"/>
          <w:color w:val="000000"/>
          <w:sz w:val="20"/>
        </w:rPr>
        <w:t>N</w:t>
      </w:r>
      <w:r>
        <w:rPr>
          <w:rFonts w:ascii="Times New Roman" w:hAnsi="Times New Roman" w:eastAsia="Times New Roman"/>
          <w:color w:val="000000"/>
          <w:sz w:val="24"/>
        </w:rPr>
        <w:t xml:space="preserve"> и выводит числа от 1 до </w:t>
      </w:r>
      <w:r>
        <w:rPr>
          <w:rFonts w:ascii="Consolas" w:hAnsi="Consolas" w:eastAsia="Consolas"/>
          <w:color w:val="000000"/>
          <w:sz w:val="20"/>
        </w:rPr>
        <w:t>N</w:t>
      </w:r>
      <w:r>
        <w:rPr>
          <w:rFonts w:ascii="Times New Roman" w:hAnsi="Times New Roman" w:eastAsia="Times New Roman"/>
          <w:color w:val="000000"/>
          <w:sz w:val="24"/>
        </w:rPr>
        <w:t xml:space="preserve"> включительно.</w:t>
      </w:r>
    </w:p>
    <w:p w14:paraId="03B9B34B">
      <w:pPr>
        <w:jc w:val="both"/>
      </w:pPr>
      <w:r>
        <w:rPr>
          <w:rFonts w:ascii="Times New Roman" w:hAnsi="Times New Roman" w:eastAsia="Times New Roman"/>
          <w:b/>
          <w:color w:val="000000"/>
          <w:sz w:val="24"/>
        </w:rPr>
        <w:t>Формат входных данных:</w:t>
      </w:r>
      <w:r>
        <w:rPr>
          <w:rFonts w:ascii="Times New Roman" w:hAnsi="Times New Roman" w:eastAsia="Times New Roman"/>
          <w:color w:val="000000"/>
          <w:sz w:val="24"/>
        </w:rPr>
        <w:t xml:space="preserve"> Целое </w:t>
      </w:r>
      <w:r>
        <w:rPr>
          <w:rFonts w:ascii="Consolas" w:hAnsi="Consolas" w:eastAsia="Consolas"/>
          <w:color w:val="000000"/>
          <w:sz w:val="20"/>
        </w:rPr>
        <w:t>N</w:t>
      </w:r>
      <w:r>
        <w:rPr>
          <w:rFonts w:ascii="Times New Roman" w:hAnsi="Times New Roman" w:eastAsia="Times New Roman"/>
          <w:color w:val="000000"/>
          <w:sz w:val="24"/>
        </w:rPr>
        <w:t xml:space="preserve"> от 1 до 1000.</w:t>
      </w:r>
    </w:p>
    <w:p w14:paraId="2FC22BF6">
      <w:pPr>
        <w:jc w:val="both"/>
      </w:pPr>
      <w:r>
        <w:rPr>
          <w:rFonts w:ascii="Times New Roman" w:hAnsi="Times New Roman" w:eastAsia="Times New Roman"/>
          <w:b/>
          <w:color w:val="000000"/>
          <w:sz w:val="24"/>
        </w:rPr>
        <w:t>Формат выходных данных:</w:t>
      </w:r>
      <w:r>
        <w:rPr>
          <w:rFonts w:ascii="Times New Roman" w:hAnsi="Times New Roman" w:eastAsia="Times New Roman"/>
          <w:color w:val="000000"/>
          <w:sz w:val="24"/>
        </w:rPr>
        <w:t xml:space="preserve"> Последовательность </w:t>
      </w:r>
      <w:r>
        <w:rPr>
          <w:rFonts w:ascii="Consolas" w:hAnsi="Consolas" w:eastAsia="Consolas"/>
          <w:color w:val="000000"/>
          <w:sz w:val="20"/>
        </w:rPr>
        <w:t>1 2 ... N</w:t>
      </w:r>
      <w:r>
        <w:rPr>
          <w:rFonts w:ascii="Times New Roman" w:hAnsi="Times New Roman" w:eastAsia="Times New Roman"/>
          <w:color w:val="000000"/>
          <w:sz w:val="24"/>
        </w:rPr>
        <w:t xml:space="preserve">. При нарушении формата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5CD0C261">
      <w:pPr>
        <w:jc w:val="both"/>
      </w:pPr>
      <w:r>
        <w:rPr>
          <w:rFonts w:ascii="Times New Roman" w:hAnsi="Times New Roman" w:eastAsia="Times New Roman"/>
          <w:b/>
          <w:color w:val="000000"/>
          <w:sz w:val="24"/>
        </w:rPr>
        <w:t>Разбор решения:</w:t>
      </w:r>
      <w:r>
        <w:rPr>
          <w:rFonts w:ascii="Times New Roman" w:hAnsi="Times New Roman" w:eastAsia="Times New Roman"/>
          <w:color w:val="000000"/>
          <w:sz w:val="24"/>
        </w:rPr>
        <w:t xml:space="preserve"> Счётчик растёт на единицу, а условие </w:t>
      </w:r>
      <w:r>
        <w:rPr>
          <w:rFonts w:ascii="Consolas" w:hAnsi="Consolas" w:eastAsia="Consolas"/>
          <w:color w:val="000000"/>
          <w:sz w:val="20"/>
        </w:rPr>
        <w:t>i &lt;= n</w:t>
      </w:r>
      <w:r>
        <w:rPr>
          <w:rFonts w:ascii="Times New Roman" w:hAnsi="Times New Roman" w:eastAsia="Times New Roman"/>
          <w:color w:val="000000"/>
          <w:sz w:val="24"/>
        </w:rPr>
        <w:t xml:space="preserve"> включает правую границу.</w:t>
      </w:r>
    </w:p>
    <w:p w14:paraId="359786D1">
      <w:pPr>
        <w:jc w:val="both"/>
      </w:pPr>
      <w:r>
        <w:rPr>
          <w:rFonts w:ascii="Times New Roman" w:hAnsi="Times New Roman" w:eastAsia="Times New Roman"/>
          <w:b/>
          <w:color w:val="000000"/>
          <w:sz w:val="24"/>
        </w:rPr>
        <w:t>Алгоритм:</w:t>
      </w:r>
    </w:p>
    <w:p w14:paraId="5E2FAD07">
      <w:pPr>
        <w:ind w:left="425" w:hanging="255"/>
      </w:pPr>
      <w:r>
        <w:rPr>
          <w:rFonts w:ascii="Times New Roman" w:hAnsi="Times New Roman" w:eastAsia="Times New Roman"/>
          <w:color w:val="000000"/>
          <w:sz w:val="24"/>
        </w:rPr>
        <w:t xml:space="preserve">1. считать и проверить </w:t>
      </w:r>
      <w:r>
        <w:rPr>
          <w:rFonts w:ascii="Consolas" w:hAnsi="Consolas" w:eastAsia="Consolas"/>
          <w:color w:val="000000"/>
          <w:sz w:val="20"/>
        </w:rPr>
        <w:t>N</w:t>
      </w:r>
      <w:r>
        <w:rPr>
          <w:rFonts w:ascii="Times New Roman" w:hAnsi="Times New Roman" w:eastAsia="Times New Roman"/>
          <w:color w:val="000000"/>
          <w:sz w:val="24"/>
        </w:rPr>
        <w:t>.</w:t>
      </w:r>
    </w:p>
    <w:p w14:paraId="087DC1F8">
      <w:pPr>
        <w:ind w:left="425" w:hanging="255"/>
      </w:pPr>
      <w:r>
        <w:rPr>
          <w:rFonts w:ascii="Times New Roman" w:hAnsi="Times New Roman" w:eastAsia="Times New Roman"/>
          <w:color w:val="000000"/>
          <w:sz w:val="24"/>
        </w:rPr>
        <w:t xml:space="preserve">2. инициализировать </w:t>
      </w:r>
      <w:r>
        <w:rPr>
          <w:rFonts w:ascii="Consolas" w:hAnsi="Consolas" w:eastAsia="Consolas"/>
          <w:color w:val="000000"/>
          <w:sz w:val="20"/>
        </w:rPr>
        <w:t>i</w:t>
      </w:r>
      <w:r>
        <w:rPr>
          <w:rFonts w:ascii="Times New Roman" w:hAnsi="Times New Roman" w:eastAsia="Times New Roman"/>
          <w:color w:val="000000"/>
          <w:sz w:val="24"/>
        </w:rPr>
        <w:t xml:space="preserve"> единицей.</w:t>
      </w:r>
    </w:p>
    <w:p w14:paraId="055BF45D">
      <w:pPr>
        <w:ind w:left="425" w:hanging="255"/>
      </w:pPr>
      <w:r>
        <w:rPr>
          <w:rFonts w:ascii="Times New Roman" w:hAnsi="Times New Roman" w:eastAsia="Times New Roman"/>
          <w:color w:val="000000"/>
          <w:sz w:val="24"/>
        </w:rPr>
        <w:t xml:space="preserve">3. пока </w:t>
      </w:r>
      <w:r>
        <w:rPr>
          <w:rFonts w:ascii="Consolas" w:hAnsi="Consolas" w:eastAsia="Consolas"/>
          <w:color w:val="000000"/>
          <w:sz w:val="20"/>
        </w:rPr>
        <w:t>i &lt;= N</w:t>
      </w:r>
      <w:r>
        <w:rPr>
          <w:rFonts w:ascii="Times New Roman" w:hAnsi="Times New Roman" w:eastAsia="Times New Roman"/>
          <w:color w:val="000000"/>
          <w:sz w:val="24"/>
        </w:rPr>
        <w:t xml:space="preserve">, вывести </w:t>
      </w:r>
      <w:r>
        <w:rPr>
          <w:rFonts w:ascii="Consolas" w:hAnsi="Consolas" w:eastAsia="Consolas"/>
          <w:color w:val="000000"/>
          <w:sz w:val="20"/>
        </w:rPr>
        <w:t>i</w:t>
      </w:r>
      <w:r>
        <w:rPr>
          <w:rFonts w:ascii="Times New Roman" w:hAnsi="Times New Roman" w:eastAsia="Times New Roman"/>
          <w:color w:val="000000"/>
          <w:sz w:val="24"/>
        </w:rPr>
        <w:t>.</w:t>
      </w:r>
    </w:p>
    <w:p w14:paraId="466B3CB8">
      <w:pPr>
        <w:ind w:left="425" w:hanging="255"/>
      </w:pPr>
      <w:r>
        <w:rPr>
          <w:rFonts w:ascii="Times New Roman" w:hAnsi="Times New Roman" w:eastAsia="Times New Roman"/>
          <w:color w:val="000000"/>
          <w:sz w:val="24"/>
        </w:rPr>
        <w:t xml:space="preserve">4. увеличить </w:t>
      </w:r>
      <w:r>
        <w:rPr>
          <w:rFonts w:ascii="Consolas" w:hAnsi="Consolas" w:eastAsia="Consolas"/>
          <w:color w:val="000000"/>
          <w:sz w:val="20"/>
        </w:rPr>
        <w:t>i</w:t>
      </w:r>
      <w:r>
        <w:rPr>
          <w:rFonts w:ascii="Times New Roman" w:hAnsi="Times New Roman" w:eastAsia="Times New Roman"/>
          <w:color w:val="000000"/>
          <w:sz w:val="24"/>
        </w:rPr>
        <w:t>.</w:t>
      </w:r>
    </w:p>
    <w:p w14:paraId="3967F892">
      <w:pPr>
        <w:jc w:val="both"/>
      </w:pPr>
      <w:r>
        <w:rPr>
          <w:rFonts w:ascii="Times New Roman" w:hAnsi="Times New Roman" w:eastAsia="Times New Roman"/>
          <w:b/>
          <w:color w:val="000000"/>
          <w:sz w:val="24"/>
        </w:rPr>
        <w:t>Исходный код:</w:t>
      </w:r>
      <w:r>
        <w:rPr>
          <w:rFonts w:ascii="Times New Roman" w:hAnsi="Times New Roman" w:eastAsia="Times New Roman"/>
          <w:color w:val="000000"/>
          <w:sz w:val="24"/>
        </w:rPr>
        <w:t xml:space="preserve"> </w:t>
      </w:r>
      <w:r>
        <w:fldChar w:fldCharType="begin"/>
      </w:r>
      <w:r>
        <w:instrText xml:space="preserve"> HYPERLINK "https://github.com/egsesekina/programming-c-cpp/blob/main/tasks/combined/task_06/main.cpp"</w:instrText>
      </w:r>
      <w:r>
        <w:fldChar w:fldCharType="separate"/>
      </w:r>
      <w:r>
        <w:rPr>
          <w:color w:val="0563C1"/>
          <w:u w:val="single"/>
        </w:rPr>
        <w:t>main.cpp</w:t>
      </w:r>
      <w:r>
        <w:rPr>
          <w:color w:val="0563C1"/>
          <w:u w:val="single"/>
        </w:rPr>
        <w:fldChar w:fldCharType="end"/>
      </w:r>
    </w:p>
    <w:p w14:paraId="5983CC0E">
      <w:pPr>
        <w:pStyle w:val="167"/>
        <w:keepLines w:val="0"/>
      </w:pPr>
      <w:r>
        <w:rPr>
          <w:rFonts w:ascii="Consolas" w:hAnsi="Consolas" w:eastAsia="Consolas"/>
          <w:color w:val="000000"/>
          <w:sz w:val="17"/>
        </w:rPr>
        <w:t>/*</w:t>
      </w:r>
    </w:p>
    <w:p w14:paraId="0DF926AF">
      <w:pPr>
        <w:pStyle w:val="167"/>
        <w:keepLines w:val="0"/>
      </w:pPr>
      <w:r>
        <w:rPr>
          <w:rFonts w:ascii="Consolas" w:hAnsi="Consolas" w:eastAsia="Consolas"/>
          <w:color w:val="000000"/>
          <w:sz w:val="17"/>
        </w:rPr>
        <w:t xml:space="preserve"> * Задание 6. Реализовать исправленный цикл, выводящий числа от 1 до N.</w:t>
      </w:r>
    </w:p>
    <w:p w14:paraId="6926F338">
      <w:pPr>
        <w:pStyle w:val="167"/>
        <w:keepLines w:val="0"/>
      </w:pPr>
      <w:r>
        <w:rPr>
          <w:rFonts w:ascii="Consolas" w:hAnsi="Consolas" w:eastAsia="Consolas"/>
          <w:color w:val="000000"/>
          <w:sz w:val="17"/>
        </w:rPr>
        <w:t xml:space="preserve"> * Ввод: N от 1 до 1000.</w:t>
      </w:r>
    </w:p>
    <w:p w14:paraId="1E37B7B5">
      <w:pPr>
        <w:pStyle w:val="167"/>
        <w:keepLines w:val="0"/>
      </w:pPr>
      <w:r>
        <w:rPr>
          <w:rFonts w:ascii="Consolas" w:hAnsi="Consolas" w:eastAsia="Consolas"/>
          <w:color w:val="000000"/>
          <w:sz w:val="17"/>
        </w:rPr>
        <w:t xml:space="preserve"> * Вывод: числа 1..N через пробел.</w:t>
      </w:r>
    </w:p>
    <w:p w14:paraId="2C93AEFF">
      <w:pPr>
        <w:pStyle w:val="167"/>
        <w:keepLines w:val="0"/>
      </w:pPr>
      <w:r>
        <w:rPr>
          <w:rFonts w:ascii="Consolas" w:hAnsi="Consolas" w:eastAsia="Consolas"/>
          <w:color w:val="000000"/>
          <w:sz w:val="17"/>
        </w:rPr>
        <w:t xml:space="preserve"> * Пример: 5 -&gt; 1 2 3 4 5.</w:t>
      </w:r>
    </w:p>
    <w:p w14:paraId="32EA626C">
      <w:pPr>
        <w:pStyle w:val="167"/>
        <w:keepLines w:val="0"/>
      </w:pPr>
      <w:r>
        <w:rPr>
          <w:rFonts w:ascii="Consolas" w:hAnsi="Consolas" w:eastAsia="Consolas"/>
          <w:color w:val="000000"/>
          <w:sz w:val="17"/>
        </w:rPr>
        <w:t xml:space="preserve"> */</w:t>
      </w:r>
    </w:p>
    <w:p w14:paraId="21FE03A8">
      <w:pPr>
        <w:pStyle w:val="167"/>
        <w:keepLines w:val="0"/>
      </w:pPr>
      <w:r>
        <w:rPr>
          <w:rFonts w:ascii="Consolas" w:hAnsi="Consolas" w:eastAsia="Consolas"/>
          <w:color w:val="000000"/>
          <w:sz w:val="17"/>
        </w:rPr>
        <w:t>#include &lt;iostream&gt;</w:t>
      </w:r>
    </w:p>
    <w:p w14:paraId="31DB5B3A">
      <w:pPr>
        <w:pStyle w:val="167"/>
        <w:keepLines w:val="0"/>
      </w:pPr>
      <w:r>
        <w:rPr>
          <w:rFonts w:ascii="Consolas" w:hAnsi="Consolas" w:eastAsia="Consolas"/>
          <w:color w:val="000000"/>
          <w:sz w:val="17"/>
        </w:rPr>
        <w:t xml:space="preserve"> </w:t>
      </w:r>
    </w:p>
    <w:p w14:paraId="3F3BA0FA">
      <w:pPr>
        <w:pStyle w:val="167"/>
        <w:keepLines w:val="0"/>
      </w:pPr>
      <w:r>
        <w:rPr>
          <w:rFonts w:ascii="Consolas" w:hAnsi="Consolas" w:eastAsia="Consolas"/>
          <w:color w:val="000000"/>
          <w:sz w:val="17"/>
        </w:rPr>
        <w:t>int main() {</w:t>
      </w:r>
    </w:p>
    <w:p w14:paraId="22905BB6">
      <w:pPr>
        <w:pStyle w:val="167"/>
        <w:keepLines w:val="0"/>
      </w:pPr>
      <w:r>
        <w:rPr>
          <w:rFonts w:ascii="Consolas" w:hAnsi="Consolas" w:eastAsia="Consolas"/>
          <w:color w:val="000000"/>
          <w:sz w:val="17"/>
        </w:rPr>
        <w:t xml:space="preserve">    int n;</w:t>
      </w:r>
    </w:p>
    <w:p w14:paraId="400177F5">
      <w:pPr>
        <w:pStyle w:val="167"/>
        <w:keepLines w:val="0"/>
      </w:pPr>
      <w:r>
        <w:rPr>
          <w:rFonts w:ascii="Consolas" w:hAnsi="Consolas" w:eastAsia="Consolas"/>
          <w:color w:val="000000"/>
          <w:sz w:val="17"/>
        </w:rPr>
        <w:t xml:space="preserve">    if (!(std::cin &gt;&gt; n) || n &lt; 1 || n &gt; 1000) {</w:t>
      </w:r>
    </w:p>
    <w:p w14:paraId="120BE1B4">
      <w:pPr>
        <w:pStyle w:val="167"/>
        <w:keepLines w:val="0"/>
      </w:pPr>
      <w:r>
        <w:rPr>
          <w:rFonts w:ascii="Consolas" w:hAnsi="Consolas" w:eastAsia="Consolas"/>
          <w:color w:val="000000"/>
          <w:sz w:val="17"/>
        </w:rPr>
        <w:t xml:space="preserve">        std::cerr &lt;&lt; "Error\n";</w:t>
      </w:r>
    </w:p>
    <w:p w14:paraId="61A7983E">
      <w:pPr>
        <w:pStyle w:val="167"/>
        <w:keepLines w:val="0"/>
      </w:pPr>
      <w:r>
        <w:rPr>
          <w:rFonts w:ascii="Consolas" w:hAnsi="Consolas" w:eastAsia="Consolas"/>
          <w:color w:val="000000"/>
          <w:sz w:val="17"/>
        </w:rPr>
        <w:t xml:space="preserve">        return 1;</w:t>
      </w:r>
    </w:p>
    <w:p w14:paraId="22075644">
      <w:pPr>
        <w:pStyle w:val="167"/>
        <w:keepLines w:val="0"/>
      </w:pPr>
      <w:r>
        <w:rPr>
          <w:rFonts w:ascii="Consolas" w:hAnsi="Consolas" w:eastAsia="Consolas"/>
          <w:color w:val="000000"/>
          <w:sz w:val="17"/>
        </w:rPr>
        <w:t xml:space="preserve">    }</w:t>
      </w:r>
    </w:p>
    <w:p w14:paraId="46C319F3">
      <w:pPr>
        <w:pStyle w:val="167"/>
        <w:keepLines w:val="0"/>
      </w:pPr>
      <w:r>
        <w:rPr>
          <w:rFonts w:ascii="Consolas" w:hAnsi="Consolas" w:eastAsia="Consolas"/>
          <w:color w:val="000000"/>
          <w:sz w:val="17"/>
        </w:rPr>
        <w:t xml:space="preserve">    for (int i = 1; i &lt;= n; ++i) {</w:t>
      </w:r>
    </w:p>
    <w:p w14:paraId="689BD3A8">
      <w:pPr>
        <w:pStyle w:val="167"/>
        <w:keepLines w:val="0"/>
      </w:pPr>
      <w:r>
        <w:rPr>
          <w:rFonts w:ascii="Consolas" w:hAnsi="Consolas" w:eastAsia="Consolas"/>
          <w:color w:val="000000"/>
          <w:sz w:val="17"/>
        </w:rPr>
        <w:t xml:space="preserve">        std::cout &lt;&lt; i &lt;&lt; (i == n ? '\n' : ' ');</w:t>
      </w:r>
    </w:p>
    <w:p w14:paraId="192338DC">
      <w:pPr>
        <w:pStyle w:val="167"/>
        <w:keepLines w:val="0"/>
      </w:pPr>
      <w:r>
        <w:rPr>
          <w:rFonts w:ascii="Consolas" w:hAnsi="Consolas" w:eastAsia="Consolas"/>
          <w:color w:val="000000"/>
          <w:sz w:val="17"/>
        </w:rPr>
        <w:t xml:space="preserve">    }</w:t>
      </w:r>
    </w:p>
    <w:p w14:paraId="18B859DD">
      <w:pPr>
        <w:pStyle w:val="167"/>
        <w:keepLines w:val="0"/>
      </w:pPr>
      <w:r>
        <w:rPr>
          <w:rFonts w:ascii="Consolas" w:hAnsi="Consolas" w:eastAsia="Consolas"/>
          <w:color w:val="000000"/>
          <w:sz w:val="17"/>
        </w:rPr>
        <w:t xml:space="preserve">    return 0;</w:t>
      </w:r>
    </w:p>
    <w:p w14:paraId="0639414C">
      <w:pPr>
        <w:pStyle w:val="167"/>
        <w:keepLines w:val="0"/>
      </w:pPr>
      <w:r>
        <w:rPr>
          <w:rFonts w:ascii="Consolas" w:hAnsi="Consolas" w:eastAsia="Consolas"/>
          <w:color w:val="000000"/>
          <w:sz w:val="17"/>
        </w:rPr>
        <w:t>}</w:t>
      </w:r>
    </w:p>
    <w:p w14:paraId="2EAA7E8B">
      <w:pPr>
        <w:pStyle w:val="167"/>
        <w:keepLines w:val="0"/>
      </w:pPr>
      <w:r>
        <w:rPr>
          <w:rFonts w:ascii="Consolas" w:hAnsi="Consolas" w:eastAsia="Consolas"/>
          <w:color w:val="000000"/>
          <w:sz w:val="17"/>
        </w:rPr>
        <w:t xml:space="preserve"> </w:t>
      </w:r>
    </w:p>
    <w:p w14:paraId="668F20BB"/>
    <w:p w14:paraId="2ADA9D92">
      <w:pPr>
        <w:jc w:val="both"/>
      </w:pPr>
      <w:r>
        <w:rPr>
          <w:rFonts w:ascii="Times New Roman" w:hAnsi="Times New Roman" w:eastAsia="Times New Roman"/>
          <w:b/>
          <w:color w:val="000000"/>
          <w:sz w:val="24"/>
        </w:rPr>
        <w:t>Пример входных данных:</w:t>
      </w:r>
    </w:p>
    <w:p w14:paraId="086AD9DD">
      <w:pPr>
        <w:pStyle w:val="167"/>
        <w:keepLines w:val="0"/>
      </w:pPr>
      <w:r>
        <w:rPr>
          <w:rFonts w:ascii="Consolas" w:hAnsi="Consolas" w:eastAsia="Consolas"/>
          <w:color w:val="000000"/>
          <w:sz w:val="17"/>
        </w:rPr>
        <w:t>5</w:t>
      </w:r>
    </w:p>
    <w:p w14:paraId="497BFDF1"/>
    <w:p w14:paraId="35C23884">
      <w:pPr>
        <w:jc w:val="both"/>
      </w:pPr>
      <w:r>
        <w:rPr>
          <w:rFonts w:ascii="Times New Roman" w:hAnsi="Times New Roman" w:eastAsia="Times New Roman"/>
          <w:b/>
          <w:color w:val="000000"/>
          <w:sz w:val="24"/>
        </w:rPr>
        <w:t>Пример выходных данных:</w:t>
      </w:r>
    </w:p>
    <w:p w14:paraId="2438F03E">
      <w:pPr>
        <w:pStyle w:val="167"/>
        <w:keepLines w:val="0"/>
      </w:pPr>
      <w:r>
        <w:rPr>
          <w:rFonts w:ascii="Consolas" w:hAnsi="Consolas" w:eastAsia="Consolas"/>
          <w:color w:val="000000"/>
          <w:sz w:val="17"/>
        </w:rPr>
        <w:t>1 2 3 4 5</w:t>
      </w:r>
    </w:p>
    <w:p w14:paraId="40D118E0"/>
    <w:p w14:paraId="669EF082">
      <w:pPr>
        <w:jc w:val="both"/>
      </w:pPr>
      <w:r>
        <w:rPr>
          <w:rFonts w:ascii="Times New Roman" w:hAnsi="Times New Roman" w:eastAsia="Times New Roman"/>
          <w:b/>
          <w:color w:val="000000"/>
          <w:sz w:val="24"/>
        </w:rPr>
        <w:t>Граничные случаи:</w:t>
      </w:r>
      <w:r>
        <w:rPr>
          <w:rFonts w:ascii="Times New Roman" w:hAnsi="Times New Roman" w:eastAsia="Times New Roman"/>
          <w:color w:val="000000"/>
          <w:sz w:val="24"/>
        </w:rPr>
        <w:t xml:space="preserve"> Значения вне диапазона и неверный формат дают </w:t>
      </w:r>
      <w:r>
        <w:rPr>
          <w:rFonts w:ascii="Consolas" w:hAnsi="Consolas" w:eastAsia="Consolas"/>
          <w:color w:val="000000"/>
          <w:sz w:val="20"/>
        </w:rPr>
        <w:t>Error</w:t>
      </w:r>
      <w:r>
        <w:rPr>
          <w:rFonts w:ascii="Times New Roman" w:hAnsi="Times New Roman" w:eastAsia="Times New Roman"/>
          <w:color w:val="000000"/>
          <w:sz w:val="24"/>
        </w:rPr>
        <w:t>.</w:t>
      </w:r>
    </w:p>
    <w:p w14:paraId="13D3709F">
      <w:pPr>
        <w:jc w:val="both"/>
      </w:pPr>
      <w:r>
        <w:rPr>
          <w:rFonts w:ascii="Times New Roman" w:hAnsi="Times New Roman" w:eastAsia="Times New Roman"/>
          <w:b/>
          <w:color w:val="000000"/>
          <w:sz w:val="24"/>
        </w:rPr>
        <w:t>Компиляция и запуск:</w:t>
      </w:r>
    </w:p>
    <w:p w14:paraId="0ED8B749">
      <w:pPr>
        <w:pStyle w:val="167"/>
        <w:keepLines w:val="0"/>
      </w:pPr>
      <w:r>
        <w:rPr>
          <w:rFonts w:ascii="Consolas" w:hAnsi="Consolas" w:eastAsia="Consolas"/>
          <w:color w:val="000000"/>
          <w:sz w:val="17"/>
        </w:rPr>
        <w:t>g++ -std=c++17 -Wall -Wextra -Wpedantic main.cpp -o program</w:t>
      </w:r>
    </w:p>
    <w:p w14:paraId="04B40868">
      <w:pPr>
        <w:pStyle w:val="167"/>
        <w:keepLines w:val="0"/>
      </w:pPr>
      <w:r>
        <w:rPr>
          <w:rFonts w:ascii="Consolas" w:hAnsi="Consolas" w:eastAsia="Consolas"/>
          <w:color w:val="000000"/>
          <w:sz w:val="17"/>
        </w:rPr>
        <w:t>./program</w:t>
      </w:r>
    </w:p>
    <w:p w14:paraId="5809F29B"/>
    <w:p w14:paraId="7DF16671">
      <w:pPr>
        <w:pStyle w:val="4"/>
      </w:pPr>
      <w:bookmarkStart w:id="12" w:name="_Toc9245"/>
      <w:r>
        <w:rPr>
          <w:rFonts w:ascii="Times New Roman" w:hAnsi="Times New Roman" w:eastAsia="Times New Roman"/>
          <w:color w:val="000000"/>
          <w:sz w:val="24"/>
        </w:rPr>
        <w:t>Задание 7. Строки и длина UTF-8</w:t>
      </w:r>
      <w:bookmarkEnd w:id="12"/>
    </w:p>
    <w:p w14:paraId="42467231">
      <w:pPr>
        <w:ind w:firstLine="0"/>
      </w:pPr>
      <w:r>
        <w:fldChar w:fldCharType="begin"/>
      </w:r>
      <w:r>
        <w:instrText xml:space="preserve"> HYPERLINK "https://github.com/egsesekina/programming-c-cpp/tree/main/tasks/combined/task_07"</w:instrText>
      </w:r>
      <w:r>
        <w:fldChar w:fldCharType="separate"/>
      </w:r>
      <w:r>
        <w:rPr>
          <w:color w:val="0563C1"/>
          <w:u w:val="single"/>
        </w:rPr>
        <w:t>Исходные файлы задания в репозитории</w:t>
      </w:r>
      <w:r>
        <w:rPr>
          <w:color w:val="0563C1"/>
          <w:u w:val="single"/>
        </w:rPr>
        <w:fldChar w:fldCharType="end"/>
      </w:r>
    </w:p>
    <w:p w14:paraId="55F9C052">
      <w:pPr>
        <w:pStyle w:val="5"/>
      </w:pPr>
      <w:r>
        <w:rPr>
          <w:rFonts w:ascii="Times New Roman" w:hAnsi="Times New Roman" w:eastAsia="Times New Roman"/>
          <w:color w:val="000000"/>
          <w:sz w:val="24"/>
        </w:rPr>
        <w:t>Теоретическая часть</w:t>
      </w:r>
    </w:p>
    <w:p w14:paraId="7DC481D3">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Какой заголовочный файл объявляет </w:t>
      </w:r>
      <w:r>
        <w:rPr>
          <w:rFonts w:ascii="Consolas" w:hAnsi="Consolas" w:eastAsia="Consolas"/>
          <w:color w:val="000000"/>
          <w:sz w:val="20"/>
        </w:rPr>
        <w:t>std::string</w:t>
      </w:r>
      <w:r>
        <w:rPr>
          <w:rFonts w:ascii="Times New Roman" w:hAnsi="Times New Roman" w:eastAsia="Times New Roman"/>
          <w:color w:val="000000"/>
          <w:sz w:val="24"/>
        </w:rPr>
        <w:t>? Выберите ответ и объясните свой выбор.</w:t>
      </w:r>
    </w:p>
    <w:p w14:paraId="6F2D70D6">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&lt;cmath&gt;</w:t>
      </w:r>
    </w:p>
    <w:p w14:paraId="4343C6C1">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&lt;string&gt;</w:t>
      </w:r>
    </w:p>
    <w:p w14:paraId="72C3ECBE">
      <w:pPr>
        <w:pStyle w:val="23"/>
        <w:ind w:firstLine="0"/>
      </w:pPr>
      <w:r>
        <w:rPr>
          <w:rFonts w:ascii="Times New Roman" w:hAnsi="Times New Roman" w:eastAsia="Times New Roman"/>
          <w:color w:val="000000"/>
          <w:sz w:val="24"/>
        </w:rPr>
        <w:t xml:space="preserve">В) </w:t>
      </w:r>
      <w:r>
        <w:rPr>
          <w:rFonts w:ascii="Consolas" w:hAnsi="Consolas" w:eastAsia="Consolas"/>
          <w:color w:val="000000"/>
          <w:sz w:val="20"/>
        </w:rPr>
        <w:t>&lt;fstream&gt;</w:t>
      </w:r>
    </w:p>
    <w:p w14:paraId="67D08A69">
      <w:pPr>
        <w:pStyle w:val="23"/>
        <w:ind w:firstLine="0"/>
      </w:pPr>
      <w:r>
        <w:rPr>
          <w:rFonts w:ascii="Times New Roman" w:hAnsi="Times New Roman" w:eastAsia="Times New Roman"/>
          <w:color w:val="000000"/>
          <w:sz w:val="24"/>
        </w:rPr>
        <w:t xml:space="preserve">Г) </w:t>
      </w:r>
      <w:r>
        <w:rPr>
          <w:rFonts w:ascii="Consolas" w:hAnsi="Consolas" w:eastAsia="Consolas"/>
          <w:color w:val="000000"/>
          <w:sz w:val="20"/>
        </w:rPr>
        <w:t>&lt;cstdlib&gt;</w:t>
      </w:r>
    </w:p>
    <w:p w14:paraId="450255A0">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Б) </w:t>
      </w:r>
      <w:r>
        <w:rPr>
          <w:rFonts w:ascii="Consolas" w:hAnsi="Consolas" w:eastAsia="Consolas"/>
          <w:color w:val="000000"/>
          <w:sz w:val="20"/>
        </w:rPr>
        <w:t>&lt;string&gt;</w:t>
      </w:r>
      <w:r>
        <w:rPr>
          <w:rFonts w:ascii="Times New Roman" w:hAnsi="Times New Roman" w:eastAsia="Times New Roman"/>
          <w:color w:val="000000"/>
          <w:sz w:val="24"/>
        </w:rPr>
        <w:t>.</w:t>
      </w:r>
    </w:p>
    <w:p w14:paraId="723293C9">
      <w:pPr>
        <w:jc w:val="both"/>
      </w:pPr>
      <w:r>
        <w:rPr>
          <w:rFonts w:ascii="Times New Roman" w:hAnsi="Times New Roman" w:eastAsia="Times New Roman"/>
          <w:b/>
          <w:color w:val="000000"/>
          <w:sz w:val="24"/>
        </w:rPr>
        <w:t>Эталонное объяснение:</w:t>
      </w:r>
      <w:r>
        <w:rPr>
          <w:rFonts w:ascii="Times New Roman" w:hAnsi="Times New Roman" w:eastAsia="Times New Roman"/>
          <w:color w:val="000000"/>
          <w:sz w:val="24"/>
        </w:rPr>
        <w:t xml:space="preserve"> </w:t>
      </w:r>
      <w:r>
        <w:rPr>
          <w:rFonts w:ascii="Consolas" w:hAnsi="Consolas" w:eastAsia="Consolas"/>
          <w:color w:val="000000"/>
          <w:sz w:val="20"/>
        </w:rPr>
        <w:t>std::string</w:t>
      </w:r>
      <w:r>
        <w:rPr>
          <w:rFonts w:ascii="Times New Roman" w:hAnsi="Times New Roman" w:eastAsia="Times New Roman"/>
          <w:color w:val="000000"/>
          <w:sz w:val="24"/>
        </w:rPr>
        <w:t xml:space="preserve"> объявлен в </w:t>
      </w:r>
      <w:r>
        <w:rPr>
          <w:rFonts w:ascii="Consolas" w:hAnsi="Consolas" w:eastAsia="Consolas"/>
          <w:color w:val="000000"/>
          <w:sz w:val="20"/>
        </w:rPr>
        <w:t>&lt;string&gt;</w:t>
      </w:r>
      <w:r>
        <w:rPr>
          <w:rFonts w:ascii="Times New Roman" w:hAnsi="Times New Roman" w:eastAsia="Times New Roman"/>
          <w:color w:val="000000"/>
          <w:sz w:val="24"/>
        </w:rPr>
        <w:t xml:space="preserve">. </w:t>
      </w:r>
      <w:r>
        <w:rPr>
          <w:rFonts w:ascii="Consolas" w:hAnsi="Consolas" w:eastAsia="Consolas"/>
          <w:color w:val="000000"/>
          <w:sz w:val="20"/>
        </w:rPr>
        <w:t>&lt;cmath&gt;</w:t>
      </w:r>
      <w:r>
        <w:rPr>
          <w:rFonts w:ascii="Times New Roman" w:hAnsi="Times New Roman" w:eastAsia="Times New Roman"/>
          <w:color w:val="000000"/>
          <w:sz w:val="24"/>
        </w:rPr>
        <w:t xml:space="preserve"> содержит математические функции, </w:t>
      </w:r>
      <w:r>
        <w:rPr>
          <w:rFonts w:ascii="Consolas" w:hAnsi="Consolas" w:eastAsia="Consolas"/>
          <w:color w:val="000000"/>
          <w:sz w:val="20"/>
        </w:rPr>
        <w:t>&lt;fstream&gt;</w:t>
      </w:r>
      <w:r>
        <w:rPr>
          <w:rFonts w:ascii="Times New Roman" w:hAnsi="Times New Roman" w:eastAsia="Times New Roman"/>
          <w:color w:val="000000"/>
          <w:sz w:val="24"/>
        </w:rPr>
        <w:t xml:space="preserve"> — файловые потоки, </w:t>
      </w:r>
      <w:r>
        <w:rPr>
          <w:rFonts w:ascii="Consolas" w:hAnsi="Consolas" w:eastAsia="Consolas"/>
          <w:color w:val="000000"/>
          <w:sz w:val="20"/>
        </w:rPr>
        <w:t>&lt;cstdlib&gt;</w:t>
      </w:r>
      <w:r>
        <w:rPr>
          <w:rFonts w:ascii="Times New Roman" w:hAnsi="Times New Roman" w:eastAsia="Times New Roman"/>
          <w:color w:val="000000"/>
          <w:sz w:val="24"/>
        </w:rPr>
        <w:t xml:space="preserve"> — общие функции библиотеки C. Подключение </w:t>
      </w:r>
      <w:r>
        <w:rPr>
          <w:rFonts w:ascii="Consolas" w:hAnsi="Consolas" w:eastAsia="Consolas"/>
          <w:color w:val="000000"/>
          <w:sz w:val="20"/>
        </w:rPr>
        <w:t>&lt;iostream&gt;</w:t>
      </w:r>
      <w:r>
        <w:rPr>
          <w:rFonts w:ascii="Times New Roman" w:hAnsi="Times New Roman" w:eastAsia="Times New Roman"/>
          <w:color w:val="000000"/>
          <w:sz w:val="24"/>
        </w:rPr>
        <w:t xml:space="preserve"> иногда косвенно делает </w:t>
      </w:r>
      <w:r>
        <w:rPr>
          <w:rFonts w:ascii="Consolas" w:hAnsi="Consolas" w:eastAsia="Consolas"/>
          <w:color w:val="000000"/>
          <w:sz w:val="20"/>
        </w:rPr>
        <w:t>std::string</w:t>
      </w:r>
      <w:r>
        <w:rPr>
          <w:rFonts w:ascii="Times New Roman" w:hAnsi="Times New Roman" w:eastAsia="Times New Roman"/>
          <w:color w:val="000000"/>
          <w:sz w:val="24"/>
        </w:rPr>
        <w:t xml:space="preserve"> доступным в конкретной реализации, но полагаться на транзитивные включения нельзя.</w:t>
      </w:r>
    </w:p>
    <w:p w14:paraId="7B45A968">
      <w:pPr>
        <w:pStyle w:val="5"/>
      </w:pPr>
      <w:r>
        <w:rPr>
          <w:rFonts w:ascii="Times New Roman" w:hAnsi="Times New Roman" w:eastAsia="Times New Roman"/>
          <w:color w:val="000000"/>
          <w:sz w:val="24"/>
        </w:rPr>
        <w:t>Практическая часть</w:t>
      </w:r>
    </w:p>
    <w:p w14:paraId="0832B0A8">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Напишите программу, которая считывает строку UTF-8 и выводит число Unicode-кодовых точек, а не число байтов.</w:t>
      </w:r>
    </w:p>
    <w:p w14:paraId="522CBB78">
      <w:pPr>
        <w:jc w:val="both"/>
      </w:pPr>
      <w:r>
        <w:rPr>
          <w:rFonts w:ascii="Times New Roman" w:hAnsi="Times New Roman" w:eastAsia="Times New Roman"/>
          <w:b/>
          <w:color w:val="000000"/>
          <w:sz w:val="24"/>
        </w:rPr>
        <w:t>Формат входных данных:</w:t>
      </w:r>
      <w:r>
        <w:rPr>
          <w:rFonts w:ascii="Times New Roman" w:hAnsi="Times New Roman" w:eastAsia="Times New Roman"/>
          <w:color w:val="000000"/>
          <w:sz w:val="24"/>
        </w:rPr>
        <w:t xml:space="preserve"> Одна строка в корректной кодировке UTF-8.</w:t>
      </w:r>
    </w:p>
    <w:p w14:paraId="418F8FF3">
      <w:pPr>
        <w:jc w:val="both"/>
      </w:pPr>
      <w:r>
        <w:rPr>
          <w:rFonts w:ascii="Times New Roman" w:hAnsi="Times New Roman" w:eastAsia="Times New Roman"/>
          <w:b/>
          <w:color w:val="000000"/>
          <w:sz w:val="24"/>
        </w:rPr>
        <w:t>Формат выходных данных:</w:t>
      </w:r>
      <w:r>
        <w:rPr>
          <w:rFonts w:ascii="Times New Roman" w:hAnsi="Times New Roman" w:eastAsia="Times New Roman"/>
          <w:color w:val="000000"/>
          <w:sz w:val="24"/>
        </w:rPr>
        <w:t xml:space="preserve"> Количество кодовых точек. При нарушении формата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14EEDDB6">
      <w:pPr>
        <w:jc w:val="both"/>
      </w:pPr>
      <w:r>
        <w:rPr>
          <w:rFonts w:ascii="Times New Roman" w:hAnsi="Times New Roman" w:eastAsia="Times New Roman"/>
          <w:b/>
          <w:color w:val="000000"/>
          <w:sz w:val="24"/>
        </w:rPr>
        <w:t>Разбор решения:</w:t>
      </w:r>
      <w:r>
        <w:rPr>
          <w:rFonts w:ascii="Times New Roman" w:hAnsi="Times New Roman" w:eastAsia="Times New Roman"/>
          <w:color w:val="000000"/>
          <w:sz w:val="24"/>
        </w:rPr>
        <w:t xml:space="preserve"> </w:t>
      </w:r>
      <w:r>
        <w:rPr>
          <w:rFonts w:ascii="Consolas" w:hAnsi="Consolas" w:eastAsia="Consolas"/>
          <w:color w:val="000000"/>
          <w:sz w:val="20"/>
        </w:rPr>
        <w:t>std::string::size()</w:t>
      </w:r>
      <w:r>
        <w:rPr>
          <w:rFonts w:ascii="Times New Roman" w:hAnsi="Times New Roman" w:eastAsia="Times New Roman"/>
          <w:color w:val="000000"/>
          <w:sz w:val="24"/>
        </w:rPr>
        <w:t xml:space="preserve"> возвращает байты. Программа определяет длину UTF-8-последовательности по старшему байту и проверяет байты продолжения.</w:t>
      </w:r>
    </w:p>
    <w:p w14:paraId="08BDC9E0">
      <w:pPr>
        <w:jc w:val="both"/>
      </w:pPr>
      <w:r>
        <w:rPr>
          <w:rFonts w:ascii="Times New Roman" w:hAnsi="Times New Roman" w:eastAsia="Times New Roman"/>
          <w:b/>
          <w:color w:val="000000"/>
          <w:sz w:val="24"/>
        </w:rPr>
        <w:t>Алгоритм:</w:t>
      </w:r>
    </w:p>
    <w:p w14:paraId="6C0CC0CE">
      <w:pPr>
        <w:ind w:left="425" w:hanging="255"/>
      </w:pPr>
      <w:r>
        <w:rPr>
          <w:rFonts w:ascii="Times New Roman" w:hAnsi="Times New Roman" w:eastAsia="Times New Roman"/>
          <w:color w:val="000000"/>
          <w:sz w:val="24"/>
        </w:rPr>
        <w:t>1. считать строку целиком.</w:t>
      </w:r>
    </w:p>
    <w:p w14:paraId="17835A3B">
      <w:pPr>
        <w:ind w:left="425" w:hanging="255"/>
      </w:pPr>
      <w:r>
        <w:rPr>
          <w:rFonts w:ascii="Times New Roman" w:hAnsi="Times New Roman" w:eastAsia="Times New Roman"/>
          <w:color w:val="000000"/>
          <w:sz w:val="24"/>
        </w:rPr>
        <w:t>2. определить длину очередной UTF-8-последовательности.</w:t>
      </w:r>
    </w:p>
    <w:p w14:paraId="7886DF30">
      <w:pPr>
        <w:ind w:left="425" w:hanging="255"/>
      </w:pPr>
      <w:r>
        <w:rPr>
          <w:rFonts w:ascii="Times New Roman" w:hAnsi="Times New Roman" w:eastAsia="Times New Roman"/>
          <w:color w:val="000000"/>
          <w:sz w:val="24"/>
        </w:rPr>
        <w:t>3. проверить байты продолжения.</w:t>
      </w:r>
    </w:p>
    <w:p w14:paraId="354B7C02">
      <w:pPr>
        <w:ind w:left="425" w:hanging="255"/>
      </w:pPr>
      <w:r>
        <w:rPr>
          <w:rFonts w:ascii="Times New Roman" w:hAnsi="Times New Roman" w:eastAsia="Times New Roman"/>
          <w:color w:val="000000"/>
          <w:sz w:val="24"/>
        </w:rPr>
        <w:t>4. увеличить число символов и перейти к следующей последовательности.</w:t>
      </w:r>
    </w:p>
    <w:p w14:paraId="09BC8CBC">
      <w:pPr>
        <w:jc w:val="both"/>
      </w:pPr>
      <w:r>
        <w:rPr>
          <w:rFonts w:ascii="Times New Roman" w:hAnsi="Times New Roman" w:eastAsia="Times New Roman"/>
          <w:b/>
          <w:color w:val="000000"/>
          <w:sz w:val="24"/>
        </w:rPr>
        <w:t>Исходный код:</w:t>
      </w:r>
      <w:r>
        <w:rPr>
          <w:rFonts w:ascii="Times New Roman" w:hAnsi="Times New Roman" w:eastAsia="Times New Roman"/>
          <w:color w:val="000000"/>
          <w:sz w:val="24"/>
        </w:rPr>
        <w:t xml:space="preserve"> </w:t>
      </w:r>
      <w:r>
        <w:fldChar w:fldCharType="begin"/>
      </w:r>
      <w:r>
        <w:instrText xml:space="preserve"> HYPERLINK "https://github.com/egsesekina/programming-c-cpp/blob/main/tasks/combined/task_07/main.cpp"</w:instrText>
      </w:r>
      <w:r>
        <w:fldChar w:fldCharType="separate"/>
      </w:r>
      <w:r>
        <w:rPr>
          <w:color w:val="0563C1"/>
          <w:u w:val="single"/>
        </w:rPr>
        <w:t>main.cpp</w:t>
      </w:r>
      <w:r>
        <w:rPr>
          <w:color w:val="0563C1"/>
          <w:u w:val="single"/>
        </w:rPr>
        <w:fldChar w:fldCharType="end"/>
      </w:r>
    </w:p>
    <w:p w14:paraId="35D9FF80">
      <w:pPr>
        <w:pStyle w:val="167"/>
        <w:keepLines w:val="0"/>
      </w:pPr>
      <w:r>
        <w:rPr>
          <w:rFonts w:ascii="Consolas" w:hAnsi="Consolas" w:eastAsia="Consolas"/>
          <w:color w:val="000000"/>
          <w:sz w:val="17"/>
        </w:rPr>
        <w:t>/*</w:t>
      </w:r>
    </w:p>
    <w:p w14:paraId="44DCBD72">
      <w:pPr>
        <w:pStyle w:val="167"/>
        <w:keepLines w:val="0"/>
      </w:pPr>
      <w:r>
        <w:rPr>
          <w:rFonts w:ascii="Consolas" w:hAnsi="Consolas" w:eastAsia="Consolas"/>
          <w:color w:val="000000"/>
          <w:sz w:val="17"/>
        </w:rPr>
        <w:t xml:space="preserve"> * Задание 7. Подсчитать число Unicode-символов в корректной строке UTF-8.</w:t>
      </w:r>
    </w:p>
    <w:p w14:paraId="2D03A2BE">
      <w:pPr>
        <w:pStyle w:val="167"/>
        <w:keepLines w:val="0"/>
      </w:pPr>
      <w:r>
        <w:rPr>
          <w:rFonts w:ascii="Consolas" w:hAnsi="Consolas" w:eastAsia="Consolas"/>
          <w:color w:val="000000"/>
          <w:sz w:val="17"/>
        </w:rPr>
        <w:t xml:space="preserve"> * Ввод: одна строка UTF-8.</w:t>
      </w:r>
    </w:p>
    <w:p w14:paraId="04A3E07E">
      <w:pPr>
        <w:pStyle w:val="167"/>
        <w:keepLines w:val="0"/>
      </w:pPr>
      <w:r>
        <w:rPr>
          <w:rFonts w:ascii="Consolas" w:hAnsi="Consolas" w:eastAsia="Consolas"/>
          <w:color w:val="000000"/>
          <w:sz w:val="17"/>
        </w:rPr>
        <w:t xml:space="preserve"> * Вывод: количество кодовых точек, а не байтов.</w:t>
      </w:r>
    </w:p>
    <w:p w14:paraId="119CEE47">
      <w:pPr>
        <w:pStyle w:val="167"/>
        <w:keepLines w:val="0"/>
      </w:pPr>
      <w:r>
        <w:rPr>
          <w:rFonts w:ascii="Consolas" w:hAnsi="Consolas" w:eastAsia="Consolas"/>
          <w:color w:val="000000"/>
          <w:sz w:val="17"/>
        </w:rPr>
        <w:t xml:space="preserve"> * Пример: Привет мир -&gt; 10.</w:t>
      </w:r>
    </w:p>
    <w:p w14:paraId="37990654">
      <w:pPr>
        <w:pStyle w:val="167"/>
        <w:keepLines w:val="0"/>
      </w:pPr>
      <w:r>
        <w:rPr>
          <w:rFonts w:ascii="Consolas" w:hAnsi="Consolas" w:eastAsia="Consolas"/>
          <w:color w:val="000000"/>
          <w:sz w:val="17"/>
        </w:rPr>
        <w:t xml:space="preserve"> */</w:t>
      </w:r>
    </w:p>
    <w:p w14:paraId="6C85AA9B">
      <w:pPr>
        <w:pStyle w:val="167"/>
        <w:keepLines w:val="0"/>
      </w:pPr>
      <w:r>
        <w:rPr>
          <w:rFonts w:ascii="Consolas" w:hAnsi="Consolas" w:eastAsia="Consolas"/>
          <w:color w:val="000000"/>
          <w:sz w:val="17"/>
        </w:rPr>
        <w:t>#include &lt;iostream&gt;</w:t>
      </w:r>
    </w:p>
    <w:p w14:paraId="6BF53AA4">
      <w:pPr>
        <w:pStyle w:val="167"/>
        <w:keepLines w:val="0"/>
      </w:pPr>
      <w:r>
        <w:rPr>
          <w:rFonts w:ascii="Consolas" w:hAnsi="Consolas" w:eastAsia="Consolas"/>
          <w:color w:val="000000"/>
          <w:sz w:val="17"/>
        </w:rPr>
        <w:t>#include &lt;string&gt;</w:t>
      </w:r>
    </w:p>
    <w:p w14:paraId="0F8F47C5">
      <w:pPr>
        <w:pStyle w:val="167"/>
        <w:keepLines w:val="0"/>
      </w:pPr>
      <w:r>
        <w:rPr>
          <w:rFonts w:ascii="Consolas" w:hAnsi="Consolas" w:eastAsia="Consolas"/>
          <w:color w:val="000000"/>
          <w:sz w:val="17"/>
        </w:rPr>
        <w:t xml:space="preserve"> </w:t>
      </w:r>
    </w:p>
    <w:p w14:paraId="66036DAD">
      <w:pPr>
        <w:pStyle w:val="167"/>
        <w:keepLines w:val="0"/>
      </w:pPr>
      <w:r>
        <w:rPr>
          <w:rFonts w:ascii="Consolas" w:hAnsi="Consolas" w:eastAsia="Consolas"/>
          <w:color w:val="000000"/>
          <w:sz w:val="17"/>
        </w:rPr>
        <w:t>bool utf8Length(const std::string&amp; text, std::size_t&amp; count) {</w:t>
      </w:r>
    </w:p>
    <w:p w14:paraId="23441082">
      <w:pPr>
        <w:pStyle w:val="167"/>
        <w:keepLines w:val="0"/>
      </w:pPr>
      <w:r>
        <w:rPr>
          <w:rFonts w:ascii="Consolas" w:hAnsi="Consolas" w:eastAsia="Consolas"/>
          <w:color w:val="000000"/>
          <w:sz w:val="17"/>
        </w:rPr>
        <w:t xml:space="preserve">    count = 0;</w:t>
      </w:r>
    </w:p>
    <w:p w14:paraId="58C5EE6A">
      <w:pPr>
        <w:pStyle w:val="167"/>
        <w:keepLines w:val="0"/>
      </w:pPr>
      <w:r>
        <w:rPr>
          <w:rFonts w:ascii="Consolas" w:hAnsi="Consolas" w:eastAsia="Consolas"/>
          <w:color w:val="000000"/>
          <w:sz w:val="17"/>
        </w:rPr>
        <w:t xml:space="preserve">    for (std::size_t i = 0; i &lt; text.size();) {</w:t>
      </w:r>
    </w:p>
    <w:p w14:paraId="097F6483">
      <w:pPr>
        <w:pStyle w:val="167"/>
        <w:keepLines w:val="0"/>
      </w:pPr>
      <w:r>
        <w:rPr>
          <w:rFonts w:ascii="Consolas" w:hAnsi="Consolas" w:eastAsia="Consolas"/>
          <w:color w:val="000000"/>
          <w:sz w:val="17"/>
        </w:rPr>
        <w:t xml:space="preserve">        const unsigned char lead = static_cast&lt;unsigned char&gt;(text[i]);</w:t>
      </w:r>
    </w:p>
    <w:p w14:paraId="0153B6C1">
      <w:pPr>
        <w:pStyle w:val="167"/>
        <w:keepLines w:val="0"/>
      </w:pPr>
      <w:r>
        <w:rPr>
          <w:rFonts w:ascii="Consolas" w:hAnsi="Consolas" w:eastAsia="Consolas"/>
          <w:color w:val="000000"/>
          <w:sz w:val="17"/>
        </w:rPr>
        <w:t xml:space="preserve">        std::size_t length = 0;</w:t>
      </w:r>
    </w:p>
    <w:p w14:paraId="613B8458">
      <w:pPr>
        <w:pStyle w:val="167"/>
        <w:keepLines w:val="0"/>
      </w:pPr>
      <w:r>
        <w:rPr>
          <w:rFonts w:ascii="Consolas" w:hAnsi="Consolas" w:eastAsia="Consolas"/>
          <w:color w:val="000000"/>
          <w:sz w:val="17"/>
        </w:rPr>
        <w:t xml:space="preserve">        if (lead &lt;= 0x7F) length = 1;</w:t>
      </w:r>
    </w:p>
    <w:p w14:paraId="6DD592C0">
      <w:pPr>
        <w:pStyle w:val="167"/>
        <w:keepLines w:val="0"/>
      </w:pPr>
      <w:r>
        <w:rPr>
          <w:rFonts w:ascii="Consolas" w:hAnsi="Consolas" w:eastAsia="Consolas"/>
          <w:color w:val="000000"/>
          <w:sz w:val="17"/>
        </w:rPr>
        <w:t xml:space="preserve">        else if (lead &gt;= 0xC2 &amp;&amp; lead &lt;= 0xDF) length = 2;</w:t>
      </w:r>
    </w:p>
    <w:p w14:paraId="03C78D64">
      <w:pPr>
        <w:pStyle w:val="167"/>
        <w:keepLines w:val="0"/>
      </w:pPr>
      <w:r>
        <w:rPr>
          <w:rFonts w:ascii="Consolas" w:hAnsi="Consolas" w:eastAsia="Consolas"/>
          <w:color w:val="000000"/>
          <w:sz w:val="17"/>
        </w:rPr>
        <w:t xml:space="preserve">        else if (lead &gt;= 0xE0 &amp;&amp; lead &lt;= 0xEF) length = 3;</w:t>
      </w:r>
    </w:p>
    <w:p w14:paraId="0992FFD1">
      <w:pPr>
        <w:pStyle w:val="167"/>
        <w:keepLines w:val="0"/>
      </w:pPr>
      <w:r>
        <w:rPr>
          <w:rFonts w:ascii="Consolas" w:hAnsi="Consolas" w:eastAsia="Consolas"/>
          <w:color w:val="000000"/>
          <w:sz w:val="17"/>
        </w:rPr>
        <w:t xml:space="preserve">        else if (lead &gt;= 0xF0 &amp;&amp; lead &lt;= 0xF4) length = 4;</w:t>
      </w:r>
    </w:p>
    <w:p w14:paraId="1A8D73FE">
      <w:pPr>
        <w:pStyle w:val="167"/>
        <w:keepLines w:val="0"/>
      </w:pPr>
      <w:r>
        <w:rPr>
          <w:rFonts w:ascii="Consolas" w:hAnsi="Consolas" w:eastAsia="Consolas"/>
          <w:color w:val="000000"/>
          <w:sz w:val="17"/>
        </w:rPr>
        <w:t xml:space="preserve">        else return false;</w:t>
      </w:r>
    </w:p>
    <w:p w14:paraId="0538A6F6">
      <w:pPr>
        <w:pStyle w:val="167"/>
        <w:keepLines w:val="0"/>
      </w:pPr>
      <w:r>
        <w:rPr>
          <w:rFonts w:ascii="Consolas" w:hAnsi="Consolas" w:eastAsia="Consolas"/>
          <w:color w:val="000000"/>
          <w:sz w:val="17"/>
        </w:rPr>
        <w:t xml:space="preserve"> </w:t>
      </w:r>
    </w:p>
    <w:p w14:paraId="4DCC89E8">
      <w:pPr>
        <w:pStyle w:val="167"/>
        <w:keepLines w:val="0"/>
      </w:pPr>
      <w:r>
        <w:rPr>
          <w:rFonts w:ascii="Consolas" w:hAnsi="Consolas" w:eastAsia="Consolas"/>
          <w:color w:val="000000"/>
          <w:sz w:val="17"/>
        </w:rPr>
        <w:t xml:space="preserve">        if (i + length &gt; text.size()) return false;</w:t>
      </w:r>
    </w:p>
    <w:p w14:paraId="4509EAB2">
      <w:pPr>
        <w:pStyle w:val="167"/>
        <w:keepLines w:val="0"/>
      </w:pPr>
      <w:r>
        <w:rPr>
          <w:rFonts w:ascii="Consolas" w:hAnsi="Consolas" w:eastAsia="Consolas"/>
          <w:color w:val="000000"/>
          <w:sz w:val="17"/>
        </w:rPr>
        <w:t xml:space="preserve">        for (std::size_t j = 1; j &lt; length; ++j) {</w:t>
      </w:r>
    </w:p>
    <w:p w14:paraId="47F4DCF8">
      <w:pPr>
        <w:pStyle w:val="167"/>
        <w:keepLines w:val="0"/>
      </w:pPr>
      <w:r>
        <w:rPr>
          <w:rFonts w:ascii="Consolas" w:hAnsi="Consolas" w:eastAsia="Consolas"/>
          <w:color w:val="000000"/>
          <w:sz w:val="17"/>
        </w:rPr>
        <w:t xml:space="preserve">            const unsigned char byte = static_cast&lt;unsigned char&gt;(text[i + j]);</w:t>
      </w:r>
    </w:p>
    <w:p w14:paraId="2313CC07">
      <w:pPr>
        <w:pStyle w:val="167"/>
        <w:keepLines w:val="0"/>
      </w:pPr>
      <w:r>
        <w:rPr>
          <w:rFonts w:ascii="Consolas" w:hAnsi="Consolas" w:eastAsia="Consolas"/>
          <w:color w:val="000000"/>
          <w:sz w:val="17"/>
        </w:rPr>
        <w:t xml:space="preserve">            if ((byte &amp; 0xC0) != 0x80) return false;</w:t>
      </w:r>
    </w:p>
    <w:p w14:paraId="225F536A">
      <w:pPr>
        <w:pStyle w:val="167"/>
        <w:keepLines w:val="0"/>
      </w:pPr>
      <w:r>
        <w:rPr>
          <w:rFonts w:ascii="Consolas" w:hAnsi="Consolas" w:eastAsia="Consolas"/>
          <w:color w:val="000000"/>
          <w:sz w:val="17"/>
        </w:rPr>
        <w:t xml:space="preserve">        }</w:t>
      </w:r>
    </w:p>
    <w:p w14:paraId="5B711EE2">
      <w:pPr>
        <w:pStyle w:val="167"/>
        <w:keepLines w:val="0"/>
      </w:pPr>
      <w:r>
        <w:rPr>
          <w:rFonts w:ascii="Consolas" w:hAnsi="Consolas" w:eastAsia="Consolas"/>
          <w:color w:val="000000"/>
          <w:sz w:val="17"/>
        </w:rPr>
        <w:t xml:space="preserve">        i += length;</w:t>
      </w:r>
    </w:p>
    <w:p w14:paraId="6603BACD">
      <w:pPr>
        <w:pStyle w:val="167"/>
        <w:keepLines w:val="0"/>
      </w:pPr>
      <w:r>
        <w:rPr>
          <w:rFonts w:ascii="Consolas" w:hAnsi="Consolas" w:eastAsia="Consolas"/>
          <w:color w:val="000000"/>
          <w:sz w:val="17"/>
        </w:rPr>
        <w:t xml:space="preserve">        ++count;</w:t>
      </w:r>
    </w:p>
    <w:p w14:paraId="67C05C28">
      <w:pPr>
        <w:pStyle w:val="167"/>
        <w:keepLines w:val="0"/>
      </w:pPr>
      <w:r>
        <w:rPr>
          <w:rFonts w:ascii="Consolas" w:hAnsi="Consolas" w:eastAsia="Consolas"/>
          <w:color w:val="000000"/>
          <w:sz w:val="17"/>
        </w:rPr>
        <w:t xml:space="preserve">    }</w:t>
      </w:r>
    </w:p>
    <w:p w14:paraId="56CDE061">
      <w:pPr>
        <w:pStyle w:val="167"/>
        <w:keepLines w:val="0"/>
      </w:pPr>
      <w:r>
        <w:rPr>
          <w:rFonts w:ascii="Consolas" w:hAnsi="Consolas" w:eastAsia="Consolas"/>
          <w:color w:val="000000"/>
          <w:sz w:val="17"/>
        </w:rPr>
        <w:t xml:space="preserve">    return true;</w:t>
      </w:r>
    </w:p>
    <w:p w14:paraId="34BDE657">
      <w:pPr>
        <w:pStyle w:val="167"/>
        <w:keepLines w:val="0"/>
      </w:pPr>
      <w:r>
        <w:rPr>
          <w:rFonts w:ascii="Consolas" w:hAnsi="Consolas" w:eastAsia="Consolas"/>
          <w:color w:val="000000"/>
          <w:sz w:val="17"/>
        </w:rPr>
        <w:t>}</w:t>
      </w:r>
    </w:p>
    <w:p w14:paraId="004C6F3F">
      <w:pPr>
        <w:pStyle w:val="167"/>
        <w:keepLines w:val="0"/>
      </w:pPr>
      <w:r>
        <w:rPr>
          <w:rFonts w:ascii="Consolas" w:hAnsi="Consolas" w:eastAsia="Consolas"/>
          <w:color w:val="000000"/>
          <w:sz w:val="17"/>
        </w:rPr>
        <w:t xml:space="preserve"> </w:t>
      </w:r>
    </w:p>
    <w:p w14:paraId="3622B5F0">
      <w:pPr>
        <w:pStyle w:val="167"/>
        <w:keepLines w:val="0"/>
      </w:pPr>
      <w:r>
        <w:rPr>
          <w:rFonts w:ascii="Consolas" w:hAnsi="Consolas" w:eastAsia="Consolas"/>
          <w:color w:val="000000"/>
          <w:sz w:val="17"/>
        </w:rPr>
        <w:t>int main() {</w:t>
      </w:r>
    </w:p>
    <w:p w14:paraId="51BDAADD">
      <w:pPr>
        <w:pStyle w:val="167"/>
        <w:keepLines w:val="0"/>
      </w:pPr>
      <w:r>
        <w:rPr>
          <w:rFonts w:ascii="Consolas" w:hAnsi="Consolas" w:eastAsia="Consolas"/>
          <w:color w:val="000000"/>
          <w:sz w:val="17"/>
        </w:rPr>
        <w:t xml:space="preserve">    std::string text;</w:t>
      </w:r>
    </w:p>
    <w:p w14:paraId="021DC1CC">
      <w:pPr>
        <w:pStyle w:val="167"/>
        <w:keepLines w:val="0"/>
      </w:pPr>
      <w:r>
        <w:rPr>
          <w:rFonts w:ascii="Consolas" w:hAnsi="Consolas" w:eastAsia="Consolas"/>
          <w:color w:val="000000"/>
          <w:sz w:val="17"/>
        </w:rPr>
        <w:t xml:space="preserve">    if (!std::getline(std::cin, text)) {</w:t>
      </w:r>
    </w:p>
    <w:p w14:paraId="463C3600">
      <w:pPr>
        <w:pStyle w:val="167"/>
        <w:keepLines w:val="0"/>
      </w:pPr>
      <w:r>
        <w:rPr>
          <w:rFonts w:ascii="Consolas" w:hAnsi="Consolas" w:eastAsia="Consolas"/>
          <w:color w:val="000000"/>
          <w:sz w:val="17"/>
        </w:rPr>
        <w:t xml:space="preserve">        std::cerr &lt;&lt; "Error\n";</w:t>
      </w:r>
    </w:p>
    <w:p w14:paraId="4B21ECCC">
      <w:pPr>
        <w:pStyle w:val="167"/>
        <w:keepLines w:val="0"/>
      </w:pPr>
      <w:r>
        <w:rPr>
          <w:rFonts w:ascii="Consolas" w:hAnsi="Consolas" w:eastAsia="Consolas"/>
          <w:color w:val="000000"/>
          <w:sz w:val="17"/>
        </w:rPr>
        <w:t xml:space="preserve">        return 1;</w:t>
      </w:r>
    </w:p>
    <w:p w14:paraId="6E110EB3">
      <w:pPr>
        <w:pStyle w:val="167"/>
        <w:keepLines w:val="0"/>
      </w:pPr>
      <w:r>
        <w:rPr>
          <w:rFonts w:ascii="Consolas" w:hAnsi="Consolas" w:eastAsia="Consolas"/>
          <w:color w:val="000000"/>
          <w:sz w:val="17"/>
        </w:rPr>
        <w:t xml:space="preserve">    }</w:t>
      </w:r>
    </w:p>
    <w:p w14:paraId="0CCBFB34">
      <w:pPr>
        <w:pStyle w:val="167"/>
        <w:keepLines w:val="0"/>
      </w:pPr>
      <w:r>
        <w:rPr>
          <w:rFonts w:ascii="Consolas" w:hAnsi="Consolas" w:eastAsia="Consolas"/>
          <w:color w:val="000000"/>
          <w:sz w:val="17"/>
        </w:rPr>
        <w:t xml:space="preserve">    std::size_t count;</w:t>
      </w:r>
    </w:p>
    <w:p w14:paraId="16190A52">
      <w:pPr>
        <w:pStyle w:val="167"/>
        <w:keepLines w:val="0"/>
      </w:pPr>
      <w:r>
        <w:rPr>
          <w:rFonts w:ascii="Consolas" w:hAnsi="Consolas" w:eastAsia="Consolas"/>
          <w:color w:val="000000"/>
          <w:sz w:val="17"/>
        </w:rPr>
        <w:t xml:space="preserve">    if (!utf8Length(text, count)) {</w:t>
      </w:r>
    </w:p>
    <w:p w14:paraId="39D65ACF">
      <w:pPr>
        <w:pStyle w:val="167"/>
        <w:keepLines w:val="0"/>
      </w:pPr>
      <w:r>
        <w:rPr>
          <w:rFonts w:ascii="Consolas" w:hAnsi="Consolas" w:eastAsia="Consolas"/>
          <w:color w:val="000000"/>
          <w:sz w:val="17"/>
        </w:rPr>
        <w:t xml:space="preserve">        std::cerr &lt;&lt; "Error\n";</w:t>
      </w:r>
    </w:p>
    <w:p w14:paraId="02EAEA1E">
      <w:pPr>
        <w:pStyle w:val="167"/>
        <w:keepLines w:val="0"/>
      </w:pPr>
      <w:r>
        <w:rPr>
          <w:rFonts w:ascii="Consolas" w:hAnsi="Consolas" w:eastAsia="Consolas"/>
          <w:color w:val="000000"/>
          <w:sz w:val="17"/>
        </w:rPr>
        <w:t xml:space="preserve">        return 1;</w:t>
      </w:r>
    </w:p>
    <w:p w14:paraId="2FB67838">
      <w:pPr>
        <w:pStyle w:val="167"/>
        <w:keepLines w:val="0"/>
      </w:pPr>
      <w:r>
        <w:rPr>
          <w:rFonts w:ascii="Consolas" w:hAnsi="Consolas" w:eastAsia="Consolas"/>
          <w:color w:val="000000"/>
          <w:sz w:val="17"/>
        </w:rPr>
        <w:t xml:space="preserve">    }</w:t>
      </w:r>
    </w:p>
    <w:p w14:paraId="3E310EF5">
      <w:pPr>
        <w:pStyle w:val="167"/>
        <w:keepLines w:val="0"/>
      </w:pPr>
      <w:r>
        <w:rPr>
          <w:rFonts w:ascii="Consolas" w:hAnsi="Consolas" w:eastAsia="Consolas"/>
          <w:color w:val="000000"/>
          <w:sz w:val="17"/>
        </w:rPr>
        <w:t xml:space="preserve">    std::cout &lt;&lt; count &lt;&lt; '\n';</w:t>
      </w:r>
    </w:p>
    <w:p w14:paraId="1171F903">
      <w:pPr>
        <w:pStyle w:val="167"/>
        <w:keepLines w:val="0"/>
      </w:pPr>
      <w:r>
        <w:rPr>
          <w:rFonts w:ascii="Consolas" w:hAnsi="Consolas" w:eastAsia="Consolas"/>
          <w:color w:val="000000"/>
          <w:sz w:val="17"/>
        </w:rPr>
        <w:t xml:space="preserve">    return 0;</w:t>
      </w:r>
    </w:p>
    <w:p w14:paraId="122CB382">
      <w:pPr>
        <w:pStyle w:val="167"/>
        <w:keepLines w:val="0"/>
      </w:pPr>
      <w:r>
        <w:rPr>
          <w:rFonts w:ascii="Consolas" w:hAnsi="Consolas" w:eastAsia="Consolas"/>
          <w:color w:val="000000"/>
          <w:sz w:val="17"/>
        </w:rPr>
        <w:t>}</w:t>
      </w:r>
    </w:p>
    <w:p w14:paraId="18D68D26">
      <w:pPr>
        <w:pStyle w:val="167"/>
        <w:keepLines w:val="0"/>
      </w:pPr>
      <w:r>
        <w:rPr>
          <w:rFonts w:ascii="Consolas" w:hAnsi="Consolas" w:eastAsia="Consolas"/>
          <w:color w:val="000000"/>
          <w:sz w:val="17"/>
        </w:rPr>
        <w:t xml:space="preserve"> </w:t>
      </w:r>
    </w:p>
    <w:p w14:paraId="2CDCBEFD"/>
    <w:p w14:paraId="2BACA4F1">
      <w:pPr>
        <w:jc w:val="both"/>
      </w:pPr>
      <w:r>
        <w:rPr>
          <w:rFonts w:ascii="Times New Roman" w:hAnsi="Times New Roman" w:eastAsia="Times New Roman"/>
          <w:b/>
          <w:color w:val="000000"/>
          <w:sz w:val="24"/>
        </w:rPr>
        <w:t>Пример входных данных:</w:t>
      </w:r>
    </w:p>
    <w:p w14:paraId="186D430E">
      <w:pPr>
        <w:pStyle w:val="167"/>
        <w:keepLines w:val="0"/>
      </w:pPr>
      <w:r>
        <w:rPr>
          <w:rFonts w:ascii="Consolas" w:hAnsi="Consolas" w:eastAsia="Consolas"/>
          <w:color w:val="000000"/>
          <w:sz w:val="17"/>
        </w:rPr>
        <w:t>Привет мир</w:t>
      </w:r>
    </w:p>
    <w:p w14:paraId="5FCE594D"/>
    <w:p w14:paraId="33C85D63">
      <w:pPr>
        <w:jc w:val="both"/>
      </w:pPr>
      <w:r>
        <w:rPr>
          <w:rFonts w:ascii="Times New Roman" w:hAnsi="Times New Roman" w:eastAsia="Times New Roman"/>
          <w:b/>
          <w:color w:val="000000"/>
          <w:sz w:val="24"/>
        </w:rPr>
        <w:t>Пример выходных данных:</w:t>
      </w:r>
    </w:p>
    <w:p w14:paraId="6AE06C2C">
      <w:pPr>
        <w:pStyle w:val="167"/>
        <w:keepLines w:val="0"/>
      </w:pPr>
      <w:r>
        <w:rPr>
          <w:rFonts w:ascii="Consolas" w:hAnsi="Consolas" w:eastAsia="Consolas"/>
          <w:color w:val="000000"/>
          <w:sz w:val="17"/>
        </w:rPr>
        <w:t>10</w:t>
      </w:r>
    </w:p>
    <w:p w14:paraId="301CC344"/>
    <w:p w14:paraId="3BD99252">
      <w:pPr>
        <w:jc w:val="both"/>
      </w:pPr>
      <w:r>
        <w:rPr>
          <w:rFonts w:ascii="Times New Roman" w:hAnsi="Times New Roman" w:eastAsia="Times New Roman"/>
          <w:b/>
          <w:color w:val="000000"/>
          <w:sz w:val="24"/>
        </w:rPr>
        <w:t>Граничные случаи:</w:t>
      </w:r>
      <w:r>
        <w:rPr>
          <w:rFonts w:ascii="Times New Roman" w:hAnsi="Times New Roman" w:eastAsia="Times New Roman"/>
          <w:color w:val="000000"/>
          <w:sz w:val="24"/>
        </w:rPr>
        <w:t xml:space="preserve"> Пустая строка имеет длину 0; некорректная UTF-8-последовательность даёт </w:t>
      </w:r>
      <w:r>
        <w:rPr>
          <w:rFonts w:ascii="Consolas" w:hAnsi="Consolas" w:eastAsia="Consolas"/>
          <w:color w:val="000000"/>
          <w:sz w:val="20"/>
        </w:rPr>
        <w:t>Error</w:t>
      </w:r>
      <w:r>
        <w:rPr>
          <w:rFonts w:ascii="Times New Roman" w:hAnsi="Times New Roman" w:eastAsia="Times New Roman"/>
          <w:color w:val="000000"/>
          <w:sz w:val="24"/>
        </w:rPr>
        <w:t>.</w:t>
      </w:r>
    </w:p>
    <w:p w14:paraId="142546DB">
      <w:pPr>
        <w:jc w:val="both"/>
      </w:pPr>
      <w:r>
        <w:rPr>
          <w:rFonts w:ascii="Times New Roman" w:hAnsi="Times New Roman" w:eastAsia="Times New Roman"/>
          <w:b/>
          <w:color w:val="000000"/>
          <w:sz w:val="24"/>
        </w:rPr>
        <w:t>Компиляция и запуск:</w:t>
      </w:r>
    </w:p>
    <w:p w14:paraId="22D4DBB1">
      <w:pPr>
        <w:pStyle w:val="167"/>
        <w:keepLines w:val="0"/>
      </w:pPr>
      <w:r>
        <w:rPr>
          <w:rFonts w:ascii="Consolas" w:hAnsi="Consolas" w:eastAsia="Consolas"/>
          <w:color w:val="000000"/>
          <w:sz w:val="17"/>
        </w:rPr>
        <w:t>g++ -std=c++17 -Wall -Wextra -Wpedantic main.cpp -o program</w:t>
      </w:r>
    </w:p>
    <w:p w14:paraId="3E2A0BDB">
      <w:pPr>
        <w:pStyle w:val="167"/>
        <w:keepLines w:val="0"/>
      </w:pPr>
      <w:r>
        <w:rPr>
          <w:rFonts w:ascii="Consolas" w:hAnsi="Consolas" w:eastAsia="Consolas"/>
          <w:color w:val="000000"/>
          <w:sz w:val="17"/>
        </w:rPr>
        <w:t>./program</w:t>
      </w:r>
    </w:p>
    <w:p w14:paraId="2198B3C4"/>
    <w:p w14:paraId="3E3A5D30">
      <w:pPr>
        <w:pStyle w:val="4"/>
      </w:pPr>
      <w:bookmarkStart w:id="13" w:name="_Toc3289"/>
      <w:r>
        <w:rPr>
          <w:rFonts w:ascii="Times New Roman" w:hAnsi="Times New Roman" w:eastAsia="Times New Roman"/>
          <w:color w:val="000000"/>
          <w:sz w:val="24"/>
        </w:rPr>
        <w:t>Задание 8. Передача аргумента по ссылке</w:t>
      </w:r>
      <w:bookmarkEnd w:id="13"/>
    </w:p>
    <w:p w14:paraId="56181CCA">
      <w:pPr>
        <w:ind w:firstLine="0"/>
      </w:pPr>
      <w:r>
        <w:fldChar w:fldCharType="begin"/>
      </w:r>
      <w:r>
        <w:instrText xml:space="preserve"> HYPERLINK "https://github.com/egsesekina/programming-c-cpp/tree/main/tasks/combined/task_08"</w:instrText>
      </w:r>
      <w:r>
        <w:fldChar w:fldCharType="separate"/>
      </w:r>
      <w:r>
        <w:rPr>
          <w:color w:val="0563C1"/>
          <w:u w:val="single"/>
        </w:rPr>
        <w:t>Исходные файлы задания в репозитории</w:t>
      </w:r>
      <w:r>
        <w:rPr>
          <w:color w:val="0563C1"/>
          <w:u w:val="single"/>
        </w:rPr>
        <w:fldChar w:fldCharType="end"/>
      </w:r>
    </w:p>
    <w:p w14:paraId="50C5AEFF">
      <w:pPr>
        <w:pStyle w:val="5"/>
      </w:pPr>
      <w:r>
        <w:rPr>
          <w:rFonts w:ascii="Times New Roman" w:hAnsi="Times New Roman" w:eastAsia="Times New Roman"/>
          <w:color w:val="000000"/>
          <w:sz w:val="24"/>
        </w:rPr>
        <w:t>Теоретическая часть</w:t>
      </w:r>
    </w:p>
    <w:p w14:paraId="0892E25C">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Какая сигнатура позволяет функции изменить исходную переменную типа </w:t>
      </w:r>
      <w:r>
        <w:rPr>
          <w:rFonts w:ascii="Consolas" w:hAnsi="Consolas" w:eastAsia="Consolas"/>
          <w:color w:val="000000"/>
          <w:sz w:val="20"/>
        </w:rPr>
        <w:t>int</w:t>
      </w:r>
      <w:r>
        <w:rPr>
          <w:rFonts w:ascii="Times New Roman" w:hAnsi="Times New Roman" w:eastAsia="Times New Roman"/>
          <w:color w:val="000000"/>
          <w:sz w:val="24"/>
        </w:rPr>
        <w:t>? Выберите ответ и объясните свой выбор.</w:t>
      </w:r>
    </w:p>
    <w:p w14:paraId="7998E64C">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void change(int x)</w:t>
      </w:r>
    </w:p>
    <w:p w14:paraId="573FFC28">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void change(const int x)</w:t>
      </w:r>
    </w:p>
    <w:p w14:paraId="1AE8A60B">
      <w:pPr>
        <w:pStyle w:val="23"/>
        <w:ind w:firstLine="0"/>
      </w:pPr>
      <w:r>
        <w:rPr>
          <w:rFonts w:ascii="Times New Roman" w:hAnsi="Times New Roman" w:eastAsia="Times New Roman"/>
          <w:color w:val="000000"/>
          <w:sz w:val="24"/>
        </w:rPr>
        <w:t xml:space="preserve">В) </w:t>
      </w:r>
      <w:r>
        <w:rPr>
          <w:rFonts w:ascii="Consolas" w:hAnsi="Consolas" w:eastAsia="Consolas"/>
          <w:color w:val="000000"/>
          <w:sz w:val="20"/>
        </w:rPr>
        <w:t>void change(int&amp; x)</w:t>
      </w:r>
    </w:p>
    <w:p w14:paraId="54DCF226">
      <w:pPr>
        <w:pStyle w:val="23"/>
        <w:ind w:firstLine="0"/>
      </w:pPr>
      <w:r>
        <w:rPr>
          <w:rFonts w:ascii="Times New Roman" w:hAnsi="Times New Roman" w:eastAsia="Times New Roman"/>
          <w:color w:val="000000"/>
          <w:sz w:val="24"/>
        </w:rPr>
        <w:t xml:space="preserve">Г) </w:t>
      </w:r>
      <w:r>
        <w:rPr>
          <w:rFonts w:ascii="Consolas" w:hAnsi="Consolas" w:eastAsia="Consolas"/>
          <w:color w:val="000000"/>
          <w:sz w:val="20"/>
        </w:rPr>
        <w:t>void change(int x, int y)</w:t>
      </w:r>
    </w:p>
    <w:p w14:paraId="4FDF0DDA">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В) </w:t>
      </w:r>
      <w:r>
        <w:rPr>
          <w:rFonts w:ascii="Consolas" w:hAnsi="Consolas" w:eastAsia="Consolas"/>
          <w:color w:val="000000"/>
          <w:sz w:val="20"/>
        </w:rPr>
        <w:t>void change(int&amp; x)</w:t>
      </w:r>
      <w:r>
        <w:rPr>
          <w:rFonts w:ascii="Times New Roman" w:hAnsi="Times New Roman" w:eastAsia="Times New Roman"/>
          <w:color w:val="000000"/>
          <w:sz w:val="24"/>
        </w:rPr>
        <w:t>.</w:t>
      </w:r>
    </w:p>
    <w:p w14:paraId="30B267A7">
      <w:pPr>
        <w:jc w:val="both"/>
      </w:pPr>
      <w:r>
        <w:rPr>
          <w:rFonts w:ascii="Times New Roman" w:hAnsi="Times New Roman" w:eastAsia="Times New Roman"/>
          <w:b/>
          <w:color w:val="000000"/>
          <w:sz w:val="24"/>
        </w:rPr>
        <w:t>Эталонное объяснение:</w:t>
      </w:r>
      <w:r>
        <w:rPr>
          <w:rFonts w:ascii="Times New Roman" w:hAnsi="Times New Roman" w:eastAsia="Times New Roman"/>
          <w:color w:val="000000"/>
          <w:sz w:val="24"/>
        </w:rPr>
        <w:t xml:space="preserve"> Неконстантная ссылка связывает параметр с исходным объектом. Варианты A и Б передают копию; </w:t>
      </w:r>
      <w:r>
        <w:rPr>
          <w:rFonts w:ascii="Consolas" w:hAnsi="Consolas" w:eastAsia="Consolas"/>
          <w:color w:val="000000"/>
          <w:sz w:val="20"/>
        </w:rPr>
        <w:t>const</w:t>
      </w:r>
      <w:r>
        <w:rPr>
          <w:rFonts w:ascii="Times New Roman" w:hAnsi="Times New Roman" w:eastAsia="Times New Roman"/>
          <w:color w:val="000000"/>
          <w:sz w:val="24"/>
        </w:rPr>
        <w:t xml:space="preserve"> в Б запрещает менять даже копию. Вариант Г также принимает копии и отличается только числом параметров.</w:t>
      </w:r>
    </w:p>
    <w:p w14:paraId="40CF1191">
      <w:pPr>
        <w:pStyle w:val="5"/>
      </w:pPr>
      <w:r>
        <w:rPr>
          <w:rFonts w:ascii="Times New Roman" w:hAnsi="Times New Roman" w:eastAsia="Times New Roman"/>
          <w:color w:val="000000"/>
          <w:sz w:val="24"/>
        </w:rPr>
        <w:t>Практическая часть</w:t>
      </w:r>
    </w:p>
    <w:p w14:paraId="6FEBFF32">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Напишите функцию </w:t>
      </w:r>
      <w:r>
        <w:rPr>
          <w:rFonts w:ascii="Consolas" w:hAnsi="Consolas" w:eastAsia="Consolas"/>
          <w:color w:val="000000"/>
          <w:sz w:val="20"/>
        </w:rPr>
        <w:t>increment(int&amp;)</w:t>
      </w:r>
      <w:r>
        <w:rPr>
          <w:rFonts w:ascii="Times New Roman" w:hAnsi="Times New Roman" w:eastAsia="Times New Roman"/>
          <w:color w:val="000000"/>
          <w:sz w:val="24"/>
        </w:rPr>
        <w:t xml:space="preserve"> и программу, которая считывает число, увеличивает исходную переменную и выводит результат.</w:t>
      </w:r>
    </w:p>
    <w:p w14:paraId="0CC5B65C">
      <w:pPr>
        <w:jc w:val="both"/>
      </w:pPr>
      <w:r>
        <w:rPr>
          <w:rFonts w:ascii="Times New Roman" w:hAnsi="Times New Roman" w:eastAsia="Times New Roman"/>
          <w:b/>
          <w:color w:val="000000"/>
          <w:sz w:val="24"/>
        </w:rPr>
        <w:t>Формат входных данных:</w:t>
      </w:r>
      <w:r>
        <w:rPr>
          <w:rFonts w:ascii="Times New Roman" w:hAnsi="Times New Roman" w:eastAsia="Times New Roman"/>
          <w:color w:val="000000"/>
          <w:sz w:val="24"/>
        </w:rPr>
        <w:t xml:space="preserve"> Одно значение </w:t>
      </w:r>
      <w:r>
        <w:rPr>
          <w:rFonts w:ascii="Consolas" w:hAnsi="Consolas" w:eastAsia="Consolas"/>
          <w:color w:val="000000"/>
          <w:sz w:val="20"/>
        </w:rPr>
        <w:t>int</w:t>
      </w:r>
      <w:r>
        <w:rPr>
          <w:rFonts w:ascii="Times New Roman" w:hAnsi="Times New Roman" w:eastAsia="Times New Roman"/>
          <w:color w:val="000000"/>
          <w:sz w:val="24"/>
        </w:rPr>
        <w:t xml:space="preserve">, меньшее </w:t>
      </w:r>
      <w:r>
        <w:rPr>
          <w:rFonts w:ascii="Consolas" w:hAnsi="Consolas" w:eastAsia="Consolas"/>
          <w:color w:val="000000"/>
          <w:sz w:val="20"/>
        </w:rPr>
        <w:t>INT_MAX</w:t>
      </w:r>
      <w:r>
        <w:rPr>
          <w:rFonts w:ascii="Times New Roman" w:hAnsi="Times New Roman" w:eastAsia="Times New Roman"/>
          <w:color w:val="000000"/>
          <w:sz w:val="24"/>
        </w:rPr>
        <w:t>.</w:t>
      </w:r>
    </w:p>
    <w:p w14:paraId="037385B6">
      <w:pPr>
        <w:jc w:val="both"/>
      </w:pPr>
      <w:r>
        <w:rPr>
          <w:rFonts w:ascii="Times New Roman" w:hAnsi="Times New Roman" w:eastAsia="Times New Roman"/>
          <w:b/>
          <w:color w:val="000000"/>
          <w:sz w:val="24"/>
        </w:rPr>
        <w:t>Формат выходных данных:</w:t>
      </w:r>
      <w:r>
        <w:rPr>
          <w:rFonts w:ascii="Times New Roman" w:hAnsi="Times New Roman" w:eastAsia="Times New Roman"/>
          <w:color w:val="000000"/>
          <w:sz w:val="24"/>
        </w:rPr>
        <w:t xml:space="preserve"> Увеличенное на единицу число. При нарушении формата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76BB163D">
      <w:pPr>
        <w:jc w:val="both"/>
      </w:pPr>
      <w:r>
        <w:rPr>
          <w:rFonts w:ascii="Times New Roman" w:hAnsi="Times New Roman" w:eastAsia="Times New Roman"/>
          <w:b/>
          <w:color w:val="000000"/>
          <w:sz w:val="24"/>
        </w:rPr>
        <w:t>Разбор решения:</w:t>
      </w:r>
      <w:r>
        <w:rPr>
          <w:rFonts w:ascii="Times New Roman" w:hAnsi="Times New Roman" w:eastAsia="Times New Roman"/>
          <w:color w:val="000000"/>
          <w:sz w:val="24"/>
        </w:rPr>
        <w:t xml:space="preserve"> Функция изменяет объект вызывающего кода через ссылку. Значение </w:t>
      </w:r>
      <w:r>
        <w:rPr>
          <w:rFonts w:ascii="Consolas" w:hAnsi="Consolas" w:eastAsia="Consolas"/>
          <w:color w:val="000000"/>
          <w:sz w:val="20"/>
        </w:rPr>
        <w:t>INT_MAX</w:t>
      </w:r>
      <w:r>
        <w:rPr>
          <w:rFonts w:ascii="Times New Roman" w:hAnsi="Times New Roman" w:eastAsia="Times New Roman"/>
          <w:color w:val="000000"/>
          <w:sz w:val="24"/>
        </w:rPr>
        <w:t xml:space="preserve"> заранее отклоняется, чтобы не допустить знакового переполнения.</w:t>
      </w:r>
    </w:p>
    <w:p w14:paraId="139AD25B">
      <w:pPr>
        <w:jc w:val="both"/>
      </w:pPr>
      <w:r>
        <w:rPr>
          <w:rFonts w:ascii="Times New Roman" w:hAnsi="Times New Roman" w:eastAsia="Times New Roman"/>
          <w:b/>
          <w:color w:val="000000"/>
          <w:sz w:val="24"/>
        </w:rPr>
        <w:t>Алгоритм:</w:t>
      </w:r>
    </w:p>
    <w:p w14:paraId="588F09C6">
      <w:pPr>
        <w:ind w:left="425" w:hanging="255"/>
      </w:pPr>
      <w:r>
        <w:rPr>
          <w:rFonts w:ascii="Times New Roman" w:hAnsi="Times New Roman" w:eastAsia="Times New Roman"/>
          <w:color w:val="000000"/>
          <w:sz w:val="24"/>
        </w:rPr>
        <w:t>1. считать и проверить число.</w:t>
      </w:r>
    </w:p>
    <w:p w14:paraId="3212E589">
      <w:pPr>
        <w:ind w:left="425" w:hanging="255"/>
      </w:pPr>
      <w:r>
        <w:rPr>
          <w:rFonts w:ascii="Times New Roman" w:hAnsi="Times New Roman" w:eastAsia="Times New Roman"/>
          <w:color w:val="000000"/>
          <w:sz w:val="24"/>
        </w:rPr>
        <w:t xml:space="preserve">2. передать его в </w:t>
      </w:r>
      <w:r>
        <w:rPr>
          <w:rFonts w:ascii="Consolas" w:hAnsi="Consolas" w:eastAsia="Consolas"/>
          <w:color w:val="000000"/>
          <w:sz w:val="20"/>
        </w:rPr>
        <w:t>increment</w:t>
      </w:r>
      <w:r>
        <w:rPr>
          <w:rFonts w:ascii="Times New Roman" w:hAnsi="Times New Roman" w:eastAsia="Times New Roman"/>
          <w:color w:val="000000"/>
          <w:sz w:val="24"/>
        </w:rPr>
        <w:t xml:space="preserve"> по ссылке.</w:t>
      </w:r>
    </w:p>
    <w:p w14:paraId="02D8DC07">
      <w:pPr>
        <w:ind w:left="425" w:hanging="255"/>
      </w:pPr>
      <w:r>
        <w:rPr>
          <w:rFonts w:ascii="Times New Roman" w:hAnsi="Times New Roman" w:eastAsia="Times New Roman"/>
          <w:color w:val="000000"/>
          <w:sz w:val="24"/>
        </w:rPr>
        <w:t>3. увеличить значение внутри функции.</w:t>
      </w:r>
    </w:p>
    <w:p w14:paraId="5A7235B0">
      <w:pPr>
        <w:ind w:left="425" w:hanging="255"/>
      </w:pPr>
      <w:r>
        <w:rPr>
          <w:rFonts w:ascii="Times New Roman" w:hAnsi="Times New Roman" w:eastAsia="Times New Roman"/>
          <w:color w:val="000000"/>
          <w:sz w:val="24"/>
        </w:rPr>
        <w:t>4. вывести изменённую переменную.</w:t>
      </w:r>
    </w:p>
    <w:p w14:paraId="064E5382">
      <w:pPr>
        <w:jc w:val="both"/>
      </w:pPr>
      <w:r>
        <w:rPr>
          <w:rFonts w:ascii="Times New Roman" w:hAnsi="Times New Roman" w:eastAsia="Times New Roman"/>
          <w:b/>
          <w:color w:val="000000"/>
          <w:sz w:val="24"/>
        </w:rPr>
        <w:t>Исходный код:</w:t>
      </w:r>
      <w:r>
        <w:rPr>
          <w:rFonts w:ascii="Times New Roman" w:hAnsi="Times New Roman" w:eastAsia="Times New Roman"/>
          <w:color w:val="000000"/>
          <w:sz w:val="24"/>
        </w:rPr>
        <w:t xml:space="preserve"> </w:t>
      </w:r>
      <w:r>
        <w:fldChar w:fldCharType="begin"/>
      </w:r>
      <w:r>
        <w:instrText xml:space="preserve"> HYPERLINK "https://github.com/egsesekina/programming-c-cpp/blob/main/tasks/combined/task_08/main.cpp"</w:instrText>
      </w:r>
      <w:r>
        <w:fldChar w:fldCharType="separate"/>
      </w:r>
      <w:r>
        <w:rPr>
          <w:color w:val="0563C1"/>
          <w:u w:val="single"/>
        </w:rPr>
        <w:t>main.cpp</w:t>
      </w:r>
      <w:r>
        <w:rPr>
          <w:color w:val="0563C1"/>
          <w:u w:val="single"/>
        </w:rPr>
        <w:fldChar w:fldCharType="end"/>
      </w:r>
    </w:p>
    <w:p w14:paraId="6BA2E442">
      <w:pPr>
        <w:pStyle w:val="167"/>
        <w:keepLines w:val="0"/>
      </w:pPr>
      <w:r>
        <w:rPr>
          <w:rFonts w:ascii="Consolas" w:hAnsi="Consolas" w:eastAsia="Consolas"/>
          <w:color w:val="000000"/>
          <w:sz w:val="17"/>
        </w:rPr>
        <w:t>/*</w:t>
      </w:r>
    </w:p>
    <w:p w14:paraId="6EAED8AF">
      <w:pPr>
        <w:pStyle w:val="167"/>
        <w:keepLines w:val="0"/>
      </w:pPr>
      <w:r>
        <w:rPr>
          <w:rFonts w:ascii="Consolas" w:hAnsi="Consolas" w:eastAsia="Consolas"/>
          <w:color w:val="000000"/>
          <w:sz w:val="17"/>
        </w:rPr>
        <w:t xml:space="preserve"> * Задание 8. Изменить исходную переменную через ссылочный параметр.</w:t>
      </w:r>
    </w:p>
    <w:p w14:paraId="704EFDFE">
      <w:pPr>
        <w:pStyle w:val="167"/>
        <w:keepLines w:val="0"/>
      </w:pPr>
      <w:r>
        <w:rPr>
          <w:rFonts w:ascii="Consolas" w:hAnsi="Consolas" w:eastAsia="Consolas"/>
          <w:color w:val="000000"/>
          <w:sz w:val="17"/>
        </w:rPr>
        <w:t xml:space="preserve"> * Ввод: одно целое число меньше INT_MAX.</w:t>
      </w:r>
    </w:p>
    <w:p w14:paraId="3BF0303F">
      <w:pPr>
        <w:pStyle w:val="167"/>
        <w:keepLines w:val="0"/>
      </w:pPr>
      <w:r>
        <w:rPr>
          <w:rFonts w:ascii="Consolas" w:hAnsi="Consolas" w:eastAsia="Consolas"/>
          <w:color w:val="000000"/>
          <w:sz w:val="17"/>
        </w:rPr>
        <w:t xml:space="preserve"> * Вывод: число, увеличенное на единицу.</w:t>
      </w:r>
    </w:p>
    <w:p w14:paraId="5B0DBA55">
      <w:pPr>
        <w:pStyle w:val="167"/>
        <w:keepLines w:val="0"/>
      </w:pPr>
      <w:r>
        <w:rPr>
          <w:rFonts w:ascii="Consolas" w:hAnsi="Consolas" w:eastAsia="Consolas"/>
          <w:color w:val="000000"/>
          <w:sz w:val="17"/>
        </w:rPr>
        <w:t xml:space="preserve"> * Пример: 10 -&gt; 11.</w:t>
      </w:r>
    </w:p>
    <w:p w14:paraId="624D06A3">
      <w:pPr>
        <w:pStyle w:val="167"/>
        <w:keepLines w:val="0"/>
      </w:pPr>
      <w:r>
        <w:rPr>
          <w:rFonts w:ascii="Consolas" w:hAnsi="Consolas" w:eastAsia="Consolas"/>
          <w:color w:val="000000"/>
          <w:sz w:val="17"/>
        </w:rPr>
        <w:t xml:space="preserve"> */</w:t>
      </w:r>
    </w:p>
    <w:p w14:paraId="54EED15E">
      <w:pPr>
        <w:pStyle w:val="167"/>
        <w:keepLines w:val="0"/>
      </w:pPr>
      <w:r>
        <w:rPr>
          <w:rFonts w:ascii="Consolas" w:hAnsi="Consolas" w:eastAsia="Consolas"/>
          <w:color w:val="000000"/>
          <w:sz w:val="17"/>
        </w:rPr>
        <w:t>#include &lt;climits&gt;</w:t>
      </w:r>
    </w:p>
    <w:p w14:paraId="56FF42A8">
      <w:pPr>
        <w:pStyle w:val="167"/>
        <w:keepLines w:val="0"/>
      </w:pPr>
      <w:r>
        <w:rPr>
          <w:rFonts w:ascii="Consolas" w:hAnsi="Consolas" w:eastAsia="Consolas"/>
          <w:color w:val="000000"/>
          <w:sz w:val="17"/>
        </w:rPr>
        <w:t>#include &lt;iostream&gt;</w:t>
      </w:r>
    </w:p>
    <w:p w14:paraId="3398E9E3">
      <w:pPr>
        <w:pStyle w:val="167"/>
        <w:keepLines w:val="0"/>
      </w:pPr>
      <w:r>
        <w:rPr>
          <w:rFonts w:ascii="Consolas" w:hAnsi="Consolas" w:eastAsia="Consolas"/>
          <w:color w:val="000000"/>
          <w:sz w:val="17"/>
        </w:rPr>
        <w:t xml:space="preserve"> </w:t>
      </w:r>
    </w:p>
    <w:p w14:paraId="327679ED">
      <w:pPr>
        <w:pStyle w:val="167"/>
        <w:keepLines w:val="0"/>
      </w:pPr>
      <w:r>
        <w:rPr>
          <w:rFonts w:ascii="Consolas" w:hAnsi="Consolas" w:eastAsia="Consolas"/>
          <w:color w:val="000000"/>
          <w:sz w:val="17"/>
        </w:rPr>
        <w:t>void increment(int&amp; value) {</w:t>
      </w:r>
    </w:p>
    <w:p w14:paraId="550BC810">
      <w:pPr>
        <w:pStyle w:val="167"/>
        <w:keepLines w:val="0"/>
      </w:pPr>
      <w:r>
        <w:rPr>
          <w:rFonts w:ascii="Consolas" w:hAnsi="Consolas" w:eastAsia="Consolas"/>
          <w:color w:val="000000"/>
          <w:sz w:val="17"/>
        </w:rPr>
        <w:t xml:space="preserve">    ++value;</w:t>
      </w:r>
    </w:p>
    <w:p w14:paraId="4D010F2C">
      <w:pPr>
        <w:pStyle w:val="167"/>
        <w:keepLines w:val="0"/>
      </w:pPr>
      <w:r>
        <w:rPr>
          <w:rFonts w:ascii="Consolas" w:hAnsi="Consolas" w:eastAsia="Consolas"/>
          <w:color w:val="000000"/>
          <w:sz w:val="17"/>
        </w:rPr>
        <w:t>}</w:t>
      </w:r>
    </w:p>
    <w:p w14:paraId="715B6D2C">
      <w:pPr>
        <w:pStyle w:val="167"/>
        <w:keepLines w:val="0"/>
      </w:pPr>
      <w:r>
        <w:rPr>
          <w:rFonts w:ascii="Consolas" w:hAnsi="Consolas" w:eastAsia="Consolas"/>
          <w:color w:val="000000"/>
          <w:sz w:val="17"/>
        </w:rPr>
        <w:t xml:space="preserve"> </w:t>
      </w:r>
    </w:p>
    <w:p w14:paraId="5AE27359">
      <w:pPr>
        <w:pStyle w:val="167"/>
        <w:keepLines w:val="0"/>
      </w:pPr>
      <w:r>
        <w:rPr>
          <w:rFonts w:ascii="Consolas" w:hAnsi="Consolas" w:eastAsia="Consolas"/>
          <w:color w:val="000000"/>
          <w:sz w:val="17"/>
        </w:rPr>
        <w:t>int main() {</w:t>
      </w:r>
    </w:p>
    <w:p w14:paraId="35DED8B4">
      <w:pPr>
        <w:pStyle w:val="167"/>
        <w:keepLines w:val="0"/>
      </w:pPr>
      <w:r>
        <w:rPr>
          <w:rFonts w:ascii="Consolas" w:hAnsi="Consolas" w:eastAsia="Consolas"/>
          <w:color w:val="000000"/>
          <w:sz w:val="17"/>
        </w:rPr>
        <w:t xml:space="preserve">    int number;</w:t>
      </w:r>
    </w:p>
    <w:p w14:paraId="7EE8D6E6">
      <w:pPr>
        <w:pStyle w:val="167"/>
        <w:keepLines w:val="0"/>
      </w:pPr>
      <w:r>
        <w:rPr>
          <w:rFonts w:ascii="Consolas" w:hAnsi="Consolas" w:eastAsia="Consolas"/>
          <w:color w:val="000000"/>
          <w:sz w:val="17"/>
        </w:rPr>
        <w:t xml:space="preserve">    if (!(std::cin &gt;&gt; number) || number == INT_MAX) {</w:t>
      </w:r>
    </w:p>
    <w:p w14:paraId="581EB67A">
      <w:pPr>
        <w:pStyle w:val="167"/>
        <w:keepLines w:val="0"/>
      </w:pPr>
      <w:r>
        <w:rPr>
          <w:rFonts w:ascii="Consolas" w:hAnsi="Consolas" w:eastAsia="Consolas"/>
          <w:color w:val="000000"/>
          <w:sz w:val="17"/>
        </w:rPr>
        <w:t xml:space="preserve">        std::cerr &lt;&lt; "Error\n";</w:t>
      </w:r>
    </w:p>
    <w:p w14:paraId="61417677">
      <w:pPr>
        <w:pStyle w:val="167"/>
        <w:keepLines w:val="0"/>
      </w:pPr>
      <w:r>
        <w:rPr>
          <w:rFonts w:ascii="Consolas" w:hAnsi="Consolas" w:eastAsia="Consolas"/>
          <w:color w:val="000000"/>
          <w:sz w:val="17"/>
        </w:rPr>
        <w:t xml:space="preserve">        return 1;</w:t>
      </w:r>
    </w:p>
    <w:p w14:paraId="377A69CC">
      <w:pPr>
        <w:pStyle w:val="167"/>
        <w:keepLines w:val="0"/>
      </w:pPr>
      <w:r>
        <w:rPr>
          <w:rFonts w:ascii="Consolas" w:hAnsi="Consolas" w:eastAsia="Consolas"/>
          <w:color w:val="000000"/>
          <w:sz w:val="17"/>
        </w:rPr>
        <w:t xml:space="preserve">    }</w:t>
      </w:r>
    </w:p>
    <w:p w14:paraId="10296BB2">
      <w:pPr>
        <w:pStyle w:val="167"/>
        <w:keepLines w:val="0"/>
      </w:pPr>
      <w:r>
        <w:rPr>
          <w:rFonts w:ascii="Consolas" w:hAnsi="Consolas" w:eastAsia="Consolas"/>
          <w:color w:val="000000"/>
          <w:sz w:val="17"/>
        </w:rPr>
        <w:t xml:space="preserve">    increment(number);</w:t>
      </w:r>
    </w:p>
    <w:p w14:paraId="3095BA34">
      <w:pPr>
        <w:pStyle w:val="167"/>
        <w:keepLines w:val="0"/>
      </w:pPr>
      <w:r>
        <w:rPr>
          <w:rFonts w:ascii="Consolas" w:hAnsi="Consolas" w:eastAsia="Consolas"/>
          <w:color w:val="000000"/>
          <w:sz w:val="17"/>
        </w:rPr>
        <w:t xml:space="preserve">    std::cout &lt;&lt; number &lt;&lt; '\n';</w:t>
      </w:r>
    </w:p>
    <w:p w14:paraId="72D7FD97">
      <w:pPr>
        <w:pStyle w:val="167"/>
        <w:keepLines w:val="0"/>
      </w:pPr>
      <w:r>
        <w:rPr>
          <w:rFonts w:ascii="Consolas" w:hAnsi="Consolas" w:eastAsia="Consolas"/>
          <w:color w:val="000000"/>
          <w:sz w:val="17"/>
        </w:rPr>
        <w:t xml:space="preserve">    return 0;</w:t>
      </w:r>
    </w:p>
    <w:p w14:paraId="3149EA25">
      <w:pPr>
        <w:pStyle w:val="167"/>
        <w:keepLines w:val="0"/>
      </w:pPr>
      <w:r>
        <w:rPr>
          <w:rFonts w:ascii="Consolas" w:hAnsi="Consolas" w:eastAsia="Consolas"/>
          <w:color w:val="000000"/>
          <w:sz w:val="17"/>
        </w:rPr>
        <w:t>}</w:t>
      </w:r>
    </w:p>
    <w:p w14:paraId="45613530">
      <w:pPr>
        <w:pStyle w:val="167"/>
        <w:keepLines w:val="0"/>
      </w:pPr>
      <w:r>
        <w:rPr>
          <w:rFonts w:ascii="Consolas" w:hAnsi="Consolas" w:eastAsia="Consolas"/>
          <w:color w:val="000000"/>
          <w:sz w:val="17"/>
        </w:rPr>
        <w:t xml:space="preserve"> </w:t>
      </w:r>
    </w:p>
    <w:p w14:paraId="6E4F3B6C"/>
    <w:p w14:paraId="5A504B55">
      <w:pPr>
        <w:jc w:val="both"/>
      </w:pPr>
      <w:r>
        <w:rPr>
          <w:rFonts w:ascii="Times New Roman" w:hAnsi="Times New Roman" w:eastAsia="Times New Roman"/>
          <w:b/>
          <w:color w:val="000000"/>
          <w:sz w:val="24"/>
        </w:rPr>
        <w:t>Пример входных данных:</w:t>
      </w:r>
    </w:p>
    <w:p w14:paraId="42D08463">
      <w:pPr>
        <w:pStyle w:val="167"/>
        <w:keepLines w:val="0"/>
      </w:pPr>
      <w:r>
        <w:rPr>
          <w:rFonts w:ascii="Consolas" w:hAnsi="Consolas" w:eastAsia="Consolas"/>
          <w:color w:val="000000"/>
          <w:sz w:val="17"/>
        </w:rPr>
        <w:t>10</w:t>
      </w:r>
    </w:p>
    <w:p w14:paraId="66D4F6F0"/>
    <w:p w14:paraId="77FB61C3">
      <w:pPr>
        <w:jc w:val="both"/>
      </w:pPr>
      <w:r>
        <w:rPr>
          <w:rFonts w:ascii="Times New Roman" w:hAnsi="Times New Roman" w:eastAsia="Times New Roman"/>
          <w:b/>
          <w:color w:val="000000"/>
          <w:sz w:val="24"/>
        </w:rPr>
        <w:t>Пример выходных данных:</w:t>
      </w:r>
    </w:p>
    <w:p w14:paraId="437E23C4">
      <w:pPr>
        <w:pStyle w:val="167"/>
        <w:keepLines w:val="0"/>
      </w:pPr>
      <w:r>
        <w:rPr>
          <w:rFonts w:ascii="Consolas" w:hAnsi="Consolas" w:eastAsia="Consolas"/>
          <w:color w:val="000000"/>
          <w:sz w:val="17"/>
        </w:rPr>
        <w:t>11</w:t>
      </w:r>
    </w:p>
    <w:p w14:paraId="3A581ED2"/>
    <w:p w14:paraId="35A35652">
      <w:pPr>
        <w:jc w:val="both"/>
      </w:pPr>
      <w:r>
        <w:rPr>
          <w:rFonts w:ascii="Times New Roman" w:hAnsi="Times New Roman" w:eastAsia="Times New Roman"/>
          <w:b/>
          <w:color w:val="000000"/>
          <w:sz w:val="24"/>
        </w:rPr>
        <w:t>Граничные случаи:</w:t>
      </w:r>
      <w:r>
        <w:rPr>
          <w:rFonts w:ascii="Times New Roman" w:hAnsi="Times New Roman" w:eastAsia="Times New Roman"/>
          <w:color w:val="000000"/>
          <w:sz w:val="24"/>
        </w:rPr>
        <w:t xml:space="preserve"> Для </w:t>
      </w:r>
      <w:r>
        <w:rPr>
          <w:rFonts w:ascii="Consolas" w:hAnsi="Consolas" w:eastAsia="Consolas"/>
          <w:color w:val="000000"/>
          <w:sz w:val="20"/>
        </w:rPr>
        <w:t>INT_MAX</w:t>
      </w:r>
      <w:r>
        <w:rPr>
          <w:rFonts w:ascii="Times New Roman" w:hAnsi="Times New Roman" w:eastAsia="Times New Roman"/>
          <w:color w:val="000000"/>
          <w:sz w:val="24"/>
        </w:rPr>
        <w:t xml:space="preserve"> программа выводит </w:t>
      </w:r>
      <w:r>
        <w:rPr>
          <w:rFonts w:ascii="Consolas" w:hAnsi="Consolas" w:eastAsia="Consolas"/>
          <w:color w:val="000000"/>
          <w:sz w:val="20"/>
        </w:rPr>
        <w:t>Error</w:t>
      </w:r>
      <w:r>
        <w:rPr>
          <w:rFonts w:ascii="Times New Roman" w:hAnsi="Times New Roman" w:eastAsia="Times New Roman"/>
          <w:color w:val="000000"/>
          <w:sz w:val="24"/>
        </w:rPr>
        <w:t>.</w:t>
      </w:r>
    </w:p>
    <w:p w14:paraId="504D7ABD">
      <w:pPr>
        <w:jc w:val="both"/>
      </w:pPr>
      <w:r>
        <w:rPr>
          <w:rFonts w:ascii="Times New Roman" w:hAnsi="Times New Roman" w:eastAsia="Times New Roman"/>
          <w:b/>
          <w:color w:val="000000"/>
          <w:sz w:val="24"/>
        </w:rPr>
        <w:t>Компиляция и запуск:</w:t>
      </w:r>
    </w:p>
    <w:p w14:paraId="29D86580">
      <w:pPr>
        <w:pStyle w:val="167"/>
        <w:keepLines w:val="0"/>
      </w:pPr>
      <w:r>
        <w:rPr>
          <w:rFonts w:ascii="Consolas" w:hAnsi="Consolas" w:eastAsia="Consolas"/>
          <w:color w:val="000000"/>
          <w:sz w:val="17"/>
        </w:rPr>
        <w:t>g++ -std=c++17 -Wall -Wextra -Wpedantic main.cpp -o program</w:t>
      </w:r>
    </w:p>
    <w:p w14:paraId="498AE929">
      <w:pPr>
        <w:pStyle w:val="167"/>
        <w:keepLines w:val="0"/>
      </w:pPr>
      <w:r>
        <w:rPr>
          <w:rFonts w:ascii="Consolas" w:hAnsi="Consolas" w:eastAsia="Consolas"/>
          <w:color w:val="000000"/>
          <w:sz w:val="17"/>
        </w:rPr>
        <w:t>./program</w:t>
      </w:r>
    </w:p>
    <w:p w14:paraId="3DD4DFE4"/>
    <w:p w14:paraId="4013A0EC">
      <w:pPr>
        <w:pStyle w:val="4"/>
      </w:pPr>
      <w:bookmarkStart w:id="14" w:name="_Toc24297"/>
      <w:r>
        <w:rPr>
          <w:rFonts w:ascii="Times New Roman" w:hAnsi="Times New Roman" w:eastAsia="Times New Roman"/>
          <w:color w:val="000000"/>
          <w:sz w:val="24"/>
        </w:rPr>
        <w:t>Задание 9. Указатели и массивы</w:t>
      </w:r>
      <w:bookmarkEnd w:id="14"/>
    </w:p>
    <w:p w14:paraId="2F697119">
      <w:pPr>
        <w:ind w:firstLine="0"/>
      </w:pPr>
      <w:r>
        <w:fldChar w:fldCharType="begin"/>
      </w:r>
      <w:r>
        <w:instrText xml:space="preserve"> HYPERLINK "https://github.com/egsesekina/programming-c-cpp/tree/main/tasks/combined/task_09"</w:instrText>
      </w:r>
      <w:r>
        <w:fldChar w:fldCharType="separate"/>
      </w:r>
      <w:r>
        <w:rPr>
          <w:color w:val="0563C1"/>
          <w:u w:val="single"/>
        </w:rPr>
        <w:t>Исходные файлы задания в репозитории</w:t>
      </w:r>
      <w:r>
        <w:rPr>
          <w:color w:val="0563C1"/>
          <w:u w:val="single"/>
        </w:rPr>
        <w:fldChar w:fldCharType="end"/>
      </w:r>
    </w:p>
    <w:p w14:paraId="5796CC36">
      <w:pPr>
        <w:pStyle w:val="5"/>
      </w:pPr>
      <w:r>
        <w:rPr>
          <w:rFonts w:ascii="Times New Roman" w:hAnsi="Times New Roman" w:eastAsia="Times New Roman"/>
          <w:color w:val="000000"/>
          <w:sz w:val="24"/>
        </w:rPr>
        <w:t>Теоретическая часть</w:t>
      </w:r>
    </w:p>
    <w:p w14:paraId="0A0AEC2B">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Что означает </w:t>
      </w:r>
      <w:r>
        <w:rPr>
          <w:rFonts w:ascii="Consolas" w:hAnsi="Consolas" w:eastAsia="Consolas"/>
          <w:color w:val="000000"/>
          <w:sz w:val="20"/>
        </w:rPr>
        <w:t>*(arr + 2)</w:t>
      </w:r>
      <w:r>
        <w:rPr>
          <w:rFonts w:ascii="Times New Roman" w:hAnsi="Times New Roman" w:eastAsia="Times New Roman"/>
          <w:color w:val="000000"/>
          <w:sz w:val="24"/>
        </w:rPr>
        <w:t xml:space="preserve">, если </w:t>
      </w:r>
      <w:r>
        <w:rPr>
          <w:rFonts w:ascii="Consolas" w:hAnsi="Consolas" w:eastAsia="Consolas"/>
          <w:color w:val="000000"/>
          <w:sz w:val="20"/>
        </w:rPr>
        <w:t>arr</w:t>
      </w:r>
      <w:r>
        <w:rPr>
          <w:rFonts w:ascii="Times New Roman" w:hAnsi="Times New Roman" w:eastAsia="Times New Roman"/>
          <w:color w:val="000000"/>
          <w:sz w:val="24"/>
        </w:rPr>
        <w:t xml:space="preserve"> указывает на первый элемент массива? Выберите ответ и объясните свой выбор.</w:t>
      </w:r>
    </w:p>
    <w:p w14:paraId="025B8D8E">
      <w:pPr>
        <w:pStyle w:val="23"/>
        <w:ind w:firstLine="0"/>
      </w:pPr>
      <w:r>
        <w:rPr>
          <w:rFonts w:ascii="Times New Roman" w:hAnsi="Times New Roman" w:eastAsia="Times New Roman"/>
          <w:color w:val="000000"/>
          <w:sz w:val="24"/>
        </w:rPr>
        <w:t>A) адрес первого элемента</w:t>
      </w:r>
    </w:p>
    <w:p w14:paraId="7B1147EA">
      <w:pPr>
        <w:pStyle w:val="23"/>
        <w:ind w:firstLine="0"/>
      </w:pPr>
      <w:r>
        <w:rPr>
          <w:rFonts w:ascii="Times New Roman" w:hAnsi="Times New Roman" w:eastAsia="Times New Roman"/>
          <w:color w:val="000000"/>
          <w:sz w:val="24"/>
        </w:rPr>
        <w:t>Б) значение третьего элемента</w:t>
      </w:r>
    </w:p>
    <w:p w14:paraId="07AE9931">
      <w:pPr>
        <w:pStyle w:val="23"/>
        <w:ind w:firstLine="0"/>
      </w:pPr>
      <w:r>
        <w:rPr>
          <w:rFonts w:ascii="Times New Roman" w:hAnsi="Times New Roman" w:eastAsia="Times New Roman"/>
          <w:color w:val="000000"/>
          <w:sz w:val="24"/>
        </w:rPr>
        <w:t>В) размер массива</w:t>
      </w:r>
    </w:p>
    <w:p w14:paraId="0B926D6A">
      <w:pPr>
        <w:pStyle w:val="23"/>
        <w:ind w:firstLine="0"/>
      </w:pPr>
      <w:r>
        <w:rPr>
          <w:rFonts w:ascii="Times New Roman" w:hAnsi="Times New Roman" w:eastAsia="Times New Roman"/>
          <w:color w:val="000000"/>
          <w:sz w:val="24"/>
        </w:rPr>
        <w:t>Г) значение второго элемента</w:t>
      </w:r>
    </w:p>
    <w:p w14:paraId="2BD20F8D">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Б) значение третьего элемента.</w:t>
      </w:r>
    </w:p>
    <w:p w14:paraId="525CD1B9">
      <w:pPr>
        <w:jc w:val="both"/>
      </w:pPr>
      <w:r>
        <w:rPr>
          <w:rFonts w:ascii="Times New Roman" w:hAnsi="Times New Roman" w:eastAsia="Times New Roman"/>
          <w:b/>
          <w:color w:val="000000"/>
          <w:sz w:val="24"/>
        </w:rPr>
        <w:t>Эталонное объяснение:</w:t>
      </w:r>
      <w:r>
        <w:rPr>
          <w:rFonts w:ascii="Times New Roman" w:hAnsi="Times New Roman" w:eastAsia="Times New Roman"/>
          <w:color w:val="000000"/>
          <w:sz w:val="24"/>
        </w:rPr>
        <w:t xml:space="preserve"> Смещение </w:t>
      </w:r>
      <w:r>
        <w:rPr>
          <w:rFonts w:ascii="Consolas" w:hAnsi="Consolas" w:eastAsia="Consolas"/>
          <w:color w:val="000000"/>
          <w:sz w:val="20"/>
        </w:rPr>
        <w:t>arr + 2</w:t>
      </w:r>
      <w:r>
        <w:rPr>
          <w:rFonts w:ascii="Times New Roman" w:hAnsi="Times New Roman" w:eastAsia="Times New Roman"/>
          <w:color w:val="000000"/>
          <w:sz w:val="24"/>
        </w:rPr>
        <w:t xml:space="preserve"> указывает на элемент с индексом 2, а разыменование возвращает его значение. Вариант A описывает </w:t>
      </w:r>
      <w:r>
        <w:rPr>
          <w:rFonts w:ascii="Consolas" w:hAnsi="Consolas" w:eastAsia="Consolas"/>
          <w:color w:val="000000"/>
          <w:sz w:val="20"/>
        </w:rPr>
        <w:t>arr</w:t>
      </w:r>
      <w:r>
        <w:rPr>
          <w:rFonts w:ascii="Times New Roman" w:hAnsi="Times New Roman" w:eastAsia="Times New Roman"/>
          <w:color w:val="000000"/>
          <w:sz w:val="24"/>
        </w:rPr>
        <w:t xml:space="preserve">, вариант В невозможно получить из обычного указателя, вариант Г соответствовал бы </w:t>
      </w:r>
      <w:r>
        <w:rPr>
          <w:rFonts w:ascii="Consolas" w:hAnsi="Consolas" w:eastAsia="Consolas"/>
          <w:color w:val="000000"/>
          <w:sz w:val="20"/>
        </w:rPr>
        <w:t>*(arr + 1)</w:t>
      </w:r>
      <w:r>
        <w:rPr>
          <w:rFonts w:ascii="Times New Roman" w:hAnsi="Times New Roman" w:eastAsia="Times New Roman"/>
          <w:color w:val="000000"/>
          <w:sz w:val="24"/>
        </w:rPr>
        <w:t>.</w:t>
      </w:r>
    </w:p>
    <w:p w14:paraId="1A715864">
      <w:pPr>
        <w:pStyle w:val="5"/>
      </w:pPr>
      <w:r>
        <w:rPr>
          <w:rFonts w:ascii="Times New Roman" w:hAnsi="Times New Roman" w:eastAsia="Times New Roman"/>
          <w:color w:val="000000"/>
          <w:sz w:val="24"/>
        </w:rPr>
        <w:t>Практическая часть</w:t>
      </w:r>
    </w:p>
    <w:p w14:paraId="583CA80A">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Напишите программу, которая считывает пять чисел и получает третий элемент только через арифметику указателей.</w:t>
      </w:r>
    </w:p>
    <w:p w14:paraId="35584DAE">
      <w:pPr>
        <w:jc w:val="both"/>
      </w:pPr>
      <w:r>
        <w:rPr>
          <w:rFonts w:ascii="Times New Roman" w:hAnsi="Times New Roman" w:eastAsia="Times New Roman"/>
          <w:b/>
          <w:color w:val="000000"/>
          <w:sz w:val="24"/>
        </w:rPr>
        <w:t>Формат входных данных:</w:t>
      </w:r>
      <w:r>
        <w:rPr>
          <w:rFonts w:ascii="Times New Roman" w:hAnsi="Times New Roman" w:eastAsia="Times New Roman"/>
          <w:color w:val="000000"/>
          <w:sz w:val="24"/>
        </w:rPr>
        <w:t xml:space="preserve"> Пять целых чисел.</w:t>
      </w:r>
    </w:p>
    <w:p w14:paraId="51FAF044">
      <w:pPr>
        <w:jc w:val="both"/>
      </w:pPr>
      <w:r>
        <w:rPr>
          <w:rFonts w:ascii="Times New Roman" w:hAnsi="Times New Roman" w:eastAsia="Times New Roman"/>
          <w:b/>
          <w:color w:val="000000"/>
          <w:sz w:val="24"/>
        </w:rPr>
        <w:t>Формат выходных данных:</w:t>
      </w:r>
      <w:r>
        <w:rPr>
          <w:rFonts w:ascii="Times New Roman" w:hAnsi="Times New Roman" w:eastAsia="Times New Roman"/>
          <w:color w:val="000000"/>
          <w:sz w:val="24"/>
        </w:rPr>
        <w:t xml:space="preserve"> Третье введённое число. При нарушении формата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6C771A21">
      <w:pPr>
        <w:jc w:val="both"/>
      </w:pPr>
      <w:r>
        <w:rPr>
          <w:rFonts w:ascii="Times New Roman" w:hAnsi="Times New Roman" w:eastAsia="Times New Roman"/>
          <w:b/>
          <w:color w:val="000000"/>
          <w:sz w:val="24"/>
        </w:rPr>
        <w:t>Разбор решения:</w:t>
      </w:r>
      <w:r>
        <w:rPr>
          <w:rFonts w:ascii="Times New Roman" w:hAnsi="Times New Roman" w:eastAsia="Times New Roman"/>
          <w:color w:val="000000"/>
          <w:sz w:val="24"/>
        </w:rPr>
        <w:t xml:space="preserve"> Имя массива преобразуется в указатель на первый элемент; прибавление 2 учитывает размер типа </w:t>
      </w:r>
      <w:r>
        <w:rPr>
          <w:rFonts w:ascii="Consolas" w:hAnsi="Consolas" w:eastAsia="Consolas"/>
          <w:color w:val="000000"/>
          <w:sz w:val="20"/>
        </w:rPr>
        <w:t>int</w:t>
      </w:r>
      <w:r>
        <w:rPr>
          <w:rFonts w:ascii="Times New Roman" w:hAnsi="Times New Roman" w:eastAsia="Times New Roman"/>
          <w:color w:val="000000"/>
          <w:sz w:val="24"/>
        </w:rPr>
        <w:t xml:space="preserve"> автоматически.</w:t>
      </w:r>
    </w:p>
    <w:p w14:paraId="6718EECA">
      <w:pPr>
        <w:jc w:val="both"/>
      </w:pPr>
      <w:r>
        <w:rPr>
          <w:rFonts w:ascii="Times New Roman" w:hAnsi="Times New Roman" w:eastAsia="Times New Roman"/>
          <w:b/>
          <w:color w:val="000000"/>
          <w:sz w:val="24"/>
        </w:rPr>
        <w:t>Алгоритм:</w:t>
      </w:r>
    </w:p>
    <w:p w14:paraId="5F28ADAA">
      <w:pPr>
        <w:ind w:left="425" w:hanging="255"/>
      </w:pPr>
      <w:r>
        <w:rPr>
          <w:rFonts w:ascii="Times New Roman" w:hAnsi="Times New Roman" w:eastAsia="Times New Roman"/>
          <w:color w:val="000000"/>
          <w:sz w:val="24"/>
        </w:rPr>
        <w:t>1. считать пять элементов.</w:t>
      </w:r>
    </w:p>
    <w:p w14:paraId="27CB76AE">
      <w:pPr>
        <w:ind w:left="425" w:hanging="255"/>
      </w:pPr>
      <w:r>
        <w:rPr>
          <w:rFonts w:ascii="Times New Roman" w:hAnsi="Times New Roman" w:eastAsia="Times New Roman"/>
          <w:color w:val="000000"/>
          <w:sz w:val="24"/>
        </w:rPr>
        <w:t>2. получить указатель на первый элемент.</w:t>
      </w:r>
    </w:p>
    <w:p w14:paraId="69254534">
      <w:pPr>
        <w:ind w:left="425" w:hanging="255"/>
      </w:pPr>
      <w:r>
        <w:rPr>
          <w:rFonts w:ascii="Times New Roman" w:hAnsi="Times New Roman" w:eastAsia="Times New Roman"/>
          <w:color w:val="000000"/>
          <w:sz w:val="24"/>
        </w:rPr>
        <w:t>3. сместить указатель на два элемента.</w:t>
      </w:r>
    </w:p>
    <w:p w14:paraId="1D2A238C">
      <w:pPr>
        <w:ind w:left="425" w:hanging="255"/>
      </w:pPr>
      <w:r>
        <w:rPr>
          <w:rFonts w:ascii="Times New Roman" w:hAnsi="Times New Roman" w:eastAsia="Times New Roman"/>
          <w:color w:val="000000"/>
          <w:sz w:val="24"/>
        </w:rPr>
        <w:t>4. разыменовать и вывести результат.</w:t>
      </w:r>
    </w:p>
    <w:p w14:paraId="6F3B1E85">
      <w:pPr>
        <w:jc w:val="both"/>
      </w:pPr>
      <w:r>
        <w:rPr>
          <w:rFonts w:ascii="Times New Roman" w:hAnsi="Times New Roman" w:eastAsia="Times New Roman"/>
          <w:b/>
          <w:color w:val="000000"/>
          <w:sz w:val="24"/>
        </w:rPr>
        <w:t>Исходный код:</w:t>
      </w:r>
      <w:r>
        <w:rPr>
          <w:rFonts w:ascii="Times New Roman" w:hAnsi="Times New Roman" w:eastAsia="Times New Roman"/>
          <w:color w:val="000000"/>
          <w:sz w:val="24"/>
        </w:rPr>
        <w:t xml:space="preserve"> </w:t>
      </w:r>
      <w:r>
        <w:fldChar w:fldCharType="begin"/>
      </w:r>
      <w:r>
        <w:instrText xml:space="preserve"> HYPERLINK "https://github.com/egsesekina/programming-c-cpp/blob/main/tasks/combined/task_09/main.cpp"</w:instrText>
      </w:r>
      <w:r>
        <w:fldChar w:fldCharType="separate"/>
      </w:r>
      <w:r>
        <w:rPr>
          <w:color w:val="0563C1"/>
          <w:u w:val="single"/>
        </w:rPr>
        <w:t>main.cpp</w:t>
      </w:r>
      <w:r>
        <w:rPr>
          <w:color w:val="0563C1"/>
          <w:u w:val="single"/>
        </w:rPr>
        <w:fldChar w:fldCharType="end"/>
      </w:r>
    </w:p>
    <w:p w14:paraId="2840B14B">
      <w:pPr>
        <w:pStyle w:val="167"/>
        <w:keepLines w:val="0"/>
      </w:pPr>
      <w:r>
        <w:rPr>
          <w:rFonts w:ascii="Consolas" w:hAnsi="Consolas" w:eastAsia="Consolas"/>
          <w:color w:val="000000"/>
          <w:sz w:val="17"/>
        </w:rPr>
        <w:t>/*</w:t>
      </w:r>
    </w:p>
    <w:p w14:paraId="7809D271">
      <w:pPr>
        <w:pStyle w:val="167"/>
        <w:keepLines w:val="0"/>
      </w:pPr>
      <w:r>
        <w:rPr>
          <w:rFonts w:ascii="Consolas" w:hAnsi="Consolas" w:eastAsia="Consolas"/>
          <w:color w:val="000000"/>
          <w:sz w:val="17"/>
        </w:rPr>
        <w:t xml:space="preserve"> * Задание 9. Получить третий элемент массива арифметикой указателей.</w:t>
      </w:r>
    </w:p>
    <w:p w14:paraId="098C6636">
      <w:pPr>
        <w:pStyle w:val="167"/>
        <w:keepLines w:val="0"/>
      </w:pPr>
      <w:r>
        <w:rPr>
          <w:rFonts w:ascii="Consolas" w:hAnsi="Consolas" w:eastAsia="Consolas"/>
          <w:color w:val="000000"/>
          <w:sz w:val="17"/>
        </w:rPr>
        <w:t xml:space="preserve"> * Ввод: пять целых чисел.</w:t>
      </w:r>
    </w:p>
    <w:p w14:paraId="7A2B790F">
      <w:pPr>
        <w:pStyle w:val="167"/>
        <w:keepLines w:val="0"/>
      </w:pPr>
      <w:r>
        <w:rPr>
          <w:rFonts w:ascii="Consolas" w:hAnsi="Consolas" w:eastAsia="Consolas"/>
          <w:color w:val="000000"/>
          <w:sz w:val="17"/>
        </w:rPr>
        <w:t xml:space="preserve"> * Вывод: третий элемент.</w:t>
      </w:r>
    </w:p>
    <w:p w14:paraId="17ECC85D">
      <w:pPr>
        <w:pStyle w:val="167"/>
        <w:keepLines w:val="0"/>
      </w:pPr>
      <w:r>
        <w:rPr>
          <w:rFonts w:ascii="Consolas" w:hAnsi="Consolas" w:eastAsia="Consolas"/>
          <w:color w:val="000000"/>
          <w:sz w:val="17"/>
        </w:rPr>
        <w:t xml:space="preserve"> * Пример: 4 8 15 16 23 -&gt; 15.</w:t>
      </w:r>
    </w:p>
    <w:p w14:paraId="5CE23C52">
      <w:pPr>
        <w:pStyle w:val="167"/>
        <w:keepLines w:val="0"/>
      </w:pPr>
      <w:r>
        <w:rPr>
          <w:rFonts w:ascii="Consolas" w:hAnsi="Consolas" w:eastAsia="Consolas"/>
          <w:color w:val="000000"/>
          <w:sz w:val="17"/>
        </w:rPr>
        <w:t xml:space="preserve"> */</w:t>
      </w:r>
    </w:p>
    <w:p w14:paraId="6AADFA16">
      <w:pPr>
        <w:pStyle w:val="167"/>
        <w:keepLines w:val="0"/>
      </w:pPr>
      <w:r>
        <w:rPr>
          <w:rFonts w:ascii="Consolas" w:hAnsi="Consolas" w:eastAsia="Consolas"/>
          <w:color w:val="000000"/>
          <w:sz w:val="17"/>
        </w:rPr>
        <w:t>#include &lt;iostream&gt;</w:t>
      </w:r>
    </w:p>
    <w:p w14:paraId="49B142B3">
      <w:pPr>
        <w:pStyle w:val="167"/>
        <w:keepLines w:val="0"/>
      </w:pPr>
      <w:r>
        <w:rPr>
          <w:rFonts w:ascii="Consolas" w:hAnsi="Consolas" w:eastAsia="Consolas"/>
          <w:color w:val="000000"/>
          <w:sz w:val="17"/>
        </w:rPr>
        <w:t xml:space="preserve"> </w:t>
      </w:r>
    </w:p>
    <w:p w14:paraId="67B8FBCB">
      <w:pPr>
        <w:pStyle w:val="167"/>
        <w:keepLines w:val="0"/>
      </w:pPr>
      <w:r>
        <w:rPr>
          <w:rFonts w:ascii="Consolas" w:hAnsi="Consolas" w:eastAsia="Consolas"/>
          <w:color w:val="000000"/>
          <w:sz w:val="17"/>
        </w:rPr>
        <w:t>int main() {</w:t>
      </w:r>
    </w:p>
    <w:p w14:paraId="4935D952">
      <w:pPr>
        <w:pStyle w:val="167"/>
        <w:keepLines w:val="0"/>
      </w:pPr>
      <w:r>
        <w:rPr>
          <w:rFonts w:ascii="Consolas" w:hAnsi="Consolas" w:eastAsia="Consolas"/>
          <w:color w:val="000000"/>
          <w:sz w:val="17"/>
        </w:rPr>
        <w:t xml:space="preserve">    int values[5];</w:t>
      </w:r>
    </w:p>
    <w:p w14:paraId="05A19328">
      <w:pPr>
        <w:pStyle w:val="167"/>
        <w:keepLines w:val="0"/>
      </w:pPr>
      <w:r>
        <w:rPr>
          <w:rFonts w:ascii="Consolas" w:hAnsi="Consolas" w:eastAsia="Consolas"/>
          <w:color w:val="000000"/>
          <w:sz w:val="17"/>
        </w:rPr>
        <w:t xml:space="preserve">    for (int&amp; value : values) {</w:t>
      </w:r>
    </w:p>
    <w:p w14:paraId="189645A5">
      <w:pPr>
        <w:pStyle w:val="167"/>
        <w:keepLines w:val="0"/>
      </w:pPr>
      <w:r>
        <w:rPr>
          <w:rFonts w:ascii="Consolas" w:hAnsi="Consolas" w:eastAsia="Consolas"/>
          <w:color w:val="000000"/>
          <w:sz w:val="17"/>
        </w:rPr>
        <w:t xml:space="preserve">        if (!(std::cin &gt;&gt; value)) {</w:t>
      </w:r>
    </w:p>
    <w:p w14:paraId="7C627978">
      <w:pPr>
        <w:pStyle w:val="167"/>
        <w:keepLines w:val="0"/>
      </w:pPr>
      <w:r>
        <w:rPr>
          <w:rFonts w:ascii="Consolas" w:hAnsi="Consolas" w:eastAsia="Consolas"/>
          <w:color w:val="000000"/>
          <w:sz w:val="17"/>
        </w:rPr>
        <w:t xml:space="preserve">            std::cerr &lt;&lt; "Error\n";</w:t>
      </w:r>
    </w:p>
    <w:p w14:paraId="48C7673D">
      <w:pPr>
        <w:pStyle w:val="167"/>
        <w:keepLines w:val="0"/>
      </w:pPr>
      <w:r>
        <w:rPr>
          <w:rFonts w:ascii="Consolas" w:hAnsi="Consolas" w:eastAsia="Consolas"/>
          <w:color w:val="000000"/>
          <w:sz w:val="17"/>
        </w:rPr>
        <w:t xml:space="preserve">            return 1;</w:t>
      </w:r>
    </w:p>
    <w:p w14:paraId="0761580B">
      <w:pPr>
        <w:pStyle w:val="167"/>
        <w:keepLines w:val="0"/>
      </w:pPr>
      <w:r>
        <w:rPr>
          <w:rFonts w:ascii="Consolas" w:hAnsi="Consolas" w:eastAsia="Consolas"/>
          <w:color w:val="000000"/>
          <w:sz w:val="17"/>
        </w:rPr>
        <w:t xml:space="preserve">        }</w:t>
      </w:r>
    </w:p>
    <w:p w14:paraId="6BBAF501">
      <w:pPr>
        <w:pStyle w:val="167"/>
        <w:keepLines w:val="0"/>
      </w:pPr>
      <w:r>
        <w:rPr>
          <w:rFonts w:ascii="Consolas" w:hAnsi="Consolas" w:eastAsia="Consolas"/>
          <w:color w:val="000000"/>
          <w:sz w:val="17"/>
        </w:rPr>
        <w:t xml:space="preserve">    }</w:t>
      </w:r>
    </w:p>
    <w:p w14:paraId="00D7D1C4">
      <w:pPr>
        <w:pStyle w:val="167"/>
        <w:keepLines w:val="0"/>
      </w:pPr>
      <w:r>
        <w:rPr>
          <w:rFonts w:ascii="Consolas" w:hAnsi="Consolas" w:eastAsia="Consolas"/>
          <w:color w:val="000000"/>
          <w:sz w:val="17"/>
        </w:rPr>
        <w:t xml:space="preserve">    const int* first = values;</w:t>
      </w:r>
    </w:p>
    <w:p w14:paraId="239A454F">
      <w:pPr>
        <w:pStyle w:val="167"/>
        <w:keepLines w:val="0"/>
      </w:pPr>
      <w:r>
        <w:rPr>
          <w:rFonts w:ascii="Consolas" w:hAnsi="Consolas" w:eastAsia="Consolas"/>
          <w:color w:val="000000"/>
          <w:sz w:val="17"/>
        </w:rPr>
        <w:t xml:space="preserve">    std::cout &lt;&lt; *(first + 2) &lt;&lt; '\n';</w:t>
      </w:r>
    </w:p>
    <w:p w14:paraId="77BFE80C">
      <w:pPr>
        <w:pStyle w:val="167"/>
        <w:keepLines w:val="0"/>
      </w:pPr>
      <w:r>
        <w:rPr>
          <w:rFonts w:ascii="Consolas" w:hAnsi="Consolas" w:eastAsia="Consolas"/>
          <w:color w:val="000000"/>
          <w:sz w:val="17"/>
        </w:rPr>
        <w:t xml:space="preserve">    return 0;</w:t>
      </w:r>
    </w:p>
    <w:p w14:paraId="0A34C681">
      <w:pPr>
        <w:pStyle w:val="167"/>
        <w:keepLines w:val="0"/>
      </w:pPr>
      <w:r>
        <w:rPr>
          <w:rFonts w:ascii="Consolas" w:hAnsi="Consolas" w:eastAsia="Consolas"/>
          <w:color w:val="000000"/>
          <w:sz w:val="17"/>
        </w:rPr>
        <w:t>}</w:t>
      </w:r>
    </w:p>
    <w:p w14:paraId="28A1858C">
      <w:pPr>
        <w:pStyle w:val="167"/>
        <w:keepLines w:val="0"/>
      </w:pPr>
      <w:r>
        <w:rPr>
          <w:rFonts w:ascii="Consolas" w:hAnsi="Consolas" w:eastAsia="Consolas"/>
          <w:color w:val="000000"/>
          <w:sz w:val="17"/>
        </w:rPr>
        <w:t xml:space="preserve"> </w:t>
      </w:r>
    </w:p>
    <w:p w14:paraId="271CC738"/>
    <w:p w14:paraId="2E2E0F6D">
      <w:pPr>
        <w:jc w:val="both"/>
      </w:pPr>
      <w:r>
        <w:rPr>
          <w:rFonts w:ascii="Times New Roman" w:hAnsi="Times New Roman" w:eastAsia="Times New Roman"/>
          <w:b/>
          <w:color w:val="000000"/>
          <w:sz w:val="24"/>
        </w:rPr>
        <w:t>Пример входных данных:</w:t>
      </w:r>
    </w:p>
    <w:p w14:paraId="5E77D45B">
      <w:pPr>
        <w:pStyle w:val="167"/>
        <w:keepLines w:val="0"/>
      </w:pPr>
      <w:r>
        <w:rPr>
          <w:rFonts w:ascii="Consolas" w:hAnsi="Consolas" w:eastAsia="Consolas"/>
          <w:color w:val="000000"/>
          <w:sz w:val="17"/>
        </w:rPr>
        <w:t>4 8 15 16 23</w:t>
      </w:r>
    </w:p>
    <w:p w14:paraId="6A89896A"/>
    <w:p w14:paraId="17CDCDBB">
      <w:pPr>
        <w:jc w:val="both"/>
      </w:pPr>
      <w:r>
        <w:rPr>
          <w:rFonts w:ascii="Times New Roman" w:hAnsi="Times New Roman" w:eastAsia="Times New Roman"/>
          <w:b/>
          <w:color w:val="000000"/>
          <w:sz w:val="24"/>
        </w:rPr>
        <w:t>Пример выходных данных:</w:t>
      </w:r>
    </w:p>
    <w:p w14:paraId="29C06538">
      <w:pPr>
        <w:pStyle w:val="167"/>
        <w:keepLines w:val="0"/>
      </w:pPr>
      <w:r>
        <w:rPr>
          <w:rFonts w:ascii="Consolas" w:hAnsi="Consolas" w:eastAsia="Consolas"/>
          <w:color w:val="000000"/>
          <w:sz w:val="17"/>
        </w:rPr>
        <w:t>15</w:t>
      </w:r>
    </w:p>
    <w:p w14:paraId="4E91E530"/>
    <w:p w14:paraId="61C9B05A">
      <w:pPr>
        <w:jc w:val="both"/>
      </w:pPr>
      <w:r>
        <w:rPr>
          <w:rFonts w:ascii="Times New Roman" w:hAnsi="Times New Roman" w:eastAsia="Times New Roman"/>
          <w:b/>
          <w:color w:val="000000"/>
          <w:sz w:val="24"/>
        </w:rPr>
        <w:t>Граничные случаи:</w:t>
      </w:r>
      <w:r>
        <w:rPr>
          <w:rFonts w:ascii="Times New Roman" w:hAnsi="Times New Roman" w:eastAsia="Times New Roman"/>
          <w:color w:val="000000"/>
          <w:sz w:val="24"/>
        </w:rPr>
        <w:t xml:space="preserve"> Неполный или нечисловой ввод даёт </w:t>
      </w:r>
      <w:r>
        <w:rPr>
          <w:rFonts w:ascii="Consolas" w:hAnsi="Consolas" w:eastAsia="Consolas"/>
          <w:color w:val="000000"/>
          <w:sz w:val="20"/>
        </w:rPr>
        <w:t>Error</w:t>
      </w:r>
      <w:r>
        <w:rPr>
          <w:rFonts w:ascii="Times New Roman" w:hAnsi="Times New Roman" w:eastAsia="Times New Roman"/>
          <w:color w:val="000000"/>
          <w:sz w:val="24"/>
        </w:rPr>
        <w:t>.</w:t>
      </w:r>
    </w:p>
    <w:p w14:paraId="41B0F307">
      <w:pPr>
        <w:jc w:val="both"/>
      </w:pPr>
      <w:r>
        <w:rPr>
          <w:rFonts w:ascii="Times New Roman" w:hAnsi="Times New Roman" w:eastAsia="Times New Roman"/>
          <w:b/>
          <w:color w:val="000000"/>
          <w:sz w:val="24"/>
        </w:rPr>
        <w:t>Компиляция и запуск:</w:t>
      </w:r>
    </w:p>
    <w:p w14:paraId="6403498C">
      <w:pPr>
        <w:pStyle w:val="167"/>
        <w:keepLines w:val="0"/>
      </w:pPr>
      <w:r>
        <w:rPr>
          <w:rFonts w:ascii="Consolas" w:hAnsi="Consolas" w:eastAsia="Consolas"/>
          <w:color w:val="000000"/>
          <w:sz w:val="17"/>
        </w:rPr>
        <w:t>g++ -std=c++17 -Wall -Wextra -Wpedantic main.cpp -o program</w:t>
      </w:r>
    </w:p>
    <w:p w14:paraId="0DC0CB97">
      <w:pPr>
        <w:pStyle w:val="167"/>
        <w:keepLines w:val="0"/>
      </w:pPr>
      <w:r>
        <w:rPr>
          <w:rFonts w:ascii="Consolas" w:hAnsi="Consolas" w:eastAsia="Consolas"/>
          <w:color w:val="000000"/>
          <w:sz w:val="17"/>
        </w:rPr>
        <w:t>./program</w:t>
      </w:r>
    </w:p>
    <w:p w14:paraId="392D7822"/>
    <w:p w14:paraId="2F31A81E">
      <w:pPr>
        <w:pStyle w:val="4"/>
      </w:pPr>
      <w:bookmarkStart w:id="15" w:name="_Toc26145"/>
      <w:r>
        <w:rPr>
          <w:rFonts w:ascii="Times New Roman" w:hAnsi="Times New Roman" w:eastAsia="Times New Roman"/>
          <w:color w:val="000000"/>
          <w:sz w:val="24"/>
        </w:rPr>
        <w:t>Задание 10. Автоматическое управление динамической памятью</w:t>
      </w:r>
      <w:bookmarkEnd w:id="15"/>
    </w:p>
    <w:p w14:paraId="22AB0605">
      <w:pPr>
        <w:ind w:firstLine="0"/>
      </w:pPr>
      <w:r>
        <w:fldChar w:fldCharType="begin"/>
      </w:r>
      <w:r>
        <w:instrText xml:space="preserve"> HYPERLINK "https://github.com/egsesekina/programming-c-cpp/tree/main/tasks/combined/task_10"</w:instrText>
      </w:r>
      <w:r>
        <w:fldChar w:fldCharType="separate"/>
      </w:r>
      <w:r>
        <w:rPr>
          <w:color w:val="0563C1"/>
          <w:u w:val="single"/>
        </w:rPr>
        <w:t>Исходные файлы задания в репозитории</w:t>
      </w:r>
      <w:r>
        <w:rPr>
          <w:color w:val="0563C1"/>
          <w:u w:val="single"/>
        </w:rPr>
        <w:fldChar w:fldCharType="end"/>
      </w:r>
    </w:p>
    <w:p w14:paraId="3BDD23E3">
      <w:pPr>
        <w:pStyle w:val="5"/>
      </w:pPr>
      <w:r>
        <w:rPr>
          <w:rFonts w:ascii="Times New Roman" w:hAnsi="Times New Roman" w:eastAsia="Times New Roman"/>
          <w:color w:val="000000"/>
          <w:sz w:val="24"/>
        </w:rPr>
        <w:t>Теоретическая часть</w:t>
      </w:r>
    </w:p>
    <w:p w14:paraId="2C5D5C75">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Какой способ предпочтителен для единоличного владения динамическим объектом в современном C++? Выберите ответ и объясните свой выбор.</w:t>
      </w:r>
    </w:p>
    <w:p w14:paraId="18553910">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new</w:t>
      </w:r>
      <w:r>
        <w:rPr>
          <w:rFonts w:ascii="Times New Roman" w:hAnsi="Times New Roman" w:eastAsia="Times New Roman"/>
          <w:color w:val="000000"/>
          <w:sz w:val="24"/>
        </w:rPr>
        <w:t xml:space="preserve"> без освобождения</w:t>
      </w:r>
    </w:p>
    <w:p w14:paraId="49ED2EA8">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std::unique_ptr</w:t>
      </w:r>
      <w:r>
        <w:rPr>
          <w:rFonts w:ascii="Times New Roman" w:hAnsi="Times New Roman" w:eastAsia="Times New Roman"/>
          <w:color w:val="000000"/>
          <w:sz w:val="24"/>
        </w:rPr>
        <w:t xml:space="preserve"> из </w:t>
      </w:r>
      <w:r>
        <w:rPr>
          <w:rFonts w:ascii="Consolas" w:hAnsi="Consolas" w:eastAsia="Consolas"/>
          <w:color w:val="000000"/>
          <w:sz w:val="20"/>
        </w:rPr>
        <w:t>&lt;memory&gt;</w:t>
      </w:r>
    </w:p>
    <w:p w14:paraId="1F7973AF">
      <w:pPr>
        <w:pStyle w:val="23"/>
        <w:ind w:firstLine="0"/>
      </w:pPr>
      <w:r>
        <w:rPr>
          <w:rFonts w:ascii="Times New Roman" w:hAnsi="Times New Roman" w:eastAsia="Times New Roman"/>
          <w:color w:val="000000"/>
          <w:sz w:val="24"/>
        </w:rPr>
        <w:t>В) глобальный сырой указатель</w:t>
      </w:r>
    </w:p>
    <w:p w14:paraId="73692E7E">
      <w:pPr>
        <w:pStyle w:val="23"/>
        <w:ind w:firstLine="0"/>
      </w:pPr>
      <w:r>
        <w:rPr>
          <w:rFonts w:ascii="Times New Roman" w:hAnsi="Times New Roman" w:eastAsia="Times New Roman"/>
          <w:color w:val="000000"/>
          <w:sz w:val="24"/>
        </w:rPr>
        <w:t xml:space="preserve">Г) </w:t>
      </w:r>
      <w:r>
        <w:rPr>
          <w:rFonts w:ascii="Consolas" w:hAnsi="Consolas" w:eastAsia="Consolas"/>
          <w:color w:val="000000"/>
          <w:sz w:val="20"/>
        </w:rPr>
        <w:t>free</w:t>
      </w:r>
      <w:r>
        <w:rPr>
          <w:rFonts w:ascii="Times New Roman" w:hAnsi="Times New Roman" w:eastAsia="Times New Roman"/>
          <w:color w:val="000000"/>
          <w:sz w:val="24"/>
        </w:rPr>
        <w:t xml:space="preserve"> для объекта, созданного через </w:t>
      </w:r>
      <w:r>
        <w:rPr>
          <w:rFonts w:ascii="Consolas" w:hAnsi="Consolas" w:eastAsia="Consolas"/>
          <w:color w:val="000000"/>
          <w:sz w:val="20"/>
        </w:rPr>
        <w:t>new</w:t>
      </w:r>
    </w:p>
    <w:p w14:paraId="21A24C84">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Б) </w:t>
      </w:r>
      <w:r>
        <w:rPr>
          <w:rFonts w:ascii="Consolas" w:hAnsi="Consolas" w:eastAsia="Consolas"/>
          <w:color w:val="000000"/>
          <w:sz w:val="20"/>
        </w:rPr>
        <w:t>std::unique_ptr</w:t>
      </w:r>
      <w:r>
        <w:rPr>
          <w:rFonts w:ascii="Times New Roman" w:hAnsi="Times New Roman" w:eastAsia="Times New Roman"/>
          <w:color w:val="000000"/>
          <w:sz w:val="24"/>
        </w:rPr>
        <w:t>.</w:t>
      </w:r>
    </w:p>
    <w:p w14:paraId="7CC0B327">
      <w:pPr>
        <w:jc w:val="both"/>
      </w:pPr>
      <w:r>
        <w:rPr>
          <w:rFonts w:ascii="Times New Roman" w:hAnsi="Times New Roman" w:eastAsia="Times New Roman"/>
          <w:b/>
          <w:color w:val="000000"/>
          <w:sz w:val="24"/>
        </w:rPr>
        <w:t>Эталонное объяснение:</w:t>
      </w:r>
      <w:r>
        <w:rPr>
          <w:rFonts w:ascii="Times New Roman" w:hAnsi="Times New Roman" w:eastAsia="Times New Roman"/>
          <w:color w:val="000000"/>
          <w:sz w:val="24"/>
        </w:rPr>
        <w:t xml:space="preserve"> </w:t>
      </w:r>
      <w:r>
        <w:rPr>
          <w:rFonts w:ascii="Consolas" w:hAnsi="Consolas" w:eastAsia="Consolas"/>
          <w:color w:val="000000"/>
          <w:sz w:val="20"/>
        </w:rPr>
        <w:t>std::unique_ptr</w:t>
      </w:r>
      <w:r>
        <w:rPr>
          <w:rFonts w:ascii="Times New Roman" w:hAnsi="Times New Roman" w:eastAsia="Times New Roman"/>
          <w:color w:val="000000"/>
          <w:sz w:val="24"/>
        </w:rPr>
        <w:t xml:space="preserve"> освобождает объект при выходе из области видимости и выражает единоличное владение. Вариант A создаёт утечку, В скрывает владельца и усложняет время жизни, Г смешивает несовместимые механизмы выделения и освобождения и приводит к неопределённому поведению.</w:t>
      </w:r>
    </w:p>
    <w:p w14:paraId="24D7F370">
      <w:pPr>
        <w:pStyle w:val="5"/>
      </w:pPr>
      <w:r>
        <w:rPr>
          <w:rFonts w:ascii="Times New Roman" w:hAnsi="Times New Roman" w:eastAsia="Times New Roman"/>
          <w:color w:val="000000"/>
          <w:sz w:val="24"/>
        </w:rPr>
        <w:t>Практическая часть</w:t>
      </w:r>
    </w:p>
    <w:p w14:paraId="5E14696E">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Напишите программу, которая создаёт динамический массив через </w:t>
      </w:r>
      <w:r>
        <w:rPr>
          <w:rFonts w:ascii="Consolas" w:hAnsi="Consolas" w:eastAsia="Consolas"/>
          <w:color w:val="000000"/>
          <w:sz w:val="20"/>
        </w:rPr>
        <w:t>std::unique_ptr&lt;int[]&gt;</w:t>
      </w:r>
      <w:r>
        <w:rPr>
          <w:rFonts w:ascii="Times New Roman" w:hAnsi="Times New Roman" w:eastAsia="Times New Roman"/>
          <w:color w:val="000000"/>
          <w:sz w:val="24"/>
        </w:rPr>
        <w:t>, считывает элементы и выводит сумму.</w:t>
      </w:r>
    </w:p>
    <w:p w14:paraId="4A6FC0E9">
      <w:pPr>
        <w:jc w:val="both"/>
      </w:pPr>
      <w:r>
        <w:rPr>
          <w:rFonts w:ascii="Times New Roman" w:hAnsi="Times New Roman" w:eastAsia="Times New Roman"/>
          <w:b/>
          <w:color w:val="000000"/>
          <w:sz w:val="24"/>
        </w:rPr>
        <w:t>Формат входных данных:</w:t>
      </w:r>
      <w:r>
        <w:rPr>
          <w:rFonts w:ascii="Times New Roman" w:hAnsi="Times New Roman" w:eastAsia="Times New Roman"/>
          <w:color w:val="000000"/>
          <w:sz w:val="24"/>
        </w:rPr>
        <w:t xml:space="preserve"> </w:t>
      </w:r>
      <w:r>
        <w:rPr>
          <w:rFonts w:ascii="Consolas" w:hAnsi="Consolas" w:eastAsia="Consolas"/>
          <w:color w:val="000000"/>
          <w:sz w:val="20"/>
        </w:rPr>
        <w:t>N</w:t>
      </w:r>
      <w:r>
        <w:rPr>
          <w:rFonts w:ascii="Times New Roman" w:hAnsi="Times New Roman" w:eastAsia="Times New Roman"/>
          <w:color w:val="000000"/>
          <w:sz w:val="24"/>
        </w:rPr>
        <w:t xml:space="preserve"> от 1 до 100000, затем </w:t>
      </w:r>
      <w:r>
        <w:rPr>
          <w:rFonts w:ascii="Consolas" w:hAnsi="Consolas" w:eastAsia="Consolas"/>
          <w:color w:val="000000"/>
          <w:sz w:val="20"/>
        </w:rPr>
        <w:t>N</w:t>
      </w:r>
      <w:r>
        <w:rPr>
          <w:rFonts w:ascii="Times New Roman" w:hAnsi="Times New Roman" w:eastAsia="Times New Roman"/>
          <w:color w:val="000000"/>
          <w:sz w:val="24"/>
        </w:rPr>
        <w:t xml:space="preserve"> целых чисел.</w:t>
      </w:r>
    </w:p>
    <w:p w14:paraId="66E455E2">
      <w:pPr>
        <w:jc w:val="both"/>
      </w:pPr>
      <w:r>
        <w:rPr>
          <w:rFonts w:ascii="Times New Roman" w:hAnsi="Times New Roman" w:eastAsia="Times New Roman"/>
          <w:b/>
          <w:color w:val="000000"/>
          <w:sz w:val="24"/>
        </w:rPr>
        <w:t>Формат выходных данных:</w:t>
      </w:r>
      <w:r>
        <w:rPr>
          <w:rFonts w:ascii="Times New Roman" w:hAnsi="Times New Roman" w:eastAsia="Times New Roman"/>
          <w:color w:val="000000"/>
          <w:sz w:val="24"/>
        </w:rPr>
        <w:t xml:space="preserve"> Сумма элементов типа </w:t>
      </w:r>
      <w:r>
        <w:rPr>
          <w:rFonts w:ascii="Consolas" w:hAnsi="Consolas" w:eastAsia="Consolas"/>
          <w:color w:val="000000"/>
          <w:sz w:val="20"/>
        </w:rPr>
        <w:t>long long</w:t>
      </w:r>
      <w:r>
        <w:rPr>
          <w:rFonts w:ascii="Times New Roman" w:hAnsi="Times New Roman" w:eastAsia="Times New Roman"/>
          <w:color w:val="000000"/>
          <w:sz w:val="24"/>
        </w:rPr>
        <w:t xml:space="preserve">. При нарушении формата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39E0BD14">
      <w:pPr>
        <w:jc w:val="both"/>
      </w:pPr>
      <w:r>
        <w:rPr>
          <w:rFonts w:ascii="Times New Roman" w:hAnsi="Times New Roman" w:eastAsia="Times New Roman"/>
          <w:b/>
          <w:color w:val="000000"/>
          <w:sz w:val="24"/>
        </w:rPr>
        <w:t>Разбор решения:</w:t>
      </w:r>
      <w:r>
        <w:rPr>
          <w:rFonts w:ascii="Times New Roman" w:hAnsi="Times New Roman" w:eastAsia="Times New Roman"/>
          <w:color w:val="000000"/>
          <w:sz w:val="24"/>
        </w:rPr>
        <w:t xml:space="preserve"> Владеющий умный указатель освобождает массив автоматически на любом пути выхода из </w:t>
      </w:r>
      <w:r>
        <w:rPr>
          <w:rFonts w:ascii="Consolas" w:hAnsi="Consolas" w:eastAsia="Consolas"/>
          <w:color w:val="000000"/>
          <w:sz w:val="20"/>
        </w:rPr>
        <w:t>main</w:t>
      </w:r>
      <w:r>
        <w:rPr>
          <w:rFonts w:ascii="Times New Roman" w:hAnsi="Times New Roman" w:eastAsia="Times New Roman"/>
          <w:color w:val="000000"/>
          <w:sz w:val="24"/>
        </w:rPr>
        <w:t>.</w:t>
      </w:r>
    </w:p>
    <w:p w14:paraId="6EC15937">
      <w:pPr>
        <w:jc w:val="both"/>
      </w:pPr>
      <w:r>
        <w:rPr>
          <w:rFonts w:ascii="Times New Roman" w:hAnsi="Times New Roman" w:eastAsia="Times New Roman"/>
          <w:b/>
          <w:color w:val="000000"/>
          <w:sz w:val="24"/>
        </w:rPr>
        <w:t>Алгоритм:</w:t>
      </w:r>
    </w:p>
    <w:p w14:paraId="5F6E62EA">
      <w:pPr>
        <w:ind w:left="425" w:hanging="255"/>
      </w:pPr>
      <w:r>
        <w:rPr>
          <w:rFonts w:ascii="Times New Roman" w:hAnsi="Times New Roman" w:eastAsia="Times New Roman"/>
          <w:color w:val="000000"/>
          <w:sz w:val="24"/>
        </w:rPr>
        <w:t xml:space="preserve">1. считать и проверить </w:t>
      </w:r>
      <w:r>
        <w:rPr>
          <w:rFonts w:ascii="Consolas" w:hAnsi="Consolas" w:eastAsia="Consolas"/>
          <w:color w:val="000000"/>
          <w:sz w:val="20"/>
        </w:rPr>
        <w:t>N</w:t>
      </w:r>
      <w:r>
        <w:rPr>
          <w:rFonts w:ascii="Times New Roman" w:hAnsi="Times New Roman" w:eastAsia="Times New Roman"/>
          <w:color w:val="000000"/>
          <w:sz w:val="24"/>
        </w:rPr>
        <w:t>.</w:t>
      </w:r>
    </w:p>
    <w:p w14:paraId="52966104">
      <w:pPr>
        <w:ind w:left="425" w:hanging="255"/>
      </w:pPr>
      <w:r>
        <w:rPr>
          <w:rFonts w:ascii="Times New Roman" w:hAnsi="Times New Roman" w:eastAsia="Times New Roman"/>
          <w:color w:val="000000"/>
          <w:sz w:val="24"/>
        </w:rPr>
        <w:t xml:space="preserve">2. создать </w:t>
      </w:r>
      <w:r>
        <w:rPr>
          <w:rFonts w:ascii="Consolas" w:hAnsi="Consolas" w:eastAsia="Consolas"/>
          <w:color w:val="000000"/>
          <w:sz w:val="20"/>
        </w:rPr>
        <w:t>unique_ptr&lt;int[]&gt;</w:t>
      </w:r>
      <w:r>
        <w:rPr>
          <w:rFonts w:ascii="Times New Roman" w:hAnsi="Times New Roman" w:eastAsia="Times New Roman"/>
          <w:color w:val="000000"/>
          <w:sz w:val="24"/>
        </w:rPr>
        <w:t>.</w:t>
      </w:r>
    </w:p>
    <w:p w14:paraId="1D61532F">
      <w:pPr>
        <w:ind w:left="425" w:hanging="255"/>
      </w:pPr>
      <w:r>
        <w:rPr>
          <w:rFonts w:ascii="Times New Roman" w:hAnsi="Times New Roman" w:eastAsia="Times New Roman"/>
          <w:color w:val="000000"/>
          <w:sz w:val="24"/>
        </w:rPr>
        <w:t>3. считать элементы и накопить сумму.</w:t>
      </w:r>
    </w:p>
    <w:p w14:paraId="5E28B9DD">
      <w:pPr>
        <w:ind w:left="425" w:hanging="255"/>
      </w:pPr>
      <w:r>
        <w:rPr>
          <w:rFonts w:ascii="Times New Roman" w:hAnsi="Times New Roman" w:eastAsia="Times New Roman"/>
          <w:color w:val="000000"/>
          <w:sz w:val="24"/>
        </w:rPr>
        <w:t>4. вывести сумму.</w:t>
      </w:r>
    </w:p>
    <w:p w14:paraId="32775DA9">
      <w:pPr>
        <w:jc w:val="both"/>
      </w:pPr>
      <w:r>
        <w:rPr>
          <w:rFonts w:ascii="Times New Roman" w:hAnsi="Times New Roman" w:eastAsia="Times New Roman"/>
          <w:b/>
          <w:color w:val="000000"/>
          <w:sz w:val="24"/>
        </w:rPr>
        <w:t>Исходный код:</w:t>
      </w:r>
      <w:r>
        <w:rPr>
          <w:rFonts w:ascii="Times New Roman" w:hAnsi="Times New Roman" w:eastAsia="Times New Roman"/>
          <w:color w:val="000000"/>
          <w:sz w:val="24"/>
        </w:rPr>
        <w:t xml:space="preserve"> </w:t>
      </w:r>
      <w:r>
        <w:fldChar w:fldCharType="begin"/>
      </w:r>
      <w:r>
        <w:instrText xml:space="preserve"> HYPERLINK "https://github.com/egsesekina/programming-c-cpp/blob/main/tasks/combined/task_10/main.cpp"</w:instrText>
      </w:r>
      <w:r>
        <w:fldChar w:fldCharType="separate"/>
      </w:r>
      <w:r>
        <w:rPr>
          <w:color w:val="0563C1"/>
          <w:u w:val="single"/>
        </w:rPr>
        <w:t>main.cpp</w:t>
      </w:r>
      <w:r>
        <w:rPr>
          <w:color w:val="0563C1"/>
          <w:u w:val="single"/>
        </w:rPr>
        <w:fldChar w:fldCharType="end"/>
      </w:r>
    </w:p>
    <w:p w14:paraId="757D03D8">
      <w:pPr>
        <w:pStyle w:val="167"/>
        <w:keepLines w:val="0"/>
      </w:pPr>
      <w:r>
        <w:rPr>
          <w:rFonts w:ascii="Consolas" w:hAnsi="Consolas" w:eastAsia="Consolas"/>
          <w:color w:val="000000"/>
          <w:sz w:val="17"/>
        </w:rPr>
        <w:t>/*</w:t>
      </w:r>
    </w:p>
    <w:p w14:paraId="3854B9B3">
      <w:pPr>
        <w:pStyle w:val="167"/>
        <w:keepLines w:val="0"/>
      </w:pPr>
      <w:r>
        <w:rPr>
          <w:rFonts w:ascii="Consolas" w:hAnsi="Consolas" w:eastAsia="Consolas"/>
          <w:color w:val="000000"/>
          <w:sz w:val="17"/>
        </w:rPr>
        <w:t xml:space="preserve"> * Задание 10. Управлять динамическим массивом с помощью unique_ptr.</w:t>
      </w:r>
    </w:p>
    <w:p w14:paraId="49D9D65D">
      <w:pPr>
        <w:pStyle w:val="167"/>
        <w:keepLines w:val="0"/>
      </w:pPr>
      <w:r>
        <w:rPr>
          <w:rFonts w:ascii="Consolas" w:hAnsi="Consolas" w:eastAsia="Consolas"/>
          <w:color w:val="000000"/>
          <w:sz w:val="17"/>
        </w:rPr>
        <w:t xml:space="preserve"> * Ввод: N (1..100000), затем N целых чисел.</w:t>
      </w:r>
    </w:p>
    <w:p w14:paraId="61C5DE9C">
      <w:pPr>
        <w:pStyle w:val="167"/>
        <w:keepLines w:val="0"/>
      </w:pPr>
      <w:r>
        <w:rPr>
          <w:rFonts w:ascii="Consolas" w:hAnsi="Consolas" w:eastAsia="Consolas"/>
          <w:color w:val="000000"/>
          <w:sz w:val="17"/>
        </w:rPr>
        <w:t xml:space="preserve"> * Вывод: сумма элементов.</w:t>
      </w:r>
    </w:p>
    <w:p w14:paraId="42A9CF68">
      <w:pPr>
        <w:pStyle w:val="167"/>
        <w:keepLines w:val="0"/>
      </w:pPr>
      <w:r>
        <w:rPr>
          <w:rFonts w:ascii="Consolas" w:hAnsi="Consolas" w:eastAsia="Consolas"/>
          <w:color w:val="000000"/>
          <w:sz w:val="17"/>
        </w:rPr>
        <w:t xml:space="preserve"> * Пример: 4 / 1 2 3 4 -&gt; 10.</w:t>
      </w:r>
    </w:p>
    <w:p w14:paraId="097EFE40">
      <w:pPr>
        <w:pStyle w:val="167"/>
        <w:keepLines w:val="0"/>
      </w:pPr>
      <w:r>
        <w:rPr>
          <w:rFonts w:ascii="Consolas" w:hAnsi="Consolas" w:eastAsia="Consolas"/>
          <w:color w:val="000000"/>
          <w:sz w:val="17"/>
        </w:rPr>
        <w:t xml:space="preserve"> */</w:t>
      </w:r>
    </w:p>
    <w:p w14:paraId="6F621F06">
      <w:pPr>
        <w:pStyle w:val="167"/>
        <w:keepLines w:val="0"/>
      </w:pPr>
      <w:r>
        <w:rPr>
          <w:rFonts w:ascii="Consolas" w:hAnsi="Consolas" w:eastAsia="Consolas"/>
          <w:color w:val="000000"/>
          <w:sz w:val="17"/>
        </w:rPr>
        <w:t>#include &lt;iostream&gt;</w:t>
      </w:r>
    </w:p>
    <w:p w14:paraId="10C14580">
      <w:pPr>
        <w:pStyle w:val="167"/>
        <w:keepLines w:val="0"/>
      </w:pPr>
      <w:r>
        <w:rPr>
          <w:rFonts w:ascii="Consolas" w:hAnsi="Consolas" w:eastAsia="Consolas"/>
          <w:color w:val="000000"/>
          <w:sz w:val="17"/>
        </w:rPr>
        <w:t>#include &lt;memory&gt;</w:t>
      </w:r>
    </w:p>
    <w:p w14:paraId="70723074">
      <w:pPr>
        <w:pStyle w:val="167"/>
        <w:keepLines w:val="0"/>
      </w:pPr>
      <w:r>
        <w:rPr>
          <w:rFonts w:ascii="Consolas" w:hAnsi="Consolas" w:eastAsia="Consolas"/>
          <w:color w:val="000000"/>
          <w:sz w:val="17"/>
        </w:rPr>
        <w:t xml:space="preserve"> </w:t>
      </w:r>
    </w:p>
    <w:p w14:paraId="2D31BC47">
      <w:pPr>
        <w:pStyle w:val="167"/>
        <w:keepLines w:val="0"/>
      </w:pPr>
      <w:r>
        <w:rPr>
          <w:rFonts w:ascii="Consolas" w:hAnsi="Consolas" w:eastAsia="Consolas"/>
          <w:color w:val="000000"/>
          <w:sz w:val="17"/>
        </w:rPr>
        <w:t>int main() {</w:t>
      </w:r>
    </w:p>
    <w:p w14:paraId="0C7F9FE3">
      <w:pPr>
        <w:pStyle w:val="167"/>
        <w:keepLines w:val="0"/>
      </w:pPr>
      <w:r>
        <w:rPr>
          <w:rFonts w:ascii="Consolas" w:hAnsi="Consolas" w:eastAsia="Consolas"/>
          <w:color w:val="000000"/>
          <w:sz w:val="17"/>
        </w:rPr>
        <w:t xml:space="preserve">    int n;</w:t>
      </w:r>
    </w:p>
    <w:p w14:paraId="4F50EEAA">
      <w:pPr>
        <w:pStyle w:val="167"/>
        <w:keepLines w:val="0"/>
      </w:pPr>
      <w:r>
        <w:rPr>
          <w:rFonts w:ascii="Consolas" w:hAnsi="Consolas" w:eastAsia="Consolas"/>
          <w:color w:val="000000"/>
          <w:sz w:val="17"/>
        </w:rPr>
        <w:t xml:space="preserve">    if (!(std::cin &gt;&gt; n) || n &lt; 1 || n &gt; 100000) {</w:t>
      </w:r>
    </w:p>
    <w:p w14:paraId="5B04E978">
      <w:pPr>
        <w:pStyle w:val="167"/>
        <w:keepLines w:val="0"/>
      </w:pPr>
      <w:r>
        <w:rPr>
          <w:rFonts w:ascii="Consolas" w:hAnsi="Consolas" w:eastAsia="Consolas"/>
          <w:color w:val="000000"/>
          <w:sz w:val="17"/>
        </w:rPr>
        <w:t xml:space="preserve">        std::cerr &lt;&lt; "Error\n";</w:t>
      </w:r>
    </w:p>
    <w:p w14:paraId="34F612F9">
      <w:pPr>
        <w:pStyle w:val="167"/>
        <w:keepLines w:val="0"/>
      </w:pPr>
      <w:r>
        <w:rPr>
          <w:rFonts w:ascii="Consolas" w:hAnsi="Consolas" w:eastAsia="Consolas"/>
          <w:color w:val="000000"/>
          <w:sz w:val="17"/>
        </w:rPr>
        <w:t xml:space="preserve">        return 1;</w:t>
      </w:r>
    </w:p>
    <w:p w14:paraId="08F6B1D8">
      <w:pPr>
        <w:pStyle w:val="167"/>
        <w:keepLines w:val="0"/>
      </w:pPr>
      <w:r>
        <w:rPr>
          <w:rFonts w:ascii="Consolas" w:hAnsi="Consolas" w:eastAsia="Consolas"/>
          <w:color w:val="000000"/>
          <w:sz w:val="17"/>
        </w:rPr>
        <w:t xml:space="preserve">    }</w:t>
      </w:r>
    </w:p>
    <w:p w14:paraId="7221AF1B">
      <w:pPr>
        <w:pStyle w:val="167"/>
        <w:keepLines w:val="0"/>
      </w:pPr>
      <w:r>
        <w:rPr>
          <w:rFonts w:ascii="Consolas" w:hAnsi="Consolas" w:eastAsia="Consolas"/>
          <w:color w:val="000000"/>
          <w:sz w:val="17"/>
        </w:rPr>
        <w:t xml:space="preserve">    auto values = std::make_unique&lt;int[]&gt;(static_cast&lt;std::size_t&gt;(n));</w:t>
      </w:r>
    </w:p>
    <w:p w14:paraId="414C29FE">
      <w:pPr>
        <w:pStyle w:val="167"/>
        <w:keepLines w:val="0"/>
      </w:pPr>
      <w:r>
        <w:rPr>
          <w:rFonts w:ascii="Consolas" w:hAnsi="Consolas" w:eastAsia="Consolas"/>
          <w:color w:val="000000"/>
          <w:sz w:val="17"/>
        </w:rPr>
        <w:t xml:space="preserve">    long long sum = 0;</w:t>
      </w:r>
    </w:p>
    <w:p w14:paraId="5CD91D41">
      <w:pPr>
        <w:pStyle w:val="167"/>
        <w:keepLines w:val="0"/>
      </w:pPr>
      <w:r>
        <w:rPr>
          <w:rFonts w:ascii="Consolas" w:hAnsi="Consolas" w:eastAsia="Consolas"/>
          <w:color w:val="000000"/>
          <w:sz w:val="17"/>
        </w:rPr>
        <w:t xml:space="preserve">    for (int i = 0; i &lt; n; ++i) {</w:t>
      </w:r>
    </w:p>
    <w:p w14:paraId="1C9FC816">
      <w:pPr>
        <w:pStyle w:val="167"/>
        <w:keepLines w:val="0"/>
      </w:pPr>
      <w:r>
        <w:rPr>
          <w:rFonts w:ascii="Consolas" w:hAnsi="Consolas" w:eastAsia="Consolas"/>
          <w:color w:val="000000"/>
          <w:sz w:val="17"/>
        </w:rPr>
        <w:t xml:space="preserve">        if (!(std::cin &gt;&gt; values[i])) {</w:t>
      </w:r>
    </w:p>
    <w:p w14:paraId="1C44DB9D">
      <w:pPr>
        <w:pStyle w:val="167"/>
        <w:keepLines w:val="0"/>
      </w:pPr>
      <w:r>
        <w:rPr>
          <w:rFonts w:ascii="Consolas" w:hAnsi="Consolas" w:eastAsia="Consolas"/>
          <w:color w:val="000000"/>
          <w:sz w:val="17"/>
        </w:rPr>
        <w:t xml:space="preserve">            std::cerr &lt;&lt; "Error\n";</w:t>
      </w:r>
    </w:p>
    <w:p w14:paraId="4F5E4ADA">
      <w:pPr>
        <w:pStyle w:val="167"/>
        <w:keepLines w:val="0"/>
      </w:pPr>
      <w:r>
        <w:rPr>
          <w:rFonts w:ascii="Consolas" w:hAnsi="Consolas" w:eastAsia="Consolas"/>
          <w:color w:val="000000"/>
          <w:sz w:val="17"/>
        </w:rPr>
        <w:t xml:space="preserve">            return 1;</w:t>
      </w:r>
    </w:p>
    <w:p w14:paraId="2C6623BC">
      <w:pPr>
        <w:pStyle w:val="167"/>
        <w:keepLines w:val="0"/>
      </w:pPr>
      <w:r>
        <w:rPr>
          <w:rFonts w:ascii="Consolas" w:hAnsi="Consolas" w:eastAsia="Consolas"/>
          <w:color w:val="000000"/>
          <w:sz w:val="17"/>
        </w:rPr>
        <w:t xml:space="preserve">        }</w:t>
      </w:r>
    </w:p>
    <w:p w14:paraId="3EFD2FFB">
      <w:pPr>
        <w:pStyle w:val="167"/>
        <w:keepLines w:val="0"/>
      </w:pPr>
      <w:r>
        <w:rPr>
          <w:rFonts w:ascii="Consolas" w:hAnsi="Consolas" w:eastAsia="Consolas"/>
          <w:color w:val="000000"/>
          <w:sz w:val="17"/>
        </w:rPr>
        <w:t xml:space="preserve">        sum += values[i];</w:t>
      </w:r>
    </w:p>
    <w:p w14:paraId="4D5DF3FD">
      <w:pPr>
        <w:pStyle w:val="167"/>
        <w:keepLines w:val="0"/>
      </w:pPr>
      <w:r>
        <w:rPr>
          <w:rFonts w:ascii="Consolas" w:hAnsi="Consolas" w:eastAsia="Consolas"/>
          <w:color w:val="000000"/>
          <w:sz w:val="17"/>
        </w:rPr>
        <w:t xml:space="preserve">    }</w:t>
      </w:r>
    </w:p>
    <w:p w14:paraId="27F409E9">
      <w:pPr>
        <w:pStyle w:val="167"/>
        <w:keepLines w:val="0"/>
      </w:pPr>
      <w:r>
        <w:rPr>
          <w:rFonts w:ascii="Consolas" w:hAnsi="Consolas" w:eastAsia="Consolas"/>
          <w:color w:val="000000"/>
          <w:sz w:val="17"/>
        </w:rPr>
        <w:t xml:space="preserve">    std::cout &lt;&lt; sum &lt;&lt; '\n';</w:t>
      </w:r>
    </w:p>
    <w:p w14:paraId="3FF79E0B">
      <w:pPr>
        <w:pStyle w:val="167"/>
        <w:keepLines w:val="0"/>
      </w:pPr>
      <w:r>
        <w:rPr>
          <w:rFonts w:ascii="Consolas" w:hAnsi="Consolas" w:eastAsia="Consolas"/>
          <w:color w:val="000000"/>
          <w:sz w:val="17"/>
        </w:rPr>
        <w:t xml:space="preserve">    return 0;</w:t>
      </w:r>
    </w:p>
    <w:p w14:paraId="082C0B87">
      <w:pPr>
        <w:pStyle w:val="167"/>
        <w:keepLines w:val="0"/>
      </w:pPr>
      <w:r>
        <w:rPr>
          <w:rFonts w:ascii="Consolas" w:hAnsi="Consolas" w:eastAsia="Consolas"/>
          <w:color w:val="000000"/>
          <w:sz w:val="17"/>
        </w:rPr>
        <w:t>}</w:t>
      </w:r>
    </w:p>
    <w:p w14:paraId="5567AAEB">
      <w:pPr>
        <w:pStyle w:val="167"/>
        <w:keepLines w:val="0"/>
      </w:pPr>
      <w:r>
        <w:rPr>
          <w:rFonts w:ascii="Consolas" w:hAnsi="Consolas" w:eastAsia="Consolas"/>
          <w:color w:val="000000"/>
          <w:sz w:val="17"/>
        </w:rPr>
        <w:t xml:space="preserve"> </w:t>
      </w:r>
    </w:p>
    <w:p w14:paraId="666AE193"/>
    <w:p w14:paraId="69327207">
      <w:pPr>
        <w:jc w:val="both"/>
      </w:pPr>
      <w:r>
        <w:rPr>
          <w:rFonts w:ascii="Times New Roman" w:hAnsi="Times New Roman" w:eastAsia="Times New Roman"/>
          <w:b/>
          <w:color w:val="000000"/>
          <w:sz w:val="24"/>
        </w:rPr>
        <w:t>Пример входных данных:</w:t>
      </w:r>
    </w:p>
    <w:p w14:paraId="320BE153">
      <w:pPr>
        <w:pStyle w:val="167"/>
        <w:keepLines w:val="0"/>
      </w:pPr>
      <w:r>
        <w:rPr>
          <w:rFonts w:ascii="Consolas" w:hAnsi="Consolas" w:eastAsia="Consolas"/>
          <w:color w:val="000000"/>
          <w:sz w:val="17"/>
        </w:rPr>
        <w:t>4</w:t>
      </w:r>
    </w:p>
    <w:p w14:paraId="1A1C6841">
      <w:pPr>
        <w:pStyle w:val="167"/>
        <w:keepLines w:val="0"/>
      </w:pPr>
      <w:r>
        <w:rPr>
          <w:rFonts w:ascii="Consolas" w:hAnsi="Consolas" w:eastAsia="Consolas"/>
          <w:color w:val="000000"/>
          <w:sz w:val="17"/>
        </w:rPr>
        <w:t>1 2 3 4</w:t>
      </w:r>
    </w:p>
    <w:p w14:paraId="427AC7F4"/>
    <w:p w14:paraId="2AE2F96B">
      <w:pPr>
        <w:jc w:val="both"/>
      </w:pPr>
      <w:r>
        <w:rPr>
          <w:rFonts w:ascii="Times New Roman" w:hAnsi="Times New Roman" w:eastAsia="Times New Roman"/>
          <w:b/>
          <w:color w:val="000000"/>
          <w:sz w:val="24"/>
        </w:rPr>
        <w:t>Пример выходных данных:</w:t>
      </w:r>
    </w:p>
    <w:p w14:paraId="2AC02003">
      <w:pPr>
        <w:pStyle w:val="167"/>
        <w:keepLines w:val="0"/>
      </w:pPr>
      <w:r>
        <w:rPr>
          <w:rFonts w:ascii="Consolas" w:hAnsi="Consolas" w:eastAsia="Consolas"/>
          <w:color w:val="000000"/>
          <w:sz w:val="17"/>
        </w:rPr>
        <w:t>10</w:t>
      </w:r>
    </w:p>
    <w:p w14:paraId="79CE44AA"/>
    <w:p w14:paraId="001FBC31">
      <w:pPr>
        <w:jc w:val="both"/>
      </w:pPr>
      <w:r>
        <w:rPr>
          <w:rFonts w:ascii="Times New Roman" w:hAnsi="Times New Roman" w:eastAsia="Times New Roman"/>
          <w:b/>
          <w:color w:val="000000"/>
          <w:sz w:val="24"/>
        </w:rPr>
        <w:t>Граничные случаи:</w:t>
      </w:r>
      <w:r>
        <w:rPr>
          <w:rFonts w:ascii="Times New Roman" w:hAnsi="Times New Roman" w:eastAsia="Times New Roman"/>
          <w:color w:val="000000"/>
          <w:sz w:val="24"/>
        </w:rPr>
        <w:t xml:space="preserve"> Ошибочный или неполный ввод даёт </w:t>
      </w:r>
      <w:r>
        <w:rPr>
          <w:rFonts w:ascii="Consolas" w:hAnsi="Consolas" w:eastAsia="Consolas"/>
          <w:color w:val="000000"/>
          <w:sz w:val="20"/>
        </w:rPr>
        <w:t>Error</w:t>
      </w:r>
      <w:r>
        <w:rPr>
          <w:rFonts w:ascii="Times New Roman" w:hAnsi="Times New Roman" w:eastAsia="Times New Roman"/>
          <w:color w:val="000000"/>
          <w:sz w:val="24"/>
        </w:rPr>
        <w:t xml:space="preserve">; отдельный </w:t>
      </w:r>
      <w:r>
        <w:rPr>
          <w:rFonts w:ascii="Consolas" w:hAnsi="Consolas" w:eastAsia="Consolas"/>
          <w:color w:val="000000"/>
          <w:sz w:val="20"/>
        </w:rPr>
        <w:t>delete[]</w:t>
      </w:r>
      <w:r>
        <w:rPr>
          <w:rFonts w:ascii="Times New Roman" w:hAnsi="Times New Roman" w:eastAsia="Times New Roman"/>
          <w:color w:val="000000"/>
          <w:sz w:val="24"/>
        </w:rPr>
        <w:t xml:space="preserve"> не нужен.</w:t>
      </w:r>
    </w:p>
    <w:p w14:paraId="11E03077">
      <w:pPr>
        <w:jc w:val="both"/>
      </w:pPr>
      <w:r>
        <w:rPr>
          <w:rFonts w:ascii="Times New Roman" w:hAnsi="Times New Roman" w:eastAsia="Times New Roman"/>
          <w:b/>
          <w:color w:val="000000"/>
          <w:sz w:val="24"/>
        </w:rPr>
        <w:t>Компиляция и запуск:</w:t>
      </w:r>
    </w:p>
    <w:p w14:paraId="5692D5A0">
      <w:pPr>
        <w:pStyle w:val="167"/>
        <w:keepLines w:val="0"/>
      </w:pPr>
      <w:r>
        <w:rPr>
          <w:rFonts w:ascii="Consolas" w:hAnsi="Consolas" w:eastAsia="Consolas"/>
          <w:color w:val="000000"/>
          <w:sz w:val="17"/>
        </w:rPr>
        <w:t>g++ -std=c++17 -Wall -Wextra -Wpedantic main.cpp -o program</w:t>
      </w:r>
    </w:p>
    <w:p w14:paraId="0CC90470">
      <w:pPr>
        <w:pStyle w:val="167"/>
        <w:keepLines w:val="0"/>
      </w:pPr>
      <w:r>
        <w:rPr>
          <w:rFonts w:ascii="Consolas" w:hAnsi="Consolas" w:eastAsia="Consolas"/>
          <w:color w:val="000000"/>
          <w:sz w:val="17"/>
        </w:rPr>
        <w:t>./program</w:t>
      </w:r>
    </w:p>
    <w:p w14:paraId="3D206066"/>
    <w:p w14:paraId="29DE3F89">
      <w:pPr>
        <w:pStyle w:val="4"/>
      </w:pPr>
      <w:bookmarkStart w:id="16" w:name="_Toc12720"/>
      <w:r>
        <w:rPr>
          <w:rFonts w:ascii="Times New Roman" w:hAnsi="Times New Roman" w:eastAsia="Times New Roman"/>
          <w:color w:val="000000"/>
          <w:sz w:val="24"/>
        </w:rPr>
        <w:t>Задание 11. Виртуальные функции</w:t>
      </w:r>
      <w:bookmarkEnd w:id="16"/>
    </w:p>
    <w:p w14:paraId="4C777A84">
      <w:pPr>
        <w:ind w:firstLine="0"/>
      </w:pPr>
      <w:r>
        <w:fldChar w:fldCharType="begin"/>
      </w:r>
      <w:r>
        <w:instrText xml:space="preserve"> HYPERLINK "https://github.com/egsesekina/programming-c-cpp/tree/main/tasks/combined/task_11"</w:instrText>
      </w:r>
      <w:r>
        <w:fldChar w:fldCharType="separate"/>
      </w:r>
      <w:r>
        <w:rPr>
          <w:color w:val="0563C1"/>
          <w:u w:val="single"/>
        </w:rPr>
        <w:t>Исходные файлы задания в репозитории</w:t>
      </w:r>
      <w:r>
        <w:rPr>
          <w:color w:val="0563C1"/>
          <w:u w:val="single"/>
        </w:rPr>
        <w:fldChar w:fldCharType="end"/>
      </w:r>
    </w:p>
    <w:p w14:paraId="24ACA81B">
      <w:pPr>
        <w:pStyle w:val="5"/>
      </w:pPr>
      <w:r>
        <w:rPr>
          <w:rFonts w:ascii="Times New Roman" w:hAnsi="Times New Roman" w:eastAsia="Times New Roman"/>
          <w:color w:val="000000"/>
          <w:sz w:val="24"/>
        </w:rPr>
        <w:t>Теоретическая часть</w:t>
      </w:r>
    </w:p>
    <w:p w14:paraId="0F6F8945">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Какое ключевое слово объявляет виртуальную функцию базового класса? Выберите ответ и объясните свой выбор.</w:t>
      </w:r>
    </w:p>
    <w:p w14:paraId="68912799">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virtual</w:t>
      </w:r>
    </w:p>
    <w:p w14:paraId="6A86119C">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friend</w:t>
      </w:r>
    </w:p>
    <w:p w14:paraId="15E71E64">
      <w:pPr>
        <w:pStyle w:val="23"/>
        <w:ind w:firstLine="0"/>
      </w:pPr>
      <w:r>
        <w:rPr>
          <w:rFonts w:ascii="Times New Roman" w:hAnsi="Times New Roman" w:eastAsia="Times New Roman"/>
          <w:color w:val="000000"/>
          <w:sz w:val="24"/>
        </w:rPr>
        <w:t xml:space="preserve">В) </w:t>
      </w:r>
      <w:r>
        <w:rPr>
          <w:rFonts w:ascii="Consolas" w:hAnsi="Consolas" w:eastAsia="Consolas"/>
          <w:color w:val="000000"/>
          <w:sz w:val="20"/>
        </w:rPr>
        <w:t>namespace</w:t>
      </w:r>
    </w:p>
    <w:p w14:paraId="408987FA">
      <w:pPr>
        <w:pStyle w:val="23"/>
        <w:ind w:firstLine="0"/>
      </w:pPr>
      <w:r>
        <w:rPr>
          <w:rFonts w:ascii="Times New Roman" w:hAnsi="Times New Roman" w:eastAsia="Times New Roman"/>
          <w:color w:val="000000"/>
          <w:sz w:val="24"/>
        </w:rPr>
        <w:t xml:space="preserve">Г) </w:t>
      </w:r>
      <w:r>
        <w:rPr>
          <w:rFonts w:ascii="Consolas" w:hAnsi="Consolas" w:eastAsia="Consolas"/>
          <w:color w:val="000000"/>
          <w:sz w:val="20"/>
        </w:rPr>
        <w:t>typedef</w:t>
      </w:r>
    </w:p>
    <w:p w14:paraId="7D2B0A28">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A) </w:t>
      </w:r>
      <w:r>
        <w:rPr>
          <w:rFonts w:ascii="Consolas" w:hAnsi="Consolas" w:eastAsia="Consolas"/>
          <w:color w:val="000000"/>
          <w:sz w:val="20"/>
        </w:rPr>
        <w:t>virtual</w:t>
      </w:r>
      <w:r>
        <w:rPr>
          <w:rFonts w:ascii="Times New Roman" w:hAnsi="Times New Roman" w:eastAsia="Times New Roman"/>
          <w:color w:val="000000"/>
          <w:sz w:val="24"/>
        </w:rPr>
        <w:t>.</w:t>
      </w:r>
    </w:p>
    <w:p w14:paraId="7ADAA6E2">
      <w:pPr>
        <w:jc w:val="both"/>
      </w:pPr>
      <w:r>
        <w:rPr>
          <w:rFonts w:ascii="Times New Roman" w:hAnsi="Times New Roman" w:eastAsia="Times New Roman"/>
          <w:b/>
          <w:color w:val="000000"/>
          <w:sz w:val="24"/>
        </w:rPr>
        <w:t>Эталонное объяснение:</w:t>
      </w:r>
      <w:r>
        <w:rPr>
          <w:rFonts w:ascii="Times New Roman" w:hAnsi="Times New Roman" w:eastAsia="Times New Roman"/>
          <w:color w:val="000000"/>
          <w:sz w:val="24"/>
        </w:rPr>
        <w:t xml:space="preserve"> </w:t>
      </w:r>
      <w:r>
        <w:rPr>
          <w:rFonts w:ascii="Consolas" w:hAnsi="Consolas" w:eastAsia="Consolas"/>
          <w:color w:val="000000"/>
          <w:sz w:val="20"/>
        </w:rPr>
        <w:t>virtual</w:t>
      </w:r>
      <w:r>
        <w:rPr>
          <w:rFonts w:ascii="Times New Roman" w:hAnsi="Times New Roman" w:eastAsia="Times New Roman"/>
          <w:color w:val="000000"/>
          <w:sz w:val="24"/>
        </w:rPr>
        <w:t xml:space="preserve"> включает динамический выбор переопределённого метода. </w:t>
      </w:r>
      <w:r>
        <w:rPr>
          <w:rFonts w:ascii="Consolas" w:hAnsi="Consolas" w:eastAsia="Consolas"/>
          <w:color w:val="000000"/>
          <w:sz w:val="20"/>
        </w:rPr>
        <w:t>friend</w:t>
      </w:r>
      <w:r>
        <w:rPr>
          <w:rFonts w:ascii="Times New Roman" w:hAnsi="Times New Roman" w:eastAsia="Times New Roman"/>
          <w:color w:val="000000"/>
          <w:sz w:val="24"/>
        </w:rPr>
        <w:t xml:space="preserve"> предоставляет доступ, </w:t>
      </w:r>
      <w:r>
        <w:rPr>
          <w:rFonts w:ascii="Consolas" w:hAnsi="Consolas" w:eastAsia="Consolas"/>
          <w:color w:val="000000"/>
          <w:sz w:val="20"/>
        </w:rPr>
        <w:t>namespace</w:t>
      </w:r>
      <w:r>
        <w:rPr>
          <w:rFonts w:ascii="Times New Roman" w:hAnsi="Times New Roman" w:eastAsia="Times New Roman"/>
          <w:color w:val="000000"/>
          <w:sz w:val="24"/>
        </w:rPr>
        <w:t xml:space="preserve"> создаёт пространство имён, </w:t>
      </w:r>
      <w:r>
        <w:rPr>
          <w:rFonts w:ascii="Consolas" w:hAnsi="Consolas" w:eastAsia="Consolas"/>
          <w:color w:val="000000"/>
          <w:sz w:val="20"/>
        </w:rPr>
        <w:t>typedef</w:t>
      </w:r>
      <w:r>
        <w:rPr>
          <w:rFonts w:ascii="Times New Roman" w:hAnsi="Times New Roman" w:eastAsia="Times New Roman"/>
          <w:color w:val="000000"/>
          <w:sz w:val="24"/>
        </w:rPr>
        <w:t xml:space="preserve"> задаёт псевдоним типа. В производном классе полезно писать </w:t>
      </w:r>
      <w:r>
        <w:rPr>
          <w:rFonts w:ascii="Consolas" w:hAnsi="Consolas" w:eastAsia="Consolas"/>
          <w:color w:val="000000"/>
          <w:sz w:val="20"/>
        </w:rPr>
        <w:t>override</w:t>
      </w:r>
      <w:r>
        <w:rPr>
          <w:rFonts w:ascii="Times New Roman" w:hAnsi="Times New Roman" w:eastAsia="Times New Roman"/>
          <w:color w:val="000000"/>
          <w:sz w:val="24"/>
        </w:rPr>
        <w:t>, чтобы компилятор проверил точность переопределения.</w:t>
      </w:r>
    </w:p>
    <w:p w14:paraId="3CD46829">
      <w:pPr>
        <w:pStyle w:val="5"/>
      </w:pPr>
      <w:r>
        <w:rPr>
          <w:rFonts w:ascii="Times New Roman" w:hAnsi="Times New Roman" w:eastAsia="Times New Roman"/>
          <w:color w:val="000000"/>
          <w:sz w:val="24"/>
        </w:rPr>
        <w:t>Практическая часть</w:t>
      </w:r>
    </w:p>
    <w:p w14:paraId="439DED9D">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Напишите базовый интерфейс </w:t>
      </w:r>
      <w:r>
        <w:rPr>
          <w:rFonts w:ascii="Consolas" w:hAnsi="Consolas" w:eastAsia="Consolas"/>
          <w:color w:val="000000"/>
          <w:sz w:val="20"/>
        </w:rPr>
        <w:t>Operation</w:t>
      </w:r>
      <w:r>
        <w:rPr>
          <w:rFonts w:ascii="Times New Roman" w:hAnsi="Times New Roman" w:eastAsia="Times New Roman"/>
          <w:color w:val="000000"/>
          <w:sz w:val="24"/>
        </w:rPr>
        <w:t>, производный класс удвоения и вызовите метод через ссылку на базовый класс.</w:t>
      </w:r>
    </w:p>
    <w:p w14:paraId="25955235">
      <w:pPr>
        <w:jc w:val="both"/>
      </w:pPr>
      <w:r>
        <w:rPr>
          <w:rFonts w:ascii="Times New Roman" w:hAnsi="Times New Roman" w:eastAsia="Times New Roman"/>
          <w:b/>
          <w:color w:val="000000"/>
          <w:sz w:val="24"/>
        </w:rPr>
        <w:t>Формат входных данных:</w:t>
      </w:r>
      <w:r>
        <w:rPr>
          <w:rFonts w:ascii="Times New Roman" w:hAnsi="Times New Roman" w:eastAsia="Times New Roman"/>
          <w:color w:val="000000"/>
          <w:sz w:val="24"/>
        </w:rPr>
        <w:t xml:space="preserve"> Одно целое число от -1000000000 до 1000000000.</w:t>
      </w:r>
    </w:p>
    <w:p w14:paraId="5B0E635A">
      <w:pPr>
        <w:jc w:val="both"/>
      </w:pPr>
      <w:r>
        <w:rPr>
          <w:rFonts w:ascii="Times New Roman" w:hAnsi="Times New Roman" w:eastAsia="Times New Roman"/>
          <w:b/>
          <w:color w:val="000000"/>
          <w:sz w:val="24"/>
        </w:rPr>
        <w:t>Формат выходных данных:</w:t>
      </w:r>
      <w:r>
        <w:rPr>
          <w:rFonts w:ascii="Times New Roman" w:hAnsi="Times New Roman" w:eastAsia="Times New Roman"/>
          <w:color w:val="000000"/>
          <w:sz w:val="24"/>
        </w:rPr>
        <w:t xml:space="preserve"> Удвоенное значение. При нарушении формата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207D2790">
      <w:pPr>
        <w:jc w:val="both"/>
      </w:pPr>
      <w:r>
        <w:rPr>
          <w:rFonts w:ascii="Times New Roman" w:hAnsi="Times New Roman" w:eastAsia="Times New Roman"/>
          <w:b/>
          <w:color w:val="000000"/>
          <w:sz w:val="24"/>
        </w:rPr>
        <w:t>Разбор решения:</w:t>
      </w:r>
      <w:r>
        <w:rPr>
          <w:rFonts w:ascii="Times New Roman" w:hAnsi="Times New Roman" w:eastAsia="Times New Roman"/>
          <w:color w:val="000000"/>
          <w:sz w:val="24"/>
        </w:rPr>
        <w:t xml:space="preserve"> Ссылка имеет тип базового класса, но виртуальный вызов выбирает </w:t>
      </w:r>
      <w:r>
        <w:rPr>
          <w:rFonts w:ascii="Consolas" w:hAnsi="Consolas" w:eastAsia="Consolas"/>
          <w:color w:val="000000"/>
          <w:sz w:val="20"/>
        </w:rPr>
        <w:t>DoubleOperation::apply</w:t>
      </w:r>
      <w:r>
        <w:rPr>
          <w:rFonts w:ascii="Times New Roman" w:hAnsi="Times New Roman" w:eastAsia="Times New Roman"/>
          <w:color w:val="000000"/>
          <w:sz w:val="24"/>
        </w:rPr>
        <w:t>.</w:t>
      </w:r>
    </w:p>
    <w:p w14:paraId="73783B07">
      <w:pPr>
        <w:jc w:val="both"/>
      </w:pPr>
      <w:r>
        <w:rPr>
          <w:rFonts w:ascii="Times New Roman" w:hAnsi="Times New Roman" w:eastAsia="Times New Roman"/>
          <w:b/>
          <w:color w:val="000000"/>
          <w:sz w:val="24"/>
        </w:rPr>
        <w:t>Алгоритм:</w:t>
      </w:r>
    </w:p>
    <w:p w14:paraId="7EA4BE61">
      <w:pPr>
        <w:ind w:left="425" w:hanging="255"/>
      </w:pPr>
      <w:r>
        <w:rPr>
          <w:rFonts w:ascii="Times New Roman" w:hAnsi="Times New Roman" w:eastAsia="Times New Roman"/>
          <w:color w:val="000000"/>
          <w:sz w:val="24"/>
        </w:rPr>
        <w:t>1. считать и проверить значение.</w:t>
      </w:r>
    </w:p>
    <w:p w14:paraId="08748568">
      <w:pPr>
        <w:ind w:left="425" w:hanging="255"/>
      </w:pPr>
      <w:r>
        <w:rPr>
          <w:rFonts w:ascii="Times New Roman" w:hAnsi="Times New Roman" w:eastAsia="Times New Roman"/>
          <w:color w:val="000000"/>
          <w:sz w:val="24"/>
        </w:rPr>
        <w:t>2. создать производный объект.</w:t>
      </w:r>
    </w:p>
    <w:p w14:paraId="733672F9">
      <w:pPr>
        <w:ind w:left="425" w:hanging="255"/>
      </w:pPr>
      <w:r>
        <w:rPr>
          <w:rFonts w:ascii="Times New Roman" w:hAnsi="Times New Roman" w:eastAsia="Times New Roman"/>
          <w:color w:val="000000"/>
          <w:sz w:val="24"/>
        </w:rPr>
        <w:t>3. связать с ним ссылку базового типа.</w:t>
      </w:r>
    </w:p>
    <w:p w14:paraId="6EBCDB42">
      <w:pPr>
        <w:ind w:left="425" w:hanging="255"/>
      </w:pPr>
      <w:r>
        <w:rPr>
          <w:rFonts w:ascii="Times New Roman" w:hAnsi="Times New Roman" w:eastAsia="Times New Roman"/>
          <w:color w:val="000000"/>
          <w:sz w:val="24"/>
        </w:rPr>
        <w:t>4. вызвать виртуальный метод и вывести результат.</w:t>
      </w:r>
    </w:p>
    <w:p w14:paraId="438A3631">
      <w:pPr>
        <w:jc w:val="both"/>
      </w:pPr>
      <w:r>
        <w:rPr>
          <w:rFonts w:ascii="Times New Roman" w:hAnsi="Times New Roman" w:eastAsia="Times New Roman"/>
          <w:b/>
          <w:color w:val="000000"/>
          <w:sz w:val="24"/>
        </w:rPr>
        <w:t>Исходный код:</w:t>
      </w:r>
      <w:r>
        <w:rPr>
          <w:rFonts w:ascii="Times New Roman" w:hAnsi="Times New Roman" w:eastAsia="Times New Roman"/>
          <w:color w:val="000000"/>
          <w:sz w:val="24"/>
        </w:rPr>
        <w:t xml:space="preserve"> </w:t>
      </w:r>
      <w:r>
        <w:fldChar w:fldCharType="begin"/>
      </w:r>
      <w:r>
        <w:instrText xml:space="preserve"> HYPERLINK "https://github.com/egsesekina/programming-c-cpp/blob/main/tasks/combined/task_11/main.cpp"</w:instrText>
      </w:r>
      <w:r>
        <w:fldChar w:fldCharType="separate"/>
      </w:r>
      <w:r>
        <w:rPr>
          <w:color w:val="0563C1"/>
          <w:u w:val="single"/>
        </w:rPr>
        <w:t>main.cpp</w:t>
      </w:r>
      <w:r>
        <w:rPr>
          <w:color w:val="0563C1"/>
          <w:u w:val="single"/>
        </w:rPr>
        <w:fldChar w:fldCharType="end"/>
      </w:r>
    </w:p>
    <w:p w14:paraId="3DDF3F37">
      <w:pPr>
        <w:pStyle w:val="167"/>
        <w:keepLines w:val="0"/>
      </w:pPr>
      <w:r>
        <w:rPr>
          <w:rFonts w:ascii="Consolas" w:hAnsi="Consolas" w:eastAsia="Consolas"/>
          <w:color w:val="000000"/>
          <w:sz w:val="17"/>
        </w:rPr>
        <w:t>/*</w:t>
      </w:r>
    </w:p>
    <w:p w14:paraId="7D988250">
      <w:pPr>
        <w:pStyle w:val="167"/>
        <w:keepLines w:val="0"/>
      </w:pPr>
      <w:r>
        <w:rPr>
          <w:rFonts w:ascii="Consolas" w:hAnsi="Consolas" w:eastAsia="Consolas"/>
          <w:color w:val="000000"/>
          <w:sz w:val="17"/>
        </w:rPr>
        <w:t xml:space="preserve"> * Задание 11. Показать динамический полиморфизм через virtual и override.</w:t>
      </w:r>
    </w:p>
    <w:p w14:paraId="579AD38B">
      <w:pPr>
        <w:pStyle w:val="167"/>
        <w:keepLines w:val="0"/>
      </w:pPr>
      <w:r>
        <w:rPr>
          <w:rFonts w:ascii="Consolas" w:hAnsi="Consolas" w:eastAsia="Consolas"/>
          <w:color w:val="000000"/>
          <w:sz w:val="17"/>
        </w:rPr>
        <w:t xml:space="preserve"> * Ввод: целое число.</w:t>
      </w:r>
    </w:p>
    <w:p w14:paraId="7065F3CA">
      <w:pPr>
        <w:pStyle w:val="167"/>
        <w:keepLines w:val="0"/>
      </w:pPr>
      <w:r>
        <w:rPr>
          <w:rFonts w:ascii="Consolas" w:hAnsi="Consolas" w:eastAsia="Consolas"/>
          <w:color w:val="000000"/>
          <w:sz w:val="17"/>
        </w:rPr>
        <w:t xml:space="preserve"> * Вывод: удвоенное число через вызов виртуального метода.</w:t>
      </w:r>
    </w:p>
    <w:p w14:paraId="5CF36D8C">
      <w:pPr>
        <w:pStyle w:val="167"/>
        <w:keepLines w:val="0"/>
      </w:pPr>
      <w:r>
        <w:rPr>
          <w:rFonts w:ascii="Consolas" w:hAnsi="Consolas" w:eastAsia="Consolas"/>
          <w:color w:val="000000"/>
          <w:sz w:val="17"/>
        </w:rPr>
        <w:t xml:space="preserve"> * Пример: 7 -&gt; 14.</w:t>
      </w:r>
    </w:p>
    <w:p w14:paraId="78FE631F">
      <w:pPr>
        <w:pStyle w:val="167"/>
        <w:keepLines w:val="0"/>
      </w:pPr>
      <w:r>
        <w:rPr>
          <w:rFonts w:ascii="Consolas" w:hAnsi="Consolas" w:eastAsia="Consolas"/>
          <w:color w:val="000000"/>
          <w:sz w:val="17"/>
        </w:rPr>
        <w:t xml:space="preserve"> */</w:t>
      </w:r>
    </w:p>
    <w:p w14:paraId="7644294C">
      <w:pPr>
        <w:pStyle w:val="167"/>
        <w:keepLines w:val="0"/>
      </w:pPr>
      <w:r>
        <w:rPr>
          <w:rFonts w:ascii="Consolas" w:hAnsi="Consolas" w:eastAsia="Consolas"/>
          <w:color w:val="000000"/>
          <w:sz w:val="17"/>
        </w:rPr>
        <w:t>#include &lt;iostream&gt;</w:t>
      </w:r>
    </w:p>
    <w:p w14:paraId="3DA1847A">
      <w:pPr>
        <w:pStyle w:val="167"/>
        <w:keepLines w:val="0"/>
      </w:pPr>
      <w:r>
        <w:rPr>
          <w:rFonts w:ascii="Consolas" w:hAnsi="Consolas" w:eastAsia="Consolas"/>
          <w:color w:val="000000"/>
          <w:sz w:val="17"/>
        </w:rPr>
        <w:t xml:space="preserve"> </w:t>
      </w:r>
    </w:p>
    <w:p w14:paraId="0B9C98DD">
      <w:pPr>
        <w:pStyle w:val="167"/>
        <w:keepLines w:val="0"/>
      </w:pPr>
      <w:r>
        <w:rPr>
          <w:rFonts w:ascii="Consolas" w:hAnsi="Consolas" w:eastAsia="Consolas"/>
          <w:color w:val="000000"/>
          <w:sz w:val="17"/>
        </w:rPr>
        <w:t>class Operation {</w:t>
      </w:r>
    </w:p>
    <w:p w14:paraId="6CDEA11F">
      <w:pPr>
        <w:pStyle w:val="167"/>
        <w:keepLines w:val="0"/>
      </w:pPr>
      <w:r>
        <w:rPr>
          <w:rFonts w:ascii="Consolas" w:hAnsi="Consolas" w:eastAsia="Consolas"/>
          <w:color w:val="000000"/>
          <w:sz w:val="17"/>
        </w:rPr>
        <w:t>public:</w:t>
      </w:r>
    </w:p>
    <w:p w14:paraId="1A044BA5">
      <w:pPr>
        <w:pStyle w:val="167"/>
        <w:keepLines w:val="0"/>
      </w:pPr>
      <w:r>
        <w:rPr>
          <w:rFonts w:ascii="Consolas" w:hAnsi="Consolas" w:eastAsia="Consolas"/>
          <w:color w:val="000000"/>
          <w:sz w:val="17"/>
        </w:rPr>
        <w:t xml:space="preserve">    virtual int apply(int value) const = 0;</w:t>
      </w:r>
    </w:p>
    <w:p w14:paraId="3634F45C">
      <w:pPr>
        <w:pStyle w:val="167"/>
        <w:keepLines w:val="0"/>
      </w:pPr>
      <w:r>
        <w:rPr>
          <w:rFonts w:ascii="Consolas" w:hAnsi="Consolas" w:eastAsia="Consolas"/>
          <w:color w:val="000000"/>
          <w:sz w:val="17"/>
        </w:rPr>
        <w:t xml:space="preserve">    virtual ~Operation() = default;</w:t>
      </w:r>
    </w:p>
    <w:p w14:paraId="25B1D853">
      <w:pPr>
        <w:pStyle w:val="167"/>
        <w:keepLines w:val="0"/>
      </w:pPr>
      <w:r>
        <w:rPr>
          <w:rFonts w:ascii="Consolas" w:hAnsi="Consolas" w:eastAsia="Consolas"/>
          <w:color w:val="000000"/>
          <w:sz w:val="17"/>
        </w:rPr>
        <w:t>};</w:t>
      </w:r>
    </w:p>
    <w:p w14:paraId="15C476D7">
      <w:pPr>
        <w:pStyle w:val="167"/>
        <w:keepLines w:val="0"/>
      </w:pPr>
      <w:r>
        <w:rPr>
          <w:rFonts w:ascii="Consolas" w:hAnsi="Consolas" w:eastAsia="Consolas"/>
          <w:color w:val="000000"/>
          <w:sz w:val="17"/>
        </w:rPr>
        <w:t xml:space="preserve"> </w:t>
      </w:r>
    </w:p>
    <w:p w14:paraId="6252C4E8">
      <w:pPr>
        <w:pStyle w:val="167"/>
        <w:keepLines w:val="0"/>
      </w:pPr>
      <w:r>
        <w:rPr>
          <w:rFonts w:ascii="Consolas" w:hAnsi="Consolas" w:eastAsia="Consolas"/>
          <w:color w:val="000000"/>
          <w:sz w:val="17"/>
        </w:rPr>
        <w:t>class DoubleOperation final : public Operation {</w:t>
      </w:r>
    </w:p>
    <w:p w14:paraId="73131C5A">
      <w:pPr>
        <w:pStyle w:val="167"/>
        <w:keepLines w:val="0"/>
      </w:pPr>
      <w:r>
        <w:rPr>
          <w:rFonts w:ascii="Consolas" w:hAnsi="Consolas" w:eastAsia="Consolas"/>
          <w:color w:val="000000"/>
          <w:sz w:val="17"/>
        </w:rPr>
        <w:t>public:</w:t>
      </w:r>
    </w:p>
    <w:p w14:paraId="3AA2F149">
      <w:pPr>
        <w:pStyle w:val="167"/>
        <w:keepLines w:val="0"/>
      </w:pPr>
      <w:r>
        <w:rPr>
          <w:rFonts w:ascii="Consolas" w:hAnsi="Consolas" w:eastAsia="Consolas"/>
          <w:color w:val="000000"/>
          <w:sz w:val="17"/>
        </w:rPr>
        <w:t xml:space="preserve">    int apply(int value) const override { return value * 2; }</w:t>
      </w:r>
    </w:p>
    <w:p w14:paraId="2A8D7215">
      <w:pPr>
        <w:pStyle w:val="167"/>
        <w:keepLines w:val="0"/>
      </w:pPr>
      <w:r>
        <w:rPr>
          <w:rFonts w:ascii="Consolas" w:hAnsi="Consolas" w:eastAsia="Consolas"/>
          <w:color w:val="000000"/>
          <w:sz w:val="17"/>
        </w:rPr>
        <w:t>};</w:t>
      </w:r>
    </w:p>
    <w:p w14:paraId="3147F977">
      <w:pPr>
        <w:pStyle w:val="167"/>
        <w:keepLines w:val="0"/>
      </w:pPr>
      <w:r>
        <w:rPr>
          <w:rFonts w:ascii="Consolas" w:hAnsi="Consolas" w:eastAsia="Consolas"/>
          <w:color w:val="000000"/>
          <w:sz w:val="17"/>
        </w:rPr>
        <w:t xml:space="preserve"> </w:t>
      </w:r>
    </w:p>
    <w:p w14:paraId="1575BFDE">
      <w:pPr>
        <w:pStyle w:val="167"/>
        <w:keepLines w:val="0"/>
      </w:pPr>
      <w:r>
        <w:rPr>
          <w:rFonts w:ascii="Consolas" w:hAnsi="Consolas" w:eastAsia="Consolas"/>
          <w:color w:val="000000"/>
          <w:sz w:val="17"/>
        </w:rPr>
        <w:t>int main() {</w:t>
      </w:r>
    </w:p>
    <w:p w14:paraId="261464C3">
      <w:pPr>
        <w:pStyle w:val="167"/>
        <w:keepLines w:val="0"/>
      </w:pPr>
      <w:r>
        <w:rPr>
          <w:rFonts w:ascii="Consolas" w:hAnsi="Consolas" w:eastAsia="Consolas"/>
          <w:color w:val="000000"/>
          <w:sz w:val="17"/>
        </w:rPr>
        <w:t xml:space="preserve">    int value;</w:t>
      </w:r>
    </w:p>
    <w:p w14:paraId="531AC6F3">
      <w:pPr>
        <w:pStyle w:val="167"/>
        <w:keepLines w:val="0"/>
      </w:pPr>
      <w:r>
        <w:rPr>
          <w:rFonts w:ascii="Consolas" w:hAnsi="Consolas" w:eastAsia="Consolas"/>
          <w:color w:val="000000"/>
          <w:sz w:val="17"/>
        </w:rPr>
        <w:t xml:space="preserve">    if (!(std::cin &gt;&gt; value) || value &lt; -1000000000 || value &gt; 1000000000) {</w:t>
      </w:r>
    </w:p>
    <w:p w14:paraId="6D636011">
      <w:pPr>
        <w:pStyle w:val="167"/>
        <w:keepLines w:val="0"/>
      </w:pPr>
      <w:r>
        <w:rPr>
          <w:rFonts w:ascii="Consolas" w:hAnsi="Consolas" w:eastAsia="Consolas"/>
          <w:color w:val="000000"/>
          <w:sz w:val="17"/>
        </w:rPr>
        <w:t xml:space="preserve">        std::cerr &lt;&lt; "Error\n";</w:t>
      </w:r>
    </w:p>
    <w:p w14:paraId="1F61BC8B">
      <w:pPr>
        <w:pStyle w:val="167"/>
        <w:keepLines w:val="0"/>
      </w:pPr>
      <w:r>
        <w:rPr>
          <w:rFonts w:ascii="Consolas" w:hAnsi="Consolas" w:eastAsia="Consolas"/>
          <w:color w:val="000000"/>
          <w:sz w:val="17"/>
        </w:rPr>
        <w:t xml:space="preserve">        return 1;</w:t>
      </w:r>
    </w:p>
    <w:p w14:paraId="2FB2B44F">
      <w:pPr>
        <w:pStyle w:val="167"/>
        <w:keepLines w:val="0"/>
      </w:pPr>
      <w:r>
        <w:rPr>
          <w:rFonts w:ascii="Consolas" w:hAnsi="Consolas" w:eastAsia="Consolas"/>
          <w:color w:val="000000"/>
          <w:sz w:val="17"/>
        </w:rPr>
        <w:t xml:space="preserve">    }</w:t>
      </w:r>
    </w:p>
    <w:p w14:paraId="2A93C594">
      <w:pPr>
        <w:pStyle w:val="167"/>
        <w:keepLines w:val="0"/>
      </w:pPr>
      <w:r>
        <w:rPr>
          <w:rFonts w:ascii="Consolas" w:hAnsi="Consolas" w:eastAsia="Consolas"/>
          <w:color w:val="000000"/>
          <w:sz w:val="17"/>
        </w:rPr>
        <w:t xml:space="preserve">    const DoubleOperation operation;</w:t>
      </w:r>
    </w:p>
    <w:p w14:paraId="59842A48">
      <w:pPr>
        <w:pStyle w:val="167"/>
        <w:keepLines w:val="0"/>
      </w:pPr>
      <w:r>
        <w:rPr>
          <w:rFonts w:ascii="Consolas" w:hAnsi="Consolas" w:eastAsia="Consolas"/>
          <w:color w:val="000000"/>
          <w:sz w:val="17"/>
        </w:rPr>
        <w:t xml:space="preserve">    const Operation&amp; base = operation;</w:t>
      </w:r>
    </w:p>
    <w:p w14:paraId="117C667D">
      <w:pPr>
        <w:pStyle w:val="167"/>
        <w:keepLines w:val="0"/>
      </w:pPr>
      <w:r>
        <w:rPr>
          <w:rFonts w:ascii="Consolas" w:hAnsi="Consolas" w:eastAsia="Consolas"/>
          <w:color w:val="000000"/>
          <w:sz w:val="17"/>
        </w:rPr>
        <w:t xml:space="preserve">    std::cout &lt;&lt; base.apply(value) &lt;&lt; '\n';</w:t>
      </w:r>
    </w:p>
    <w:p w14:paraId="20F7768C">
      <w:pPr>
        <w:pStyle w:val="167"/>
        <w:keepLines w:val="0"/>
      </w:pPr>
      <w:r>
        <w:rPr>
          <w:rFonts w:ascii="Consolas" w:hAnsi="Consolas" w:eastAsia="Consolas"/>
          <w:color w:val="000000"/>
          <w:sz w:val="17"/>
        </w:rPr>
        <w:t xml:space="preserve">    return 0;</w:t>
      </w:r>
    </w:p>
    <w:p w14:paraId="5949A260">
      <w:pPr>
        <w:pStyle w:val="167"/>
        <w:keepLines w:val="0"/>
      </w:pPr>
      <w:r>
        <w:rPr>
          <w:rFonts w:ascii="Consolas" w:hAnsi="Consolas" w:eastAsia="Consolas"/>
          <w:color w:val="000000"/>
          <w:sz w:val="17"/>
        </w:rPr>
        <w:t>}</w:t>
      </w:r>
    </w:p>
    <w:p w14:paraId="6F23A477">
      <w:pPr>
        <w:pStyle w:val="167"/>
        <w:keepLines w:val="0"/>
      </w:pPr>
      <w:r>
        <w:rPr>
          <w:rFonts w:ascii="Consolas" w:hAnsi="Consolas" w:eastAsia="Consolas"/>
          <w:color w:val="000000"/>
          <w:sz w:val="17"/>
        </w:rPr>
        <w:t xml:space="preserve"> </w:t>
      </w:r>
    </w:p>
    <w:p w14:paraId="02589A82"/>
    <w:p w14:paraId="1A69E8AC">
      <w:pPr>
        <w:jc w:val="both"/>
      </w:pPr>
      <w:r>
        <w:rPr>
          <w:rFonts w:ascii="Times New Roman" w:hAnsi="Times New Roman" w:eastAsia="Times New Roman"/>
          <w:b/>
          <w:color w:val="000000"/>
          <w:sz w:val="24"/>
        </w:rPr>
        <w:t>Пример входных данных:</w:t>
      </w:r>
    </w:p>
    <w:p w14:paraId="4953649B">
      <w:pPr>
        <w:pStyle w:val="167"/>
        <w:keepLines w:val="0"/>
      </w:pPr>
      <w:r>
        <w:rPr>
          <w:rFonts w:ascii="Consolas" w:hAnsi="Consolas" w:eastAsia="Consolas"/>
          <w:color w:val="000000"/>
          <w:sz w:val="17"/>
        </w:rPr>
        <w:t>7</w:t>
      </w:r>
    </w:p>
    <w:p w14:paraId="16017962"/>
    <w:p w14:paraId="7614ECD9">
      <w:pPr>
        <w:jc w:val="both"/>
      </w:pPr>
      <w:r>
        <w:rPr>
          <w:rFonts w:ascii="Times New Roman" w:hAnsi="Times New Roman" w:eastAsia="Times New Roman"/>
          <w:b/>
          <w:color w:val="000000"/>
          <w:sz w:val="24"/>
        </w:rPr>
        <w:t>Пример выходных данных:</w:t>
      </w:r>
    </w:p>
    <w:p w14:paraId="65957726">
      <w:pPr>
        <w:pStyle w:val="167"/>
        <w:keepLines w:val="0"/>
      </w:pPr>
      <w:r>
        <w:rPr>
          <w:rFonts w:ascii="Consolas" w:hAnsi="Consolas" w:eastAsia="Consolas"/>
          <w:color w:val="000000"/>
          <w:sz w:val="17"/>
        </w:rPr>
        <w:t>14</w:t>
      </w:r>
    </w:p>
    <w:p w14:paraId="288121C5"/>
    <w:p w14:paraId="56147C61">
      <w:pPr>
        <w:jc w:val="both"/>
      </w:pPr>
      <w:r>
        <w:rPr>
          <w:rFonts w:ascii="Times New Roman" w:hAnsi="Times New Roman" w:eastAsia="Times New Roman"/>
          <w:b/>
          <w:color w:val="000000"/>
          <w:sz w:val="24"/>
        </w:rPr>
        <w:t>Граничные случаи:</w:t>
      </w:r>
      <w:r>
        <w:rPr>
          <w:rFonts w:ascii="Times New Roman" w:hAnsi="Times New Roman" w:eastAsia="Times New Roman"/>
          <w:color w:val="000000"/>
          <w:sz w:val="24"/>
        </w:rPr>
        <w:t xml:space="preserve"> Диапазон исключает переполнение при удвоении.</w:t>
      </w:r>
    </w:p>
    <w:p w14:paraId="1905717D">
      <w:pPr>
        <w:jc w:val="both"/>
      </w:pPr>
      <w:r>
        <w:rPr>
          <w:rFonts w:ascii="Times New Roman" w:hAnsi="Times New Roman" w:eastAsia="Times New Roman"/>
          <w:b/>
          <w:color w:val="000000"/>
          <w:sz w:val="24"/>
        </w:rPr>
        <w:t>Компиляция и запуск:</w:t>
      </w:r>
    </w:p>
    <w:p w14:paraId="56F9D946">
      <w:pPr>
        <w:pStyle w:val="167"/>
        <w:keepLines w:val="0"/>
      </w:pPr>
      <w:r>
        <w:rPr>
          <w:rFonts w:ascii="Consolas" w:hAnsi="Consolas" w:eastAsia="Consolas"/>
          <w:color w:val="000000"/>
          <w:sz w:val="17"/>
        </w:rPr>
        <w:t>g++ -std=c++17 -Wall -Wextra -Wpedantic main.cpp -o program</w:t>
      </w:r>
    </w:p>
    <w:p w14:paraId="3AFF6760">
      <w:pPr>
        <w:pStyle w:val="167"/>
        <w:keepLines w:val="0"/>
      </w:pPr>
      <w:r>
        <w:rPr>
          <w:rFonts w:ascii="Consolas" w:hAnsi="Consolas" w:eastAsia="Consolas"/>
          <w:color w:val="000000"/>
          <w:sz w:val="17"/>
        </w:rPr>
        <w:t>./program</w:t>
      </w:r>
    </w:p>
    <w:p w14:paraId="5C90386B"/>
    <w:p w14:paraId="7D10AE2A">
      <w:pPr>
        <w:pStyle w:val="4"/>
      </w:pPr>
      <w:bookmarkStart w:id="17" w:name="_Toc24328"/>
      <w:r>
        <w:rPr>
          <w:rFonts w:ascii="Times New Roman" w:hAnsi="Times New Roman" w:eastAsia="Times New Roman"/>
          <w:color w:val="000000"/>
          <w:sz w:val="24"/>
        </w:rPr>
        <w:t>Задание 12. Обработка исключений</w:t>
      </w:r>
      <w:bookmarkEnd w:id="17"/>
    </w:p>
    <w:p w14:paraId="4AD4A793">
      <w:pPr>
        <w:ind w:firstLine="0"/>
      </w:pPr>
      <w:r>
        <w:fldChar w:fldCharType="begin"/>
      </w:r>
      <w:r>
        <w:instrText xml:space="preserve"> HYPERLINK "https://github.com/egsesekina/programming-c-cpp/tree/main/tasks/combined/task_12"</w:instrText>
      </w:r>
      <w:r>
        <w:fldChar w:fldCharType="separate"/>
      </w:r>
      <w:r>
        <w:rPr>
          <w:color w:val="0563C1"/>
          <w:u w:val="single"/>
        </w:rPr>
        <w:t>Исходные файлы задания в репозитории</w:t>
      </w:r>
      <w:r>
        <w:rPr>
          <w:color w:val="0563C1"/>
          <w:u w:val="single"/>
        </w:rPr>
        <w:fldChar w:fldCharType="end"/>
      </w:r>
    </w:p>
    <w:p w14:paraId="3210F2D1">
      <w:pPr>
        <w:pStyle w:val="5"/>
      </w:pPr>
      <w:r>
        <w:rPr>
          <w:rFonts w:ascii="Times New Roman" w:hAnsi="Times New Roman" w:eastAsia="Times New Roman"/>
          <w:color w:val="000000"/>
          <w:sz w:val="24"/>
        </w:rPr>
        <w:t>Теоретическая часть</w:t>
      </w:r>
    </w:p>
    <w:p w14:paraId="1C3A0521">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Какой блок выполняется при перехвате подходящего исключения? Выберите ответ и объясните свой выбор.</w:t>
      </w:r>
    </w:p>
    <w:p w14:paraId="35C8D334">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try</w:t>
      </w:r>
    </w:p>
    <w:p w14:paraId="1A36B374">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catch</w:t>
      </w:r>
    </w:p>
    <w:p w14:paraId="4C3F216D">
      <w:pPr>
        <w:pStyle w:val="23"/>
        <w:ind w:firstLine="0"/>
      </w:pPr>
      <w:r>
        <w:rPr>
          <w:rFonts w:ascii="Times New Roman" w:hAnsi="Times New Roman" w:eastAsia="Times New Roman"/>
          <w:color w:val="000000"/>
          <w:sz w:val="24"/>
        </w:rPr>
        <w:t xml:space="preserve">В) </w:t>
      </w:r>
      <w:r>
        <w:rPr>
          <w:rFonts w:ascii="Consolas" w:hAnsi="Consolas" w:eastAsia="Consolas"/>
          <w:color w:val="000000"/>
          <w:sz w:val="20"/>
        </w:rPr>
        <w:t>throw</w:t>
      </w:r>
    </w:p>
    <w:p w14:paraId="2C1AB187">
      <w:pPr>
        <w:pStyle w:val="23"/>
        <w:ind w:firstLine="0"/>
      </w:pPr>
      <w:r>
        <w:rPr>
          <w:rFonts w:ascii="Times New Roman" w:hAnsi="Times New Roman" w:eastAsia="Times New Roman"/>
          <w:color w:val="000000"/>
          <w:sz w:val="24"/>
        </w:rPr>
        <w:t xml:space="preserve">Г) </w:t>
      </w:r>
      <w:r>
        <w:rPr>
          <w:rFonts w:ascii="Consolas" w:hAnsi="Consolas" w:eastAsia="Consolas"/>
          <w:color w:val="000000"/>
          <w:sz w:val="20"/>
        </w:rPr>
        <w:t>finally</w:t>
      </w:r>
    </w:p>
    <w:p w14:paraId="768FCC37">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Б) </w:t>
      </w:r>
      <w:r>
        <w:rPr>
          <w:rFonts w:ascii="Consolas" w:hAnsi="Consolas" w:eastAsia="Consolas"/>
          <w:color w:val="000000"/>
          <w:sz w:val="20"/>
        </w:rPr>
        <w:t>catch</w:t>
      </w:r>
      <w:r>
        <w:rPr>
          <w:rFonts w:ascii="Times New Roman" w:hAnsi="Times New Roman" w:eastAsia="Times New Roman"/>
          <w:color w:val="000000"/>
          <w:sz w:val="24"/>
        </w:rPr>
        <w:t>.</w:t>
      </w:r>
    </w:p>
    <w:p w14:paraId="1C9FB7FD">
      <w:pPr>
        <w:jc w:val="both"/>
      </w:pPr>
      <w:r>
        <w:rPr>
          <w:rFonts w:ascii="Times New Roman" w:hAnsi="Times New Roman" w:eastAsia="Times New Roman"/>
          <w:b/>
          <w:color w:val="000000"/>
          <w:sz w:val="24"/>
        </w:rPr>
        <w:t>Эталонное объяснение:</w:t>
      </w:r>
      <w:r>
        <w:rPr>
          <w:rFonts w:ascii="Times New Roman" w:hAnsi="Times New Roman" w:eastAsia="Times New Roman"/>
          <w:color w:val="000000"/>
          <w:sz w:val="24"/>
        </w:rPr>
        <w:t xml:space="preserve"> </w:t>
      </w:r>
      <w:r>
        <w:rPr>
          <w:rFonts w:ascii="Consolas" w:hAnsi="Consolas" w:eastAsia="Consolas"/>
          <w:color w:val="000000"/>
          <w:sz w:val="20"/>
        </w:rPr>
        <w:t>try</w:t>
      </w:r>
      <w:r>
        <w:rPr>
          <w:rFonts w:ascii="Times New Roman" w:hAnsi="Times New Roman" w:eastAsia="Times New Roman"/>
          <w:color w:val="000000"/>
          <w:sz w:val="24"/>
        </w:rPr>
        <w:t xml:space="preserve"> ограничивает защищаемый участок, </w:t>
      </w:r>
      <w:r>
        <w:rPr>
          <w:rFonts w:ascii="Consolas" w:hAnsi="Consolas" w:eastAsia="Consolas"/>
          <w:color w:val="000000"/>
          <w:sz w:val="20"/>
        </w:rPr>
        <w:t>throw</w:t>
      </w:r>
      <w:r>
        <w:rPr>
          <w:rFonts w:ascii="Times New Roman" w:hAnsi="Times New Roman" w:eastAsia="Times New Roman"/>
          <w:color w:val="000000"/>
          <w:sz w:val="24"/>
        </w:rPr>
        <w:t xml:space="preserve"> создаёт исключительную ситуацию, а подходящий </w:t>
      </w:r>
      <w:r>
        <w:rPr>
          <w:rFonts w:ascii="Consolas" w:hAnsi="Consolas" w:eastAsia="Consolas"/>
          <w:color w:val="000000"/>
          <w:sz w:val="20"/>
        </w:rPr>
        <w:t>catch</w:t>
      </w:r>
      <w:r>
        <w:rPr>
          <w:rFonts w:ascii="Times New Roman" w:hAnsi="Times New Roman" w:eastAsia="Times New Roman"/>
          <w:color w:val="000000"/>
          <w:sz w:val="24"/>
        </w:rPr>
        <w:t xml:space="preserve"> её обрабатывает. Стандартный C++ не имеет блока </w:t>
      </w:r>
      <w:r>
        <w:rPr>
          <w:rFonts w:ascii="Consolas" w:hAnsi="Consolas" w:eastAsia="Consolas"/>
          <w:color w:val="000000"/>
          <w:sz w:val="20"/>
        </w:rPr>
        <w:t>finally</w:t>
      </w:r>
      <w:r>
        <w:rPr>
          <w:rFonts w:ascii="Times New Roman" w:hAnsi="Times New Roman" w:eastAsia="Times New Roman"/>
          <w:color w:val="000000"/>
          <w:sz w:val="24"/>
        </w:rPr>
        <w:t>; освобождение ресурсов обычно обеспечивает RAII.</w:t>
      </w:r>
    </w:p>
    <w:p w14:paraId="2CC7BB7B">
      <w:pPr>
        <w:pStyle w:val="5"/>
      </w:pPr>
      <w:r>
        <w:rPr>
          <w:rFonts w:ascii="Times New Roman" w:hAnsi="Times New Roman" w:eastAsia="Times New Roman"/>
          <w:color w:val="000000"/>
          <w:sz w:val="24"/>
        </w:rPr>
        <w:t>Практическая часть</w:t>
      </w:r>
    </w:p>
    <w:p w14:paraId="5693297D">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Напишите функцию целочисленного деления, которая выбрасывает исключение при нулевом делителе, и обработайте исключение в </w:t>
      </w:r>
      <w:r>
        <w:rPr>
          <w:rFonts w:ascii="Consolas" w:hAnsi="Consolas" w:eastAsia="Consolas"/>
          <w:color w:val="000000"/>
          <w:sz w:val="20"/>
        </w:rPr>
        <w:t>main</w:t>
      </w:r>
      <w:r>
        <w:rPr>
          <w:rFonts w:ascii="Times New Roman" w:hAnsi="Times New Roman" w:eastAsia="Times New Roman"/>
          <w:color w:val="000000"/>
          <w:sz w:val="24"/>
        </w:rPr>
        <w:t>.</w:t>
      </w:r>
    </w:p>
    <w:p w14:paraId="568026CA">
      <w:pPr>
        <w:jc w:val="both"/>
      </w:pPr>
      <w:r>
        <w:rPr>
          <w:rFonts w:ascii="Times New Roman" w:hAnsi="Times New Roman" w:eastAsia="Times New Roman"/>
          <w:b/>
          <w:color w:val="000000"/>
          <w:sz w:val="24"/>
        </w:rPr>
        <w:t>Формат входных данных:</w:t>
      </w:r>
      <w:r>
        <w:rPr>
          <w:rFonts w:ascii="Times New Roman" w:hAnsi="Times New Roman" w:eastAsia="Times New Roman"/>
          <w:color w:val="000000"/>
          <w:sz w:val="24"/>
        </w:rPr>
        <w:t xml:space="preserve"> Два значения </w:t>
      </w:r>
      <w:r>
        <w:rPr>
          <w:rFonts w:ascii="Consolas" w:hAnsi="Consolas" w:eastAsia="Consolas"/>
          <w:color w:val="000000"/>
          <w:sz w:val="20"/>
        </w:rPr>
        <w:t>int</w:t>
      </w:r>
      <w:r>
        <w:rPr>
          <w:rFonts w:ascii="Times New Roman" w:hAnsi="Times New Roman" w:eastAsia="Times New Roman"/>
          <w:color w:val="000000"/>
          <w:sz w:val="24"/>
        </w:rPr>
        <w:t>.</w:t>
      </w:r>
    </w:p>
    <w:p w14:paraId="6ECBCD87">
      <w:pPr>
        <w:jc w:val="both"/>
      </w:pPr>
      <w:r>
        <w:rPr>
          <w:rFonts w:ascii="Times New Roman" w:hAnsi="Times New Roman" w:eastAsia="Times New Roman"/>
          <w:b/>
          <w:color w:val="000000"/>
          <w:sz w:val="24"/>
        </w:rPr>
        <w:t>Формат выходных данных:</w:t>
      </w:r>
      <w:r>
        <w:rPr>
          <w:rFonts w:ascii="Times New Roman" w:hAnsi="Times New Roman" w:eastAsia="Times New Roman"/>
          <w:color w:val="000000"/>
          <w:sz w:val="24"/>
        </w:rPr>
        <w:t xml:space="preserve"> Частное либо </w:t>
      </w:r>
      <w:r>
        <w:rPr>
          <w:rFonts w:ascii="Consolas" w:hAnsi="Consolas" w:eastAsia="Consolas"/>
          <w:color w:val="000000"/>
          <w:sz w:val="20"/>
        </w:rPr>
        <w:t>Error</w:t>
      </w:r>
      <w:r>
        <w:rPr>
          <w:rFonts w:ascii="Times New Roman" w:hAnsi="Times New Roman" w:eastAsia="Times New Roman"/>
          <w:color w:val="000000"/>
          <w:sz w:val="24"/>
        </w:rPr>
        <w:t xml:space="preserve">. При нарушении формата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7AC51B7B">
      <w:pPr>
        <w:jc w:val="both"/>
      </w:pPr>
      <w:r>
        <w:rPr>
          <w:rFonts w:ascii="Times New Roman" w:hAnsi="Times New Roman" w:eastAsia="Times New Roman"/>
          <w:b/>
          <w:color w:val="000000"/>
          <w:sz w:val="24"/>
        </w:rPr>
        <w:t>Разбор решения:</w:t>
      </w:r>
      <w:r>
        <w:rPr>
          <w:rFonts w:ascii="Times New Roman" w:hAnsi="Times New Roman" w:eastAsia="Times New Roman"/>
          <w:color w:val="000000"/>
          <w:sz w:val="24"/>
        </w:rPr>
        <w:t xml:space="preserve"> Функция проверяет нулевой делитель и единственный переполняющий случай </w:t>
      </w:r>
      <w:r>
        <w:rPr>
          <w:rFonts w:ascii="Consolas" w:hAnsi="Consolas" w:eastAsia="Consolas"/>
          <w:color w:val="000000"/>
          <w:sz w:val="20"/>
        </w:rPr>
        <w:t>INT_MIN / -1</w:t>
      </w:r>
      <w:r>
        <w:rPr>
          <w:rFonts w:ascii="Times New Roman" w:hAnsi="Times New Roman" w:eastAsia="Times New Roman"/>
          <w:color w:val="000000"/>
          <w:sz w:val="24"/>
        </w:rPr>
        <w:t>, после чего выполняет деление.</w:t>
      </w:r>
    </w:p>
    <w:p w14:paraId="71320D32">
      <w:pPr>
        <w:jc w:val="both"/>
      </w:pPr>
      <w:r>
        <w:rPr>
          <w:rFonts w:ascii="Times New Roman" w:hAnsi="Times New Roman" w:eastAsia="Times New Roman"/>
          <w:b/>
          <w:color w:val="000000"/>
          <w:sz w:val="24"/>
        </w:rPr>
        <w:t>Алгоритм:</w:t>
      </w:r>
    </w:p>
    <w:p w14:paraId="7FB5B52A">
      <w:pPr>
        <w:ind w:left="425" w:hanging="255"/>
      </w:pPr>
      <w:r>
        <w:rPr>
          <w:rFonts w:ascii="Times New Roman" w:hAnsi="Times New Roman" w:eastAsia="Times New Roman"/>
          <w:color w:val="000000"/>
          <w:sz w:val="24"/>
        </w:rPr>
        <w:t>1. считать два числа.</w:t>
      </w:r>
    </w:p>
    <w:p w14:paraId="5151F136">
      <w:pPr>
        <w:ind w:left="425" w:hanging="255"/>
      </w:pPr>
      <w:r>
        <w:rPr>
          <w:rFonts w:ascii="Times New Roman" w:hAnsi="Times New Roman" w:eastAsia="Times New Roman"/>
          <w:color w:val="000000"/>
          <w:sz w:val="24"/>
        </w:rPr>
        <w:t xml:space="preserve">2. вызвать функцию внутри </w:t>
      </w:r>
      <w:r>
        <w:rPr>
          <w:rFonts w:ascii="Consolas" w:hAnsi="Consolas" w:eastAsia="Consolas"/>
          <w:color w:val="000000"/>
          <w:sz w:val="20"/>
        </w:rPr>
        <w:t>try</w:t>
      </w:r>
      <w:r>
        <w:rPr>
          <w:rFonts w:ascii="Times New Roman" w:hAnsi="Times New Roman" w:eastAsia="Times New Roman"/>
          <w:color w:val="000000"/>
          <w:sz w:val="24"/>
        </w:rPr>
        <w:t>.</w:t>
      </w:r>
    </w:p>
    <w:p w14:paraId="06090210">
      <w:pPr>
        <w:ind w:left="425" w:hanging="255"/>
      </w:pPr>
      <w:r>
        <w:rPr>
          <w:rFonts w:ascii="Times New Roman" w:hAnsi="Times New Roman" w:eastAsia="Times New Roman"/>
          <w:color w:val="000000"/>
          <w:sz w:val="24"/>
        </w:rPr>
        <w:t>3. в функции проверить ошибочные случаи.</w:t>
      </w:r>
    </w:p>
    <w:p w14:paraId="090A5A9E">
      <w:pPr>
        <w:ind w:left="425" w:hanging="255"/>
      </w:pPr>
      <w:r>
        <w:rPr>
          <w:rFonts w:ascii="Times New Roman" w:hAnsi="Times New Roman" w:eastAsia="Times New Roman"/>
          <w:color w:val="000000"/>
          <w:sz w:val="24"/>
        </w:rPr>
        <w:t xml:space="preserve">4. вывести частное либо обработать исключение в </w:t>
      </w:r>
      <w:r>
        <w:rPr>
          <w:rFonts w:ascii="Consolas" w:hAnsi="Consolas" w:eastAsia="Consolas"/>
          <w:color w:val="000000"/>
          <w:sz w:val="20"/>
        </w:rPr>
        <w:t>catch</w:t>
      </w:r>
      <w:r>
        <w:rPr>
          <w:rFonts w:ascii="Times New Roman" w:hAnsi="Times New Roman" w:eastAsia="Times New Roman"/>
          <w:color w:val="000000"/>
          <w:sz w:val="24"/>
        </w:rPr>
        <w:t>.</w:t>
      </w:r>
    </w:p>
    <w:p w14:paraId="174693C8">
      <w:pPr>
        <w:jc w:val="both"/>
      </w:pPr>
      <w:r>
        <w:rPr>
          <w:rFonts w:ascii="Times New Roman" w:hAnsi="Times New Roman" w:eastAsia="Times New Roman"/>
          <w:b/>
          <w:color w:val="000000"/>
          <w:sz w:val="24"/>
        </w:rPr>
        <w:t>Исходный код:</w:t>
      </w:r>
      <w:r>
        <w:rPr>
          <w:rFonts w:ascii="Times New Roman" w:hAnsi="Times New Roman" w:eastAsia="Times New Roman"/>
          <w:color w:val="000000"/>
          <w:sz w:val="24"/>
        </w:rPr>
        <w:t xml:space="preserve"> </w:t>
      </w:r>
      <w:r>
        <w:fldChar w:fldCharType="begin"/>
      </w:r>
      <w:r>
        <w:instrText xml:space="preserve"> HYPERLINK "https://github.com/egsesekina/programming-c-cpp/blob/main/tasks/combined/task_12/main.cpp"</w:instrText>
      </w:r>
      <w:r>
        <w:fldChar w:fldCharType="separate"/>
      </w:r>
      <w:r>
        <w:rPr>
          <w:color w:val="0563C1"/>
          <w:u w:val="single"/>
        </w:rPr>
        <w:t>main.cpp</w:t>
      </w:r>
      <w:r>
        <w:rPr>
          <w:color w:val="0563C1"/>
          <w:u w:val="single"/>
        </w:rPr>
        <w:fldChar w:fldCharType="end"/>
      </w:r>
    </w:p>
    <w:p w14:paraId="01EEFC7A">
      <w:pPr>
        <w:pStyle w:val="167"/>
        <w:keepLines w:val="0"/>
      </w:pPr>
      <w:r>
        <w:rPr>
          <w:rFonts w:ascii="Consolas" w:hAnsi="Consolas" w:eastAsia="Consolas"/>
          <w:color w:val="000000"/>
          <w:sz w:val="17"/>
        </w:rPr>
        <w:t>/*</w:t>
      </w:r>
    </w:p>
    <w:p w14:paraId="7C6728A2">
      <w:pPr>
        <w:pStyle w:val="167"/>
        <w:keepLines w:val="0"/>
      </w:pPr>
      <w:r>
        <w:rPr>
          <w:rFonts w:ascii="Consolas" w:hAnsi="Consolas" w:eastAsia="Consolas"/>
          <w:color w:val="000000"/>
          <w:sz w:val="17"/>
        </w:rPr>
        <w:t xml:space="preserve"> * Задание 12. Выполнить целочисленное деление и обработать нулевой делитель.</w:t>
      </w:r>
    </w:p>
    <w:p w14:paraId="481FE421">
      <w:pPr>
        <w:pStyle w:val="167"/>
        <w:keepLines w:val="0"/>
      </w:pPr>
      <w:r>
        <w:rPr>
          <w:rFonts w:ascii="Consolas" w:hAnsi="Consolas" w:eastAsia="Consolas"/>
          <w:color w:val="000000"/>
          <w:sz w:val="17"/>
        </w:rPr>
        <w:t xml:space="preserve"> * Ввод: два целых числа.</w:t>
      </w:r>
    </w:p>
    <w:p w14:paraId="7983B21E">
      <w:pPr>
        <w:pStyle w:val="167"/>
        <w:keepLines w:val="0"/>
      </w:pPr>
      <w:r>
        <w:rPr>
          <w:rFonts w:ascii="Consolas" w:hAnsi="Consolas" w:eastAsia="Consolas"/>
          <w:color w:val="000000"/>
          <w:sz w:val="17"/>
        </w:rPr>
        <w:t xml:space="preserve"> * Вывод: частное либо Error при нулевом делителе.</w:t>
      </w:r>
    </w:p>
    <w:p w14:paraId="554ED027">
      <w:pPr>
        <w:pStyle w:val="167"/>
        <w:keepLines w:val="0"/>
      </w:pPr>
      <w:r>
        <w:rPr>
          <w:rFonts w:ascii="Consolas" w:hAnsi="Consolas" w:eastAsia="Consolas"/>
          <w:color w:val="000000"/>
          <w:sz w:val="17"/>
        </w:rPr>
        <w:t xml:space="preserve"> * Пример: 12 3 -&gt; 4.</w:t>
      </w:r>
    </w:p>
    <w:p w14:paraId="73AE220B">
      <w:pPr>
        <w:pStyle w:val="167"/>
        <w:keepLines w:val="0"/>
      </w:pPr>
      <w:r>
        <w:rPr>
          <w:rFonts w:ascii="Consolas" w:hAnsi="Consolas" w:eastAsia="Consolas"/>
          <w:color w:val="000000"/>
          <w:sz w:val="17"/>
        </w:rPr>
        <w:t xml:space="preserve"> */</w:t>
      </w:r>
    </w:p>
    <w:p w14:paraId="168F4634">
      <w:pPr>
        <w:pStyle w:val="167"/>
        <w:keepLines w:val="0"/>
      </w:pPr>
      <w:r>
        <w:rPr>
          <w:rFonts w:ascii="Consolas" w:hAnsi="Consolas" w:eastAsia="Consolas"/>
          <w:color w:val="000000"/>
          <w:sz w:val="17"/>
        </w:rPr>
        <w:t>#include &lt;climits&gt;</w:t>
      </w:r>
    </w:p>
    <w:p w14:paraId="3C3B19AF">
      <w:pPr>
        <w:pStyle w:val="167"/>
        <w:keepLines w:val="0"/>
      </w:pPr>
      <w:r>
        <w:rPr>
          <w:rFonts w:ascii="Consolas" w:hAnsi="Consolas" w:eastAsia="Consolas"/>
          <w:color w:val="000000"/>
          <w:sz w:val="17"/>
        </w:rPr>
        <w:t>#include &lt;iostream&gt;</w:t>
      </w:r>
    </w:p>
    <w:p w14:paraId="5965FBE6">
      <w:pPr>
        <w:pStyle w:val="167"/>
        <w:keepLines w:val="0"/>
      </w:pPr>
      <w:r>
        <w:rPr>
          <w:rFonts w:ascii="Consolas" w:hAnsi="Consolas" w:eastAsia="Consolas"/>
          <w:color w:val="000000"/>
          <w:sz w:val="17"/>
        </w:rPr>
        <w:t>#include &lt;stdexcept&gt;</w:t>
      </w:r>
    </w:p>
    <w:p w14:paraId="352D716E">
      <w:pPr>
        <w:pStyle w:val="167"/>
        <w:keepLines w:val="0"/>
      </w:pPr>
      <w:r>
        <w:rPr>
          <w:rFonts w:ascii="Consolas" w:hAnsi="Consolas" w:eastAsia="Consolas"/>
          <w:color w:val="000000"/>
          <w:sz w:val="17"/>
        </w:rPr>
        <w:t xml:space="preserve"> </w:t>
      </w:r>
    </w:p>
    <w:p w14:paraId="1A898E48">
      <w:pPr>
        <w:pStyle w:val="167"/>
        <w:keepLines w:val="0"/>
      </w:pPr>
      <w:r>
        <w:rPr>
          <w:rFonts w:ascii="Consolas" w:hAnsi="Consolas" w:eastAsia="Consolas"/>
          <w:color w:val="000000"/>
          <w:sz w:val="17"/>
        </w:rPr>
        <w:t>int divide(int numerator, int denominator) {</w:t>
      </w:r>
    </w:p>
    <w:p w14:paraId="24B427BC">
      <w:pPr>
        <w:pStyle w:val="167"/>
        <w:keepLines w:val="0"/>
      </w:pPr>
      <w:r>
        <w:rPr>
          <w:rFonts w:ascii="Consolas" w:hAnsi="Consolas" w:eastAsia="Consolas"/>
          <w:color w:val="000000"/>
          <w:sz w:val="17"/>
        </w:rPr>
        <w:t xml:space="preserve">    if (denominator == 0) throw std::invalid_argument("division by zero");</w:t>
      </w:r>
    </w:p>
    <w:p w14:paraId="42B08578">
      <w:pPr>
        <w:pStyle w:val="167"/>
        <w:keepLines w:val="0"/>
      </w:pPr>
      <w:r>
        <w:rPr>
          <w:rFonts w:ascii="Consolas" w:hAnsi="Consolas" w:eastAsia="Consolas"/>
          <w:color w:val="000000"/>
          <w:sz w:val="17"/>
        </w:rPr>
        <w:t xml:space="preserve">    if (numerator == INT_MIN &amp;&amp; denominator == -1) {</w:t>
      </w:r>
    </w:p>
    <w:p w14:paraId="42D268A2">
      <w:pPr>
        <w:pStyle w:val="167"/>
        <w:keepLines w:val="0"/>
      </w:pPr>
      <w:r>
        <w:rPr>
          <w:rFonts w:ascii="Consolas" w:hAnsi="Consolas" w:eastAsia="Consolas"/>
          <w:color w:val="000000"/>
          <w:sz w:val="17"/>
        </w:rPr>
        <w:t xml:space="preserve">        throw std::overflow_error("integer overflow");</w:t>
      </w:r>
    </w:p>
    <w:p w14:paraId="60D5B799">
      <w:pPr>
        <w:pStyle w:val="167"/>
        <w:keepLines w:val="0"/>
      </w:pPr>
      <w:r>
        <w:rPr>
          <w:rFonts w:ascii="Consolas" w:hAnsi="Consolas" w:eastAsia="Consolas"/>
          <w:color w:val="000000"/>
          <w:sz w:val="17"/>
        </w:rPr>
        <w:t xml:space="preserve">    }</w:t>
      </w:r>
    </w:p>
    <w:p w14:paraId="71C23216">
      <w:pPr>
        <w:pStyle w:val="167"/>
        <w:keepLines w:val="0"/>
      </w:pPr>
      <w:r>
        <w:rPr>
          <w:rFonts w:ascii="Consolas" w:hAnsi="Consolas" w:eastAsia="Consolas"/>
          <w:color w:val="000000"/>
          <w:sz w:val="17"/>
        </w:rPr>
        <w:t xml:space="preserve">    return numerator / denominator;</w:t>
      </w:r>
    </w:p>
    <w:p w14:paraId="1A91FC0F">
      <w:pPr>
        <w:pStyle w:val="167"/>
        <w:keepLines w:val="0"/>
      </w:pPr>
      <w:r>
        <w:rPr>
          <w:rFonts w:ascii="Consolas" w:hAnsi="Consolas" w:eastAsia="Consolas"/>
          <w:color w:val="000000"/>
          <w:sz w:val="17"/>
        </w:rPr>
        <w:t>}</w:t>
      </w:r>
    </w:p>
    <w:p w14:paraId="37BFD72F">
      <w:pPr>
        <w:pStyle w:val="167"/>
        <w:keepLines w:val="0"/>
      </w:pPr>
      <w:r>
        <w:rPr>
          <w:rFonts w:ascii="Consolas" w:hAnsi="Consolas" w:eastAsia="Consolas"/>
          <w:color w:val="000000"/>
          <w:sz w:val="17"/>
        </w:rPr>
        <w:t xml:space="preserve"> </w:t>
      </w:r>
    </w:p>
    <w:p w14:paraId="52DD2F47">
      <w:pPr>
        <w:pStyle w:val="167"/>
        <w:keepLines w:val="0"/>
      </w:pPr>
      <w:r>
        <w:rPr>
          <w:rFonts w:ascii="Consolas" w:hAnsi="Consolas" w:eastAsia="Consolas"/>
          <w:color w:val="000000"/>
          <w:sz w:val="17"/>
        </w:rPr>
        <w:t>int main() {</w:t>
      </w:r>
    </w:p>
    <w:p w14:paraId="2552FA6C">
      <w:pPr>
        <w:pStyle w:val="167"/>
        <w:keepLines w:val="0"/>
      </w:pPr>
      <w:r>
        <w:rPr>
          <w:rFonts w:ascii="Consolas" w:hAnsi="Consolas" w:eastAsia="Consolas"/>
          <w:color w:val="000000"/>
          <w:sz w:val="17"/>
        </w:rPr>
        <w:t xml:space="preserve">    int numerator, denominator;</w:t>
      </w:r>
    </w:p>
    <w:p w14:paraId="1FBF325F">
      <w:pPr>
        <w:pStyle w:val="167"/>
        <w:keepLines w:val="0"/>
      </w:pPr>
      <w:r>
        <w:rPr>
          <w:rFonts w:ascii="Consolas" w:hAnsi="Consolas" w:eastAsia="Consolas"/>
          <w:color w:val="000000"/>
          <w:sz w:val="17"/>
        </w:rPr>
        <w:t xml:space="preserve">    if (!(std::cin &gt;&gt; numerator &gt;&gt; denominator)) {</w:t>
      </w:r>
    </w:p>
    <w:p w14:paraId="5D75EE93">
      <w:pPr>
        <w:pStyle w:val="167"/>
        <w:keepLines w:val="0"/>
      </w:pPr>
      <w:r>
        <w:rPr>
          <w:rFonts w:ascii="Consolas" w:hAnsi="Consolas" w:eastAsia="Consolas"/>
          <w:color w:val="000000"/>
          <w:sz w:val="17"/>
        </w:rPr>
        <w:t xml:space="preserve">        std::cerr &lt;&lt; "Error\n";</w:t>
      </w:r>
    </w:p>
    <w:p w14:paraId="344679D3">
      <w:pPr>
        <w:pStyle w:val="167"/>
        <w:keepLines w:val="0"/>
      </w:pPr>
      <w:r>
        <w:rPr>
          <w:rFonts w:ascii="Consolas" w:hAnsi="Consolas" w:eastAsia="Consolas"/>
          <w:color w:val="000000"/>
          <w:sz w:val="17"/>
        </w:rPr>
        <w:t xml:space="preserve">        return 1;</w:t>
      </w:r>
    </w:p>
    <w:p w14:paraId="06359072">
      <w:pPr>
        <w:pStyle w:val="167"/>
        <w:keepLines w:val="0"/>
      </w:pPr>
      <w:r>
        <w:rPr>
          <w:rFonts w:ascii="Consolas" w:hAnsi="Consolas" w:eastAsia="Consolas"/>
          <w:color w:val="000000"/>
          <w:sz w:val="17"/>
        </w:rPr>
        <w:t xml:space="preserve">    }</w:t>
      </w:r>
    </w:p>
    <w:p w14:paraId="21D4C092">
      <w:pPr>
        <w:pStyle w:val="167"/>
        <w:keepLines w:val="0"/>
      </w:pPr>
      <w:r>
        <w:rPr>
          <w:rFonts w:ascii="Consolas" w:hAnsi="Consolas" w:eastAsia="Consolas"/>
          <w:color w:val="000000"/>
          <w:sz w:val="17"/>
        </w:rPr>
        <w:t xml:space="preserve">    try {</w:t>
      </w:r>
    </w:p>
    <w:p w14:paraId="0BE57FFD">
      <w:pPr>
        <w:pStyle w:val="167"/>
        <w:keepLines w:val="0"/>
      </w:pPr>
      <w:r>
        <w:rPr>
          <w:rFonts w:ascii="Consolas" w:hAnsi="Consolas" w:eastAsia="Consolas"/>
          <w:color w:val="000000"/>
          <w:sz w:val="17"/>
        </w:rPr>
        <w:t xml:space="preserve">        std::cout &lt;&lt; divide(numerator, denominator) &lt;&lt; '\n';</w:t>
      </w:r>
    </w:p>
    <w:p w14:paraId="1EDF7DE4">
      <w:pPr>
        <w:pStyle w:val="167"/>
        <w:keepLines w:val="0"/>
      </w:pPr>
      <w:r>
        <w:rPr>
          <w:rFonts w:ascii="Consolas" w:hAnsi="Consolas" w:eastAsia="Consolas"/>
          <w:color w:val="000000"/>
          <w:sz w:val="17"/>
        </w:rPr>
        <w:t xml:space="preserve">    } catch (const std::exception&amp;) {</w:t>
      </w:r>
    </w:p>
    <w:p w14:paraId="6C7C9895">
      <w:pPr>
        <w:pStyle w:val="167"/>
        <w:keepLines w:val="0"/>
      </w:pPr>
      <w:r>
        <w:rPr>
          <w:rFonts w:ascii="Consolas" w:hAnsi="Consolas" w:eastAsia="Consolas"/>
          <w:color w:val="000000"/>
          <w:sz w:val="17"/>
        </w:rPr>
        <w:t xml:space="preserve">        std::cerr &lt;&lt; "Error\n";</w:t>
      </w:r>
    </w:p>
    <w:p w14:paraId="7C78A8D8">
      <w:pPr>
        <w:pStyle w:val="167"/>
        <w:keepLines w:val="0"/>
      </w:pPr>
      <w:r>
        <w:rPr>
          <w:rFonts w:ascii="Consolas" w:hAnsi="Consolas" w:eastAsia="Consolas"/>
          <w:color w:val="000000"/>
          <w:sz w:val="17"/>
        </w:rPr>
        <w:t xml:space="preserve">        return 1;</w:t>
      </w:r>
    </w:p>
    <w:p w14:paraId="7360AAE4">
      <w:pPr>
        <w:pStyle w:val="167"/>
        <w:keepLines w:val="0"/>
      </w:pPr>
      <w:r>
        <w:rPr>
          <w:rFonts w:ascii="Consolas" w:hAnsi="Consolas" w:eastAsia="Consolas"/>
          <w:color w:val="000000"/>
          <w:sz w:val="17"/>
        </w:rPr>
        <w:t xml:space="preserve">    }</w:t>
      </w:r>
    </w:p>
    <w:p w14:paraId="5B0AF0AB">
      <w:pPr>
        <w:pStyle w:val="167"/>
        <w:keepLines w:val="0"/>
      </w:pPr>
      <w:r>
        <w:rPr>
          <w:rFonts w:ascii="Consolas" w:hAnsi="Consolas" w:eastAsia="Consolas"/>
          <w:color w:val="000000"/>
          <w:sz w:val="17"/>
        </w:rPr>
        <w:t xml:space="preserve">    return 0;</w:t>
      </w:r>
    </w:p>
    <w:p w14:paraId="1EB05978">
      <w:pPr>
        <w:pStyle w:val="167"/>
        <w:keepLines w:val="0"/>
      </w:pPr>
      <w:r>
        <w:rPr>
          <w:rFonts w:ascii="Consolas" w:hAnsi="Consolas" w:eastAsia="Consolas"/>
          <w:color w:val="000000"/>
          <w:sz w:val="17"/>
        </w:rPr>
        <w:t>}</w:t>
      </w:r>
    </w:p>
    <w:p w14:paraId="08BD1322">
      <w:pPr>
        <w:pStyle w:val="167"/>
        <w:keepLines w:val="0"/>
      </w:pPr>
      <w:r>
        <w:rPr>
          <w:rFonts w:ascii="Consolas" w:hAnsi="Consolas" w:eastAsia="Consolas"/>
          <w:color w:val="000000"/>
          <w:sz w:val="17"/>
        </w:rPr>
        <w:t xml:space="preserve"> </w:t>
      </w:r>
    </w:p>
    <w:p w14:paraId="354A61FC"/>
    <w:p w14:paraId="5BC2725B">
      <w:pPr>
        <w:jc w:val="both"/>
      </w:pPr>
      <w:r>
        <w:rPr>
          <w:rFonts w:ascii="Times New Roman" w:hAnsi="Times New Roman" w:eastAsia="Times New Roman"/>
          <w:b/>
          <w:color w:val="000000"/>
          <w:sz w:val="24"/>
        </w:rPr>
        <w:t>Пример входных данных:</w:t>
      </w:r>
    </w:p>
    <w:p w14:paraId="5593388A">
      <w:pPr>
        <w:pStyle w:val="167"/>
        <w:keepLines w:val="0"/>
      </w:pPr>
      <w:r>
        <w:rPr>
          <w:rFonts w:ascii="Consolas" w:hAnsi="Consolas" w:eastAsia="Consolas"/>
          <w:color w:val="000000"/>
          <w:sz w:val="17"/>
        </w:rPr>
        <w:t>12 3</w:t>
      </w:r>
    </w:p>
    <w:p w14:paraId="0F7F5B56"/>
    <w:p w14:paraId="4854BFA8">
      <w:pPr>
        <w:jc w:val="both"/>
      </w:pPr>
      <w:r>
        <w:rPr>
          <w:rFonts w:ascii="Times New Roman" w:hAnsi="Times New Roman" w:eastAsia="Times New Roman"/>
          <w:b/>
          <w:color w:val="000000"/>
          <w:sz w:val="24"/>
        </w:rPr>
        <w:t>Пример выходных данных:</w:t>
      </w:r>
    </w:p>
    <w:p w14:paraId="599CFB7B">
      <w:pPr>
        <w:pStyle w:val="167"/>
        <w:keepLines w:val="0"/>
      </w:pPr>
      <w:r>
        <w:rPr>
          <w:rFonts w:ascii="Consolas" w:hAnsi="Consolas" w:eastAsia="Consolas"/>
          <w:color w:val="000000"/>
          <w:sz w:val="17"/>
        </w:rPr>
        <w:t>4</w:t>
      </w:r>
    </w:p>
    <w:p w14:paraId="39F8E5B0"/>
    <w:p w14:paraId="74EFB1CD">
      <w:pPr>
        <w:jc w:val="both"/>
      </w:pPr>
      <w:r>
        <w:rPr>
          <w:rFonts w:ascii="Times New Roman" w:hAnsi="Times New Roman" w:eastAsia="Times New Roman"/>
          <w:b/>
          <w:color w:val="000000"/>
          <w:sz w:val="24"/>
        </w:rPr>
        <w:t>Граничные случаи:</w:t>
      </w:r>
      <w:r>
        <w:rPr>
          <w:rFonts w:ascii="Times New Roman" w:hAnsi="Times New Roman" w:eastAsia="Times New Roman"/>
          <w:color w:val="000000"/>
          <w:sz w:val="24"/>
        </w:rPr>
        <w:t xml:space="preserve"> Нулевой делитель и </w:t>
      </w:r>
      <w:r>
        <w:rPr>
          <w:rFonts w:ascii="Consolas" w:hAnsi="Consolas" w:eastAsia="Consolas"/>
          <w:color w:val="000000"/>
          <w:sz w:val="20"/>
        </w:rPr>
        <w:t>INT_MIN / -1</w:t>
      </w:r>
      <w:r>
        <w:rPr>
          <w:rFonts w:ascii="Times New Roman" w:hAnsi="Times New Roman" w:eastAsia="Times New Roman"/>
          <w:color w:val="000000"/>
          <w:sz w:val="24"/>
        </w:rPr>
        <w:t xml:space="preserve"> дают </w:t>
      </w:r>
      <w:r>
        <w:rPr>
          <w:rFonts w:ascii="Consolas" w:hAnsi="Consolas" w:eastAsia="Consolas"/>
          <w:color w:val="000000"/>
          <w:sz w:val="20"/>
        </w:rPr>
        <w:t>Error</w:t>
      </w:r>
      <w:r>
        <w:rPr>
          <w:rFonts w:ascii="Times New Roman" w:hAnsi="Times New Roman" w:eastAsia="Times New Roman"/>
          <w:color w:val="000000"/>
          <w:sz w:val="24"/>
        </w:rPr>
        <w:t>.</w:t>
      </w:r>
    </w:p>
    <w:p w14:paraId="6FE82159">
      <w:pPr>
        <w:jc w:val="both"/>
      </w:pPr>
      <w:r>
        <w:rPr>
          <w:rFonts w:ascii="Times New Roman" w:hAnsi="Times New Roman" w:eastAsia="Times New Roman"/>
          <w:b/>
          <w:color w:val="000000"/>
          <w:sz w:val="24"/>
        </w:rPr>
        <w:t>Компиляция и запуск:</w:t>
      </w:r>
    </w:p>
    <w:p w14:paraId="7BC837E0">
      <w:pPr>
        <w:pStyle w:val="167"/>
        <w:keepLines w:val="0"/>
      </w:pPr>
      <w:r>
        <w:rPr>
          <w:rFonts w:ascii="Consolas" w:hAnsi="Consolas" w:eastAsia="Consolas"/>
          <w:color w:val="000000"/>
          <w:sz w:val="17"/>
        </w:rPr>
        <w:t>g++ -std=c++17 -Wall -Wextra -Wpedantic main.cpp -o program</w:t>
      </w:r>
    </w:p>
    <w:p w14:paraId="729100F9">
      <w:pPr>
        <w:pStyle w:val="167"/>
        <w:keepLines w:val="0"/>
      </w:pPr>
      <w:r>
        <w:rPr>
          <w:rFonts w:ascii="Consolas" w:hAnsi="Consolas" w:eastAsia="Consolas"/>
          <w:color w:val="000000"/>
          <w:sz w:val="17"/>
        </w:rPr>
        <w:t>./program</w:t>
      </w:r>
    </w:p>
    <w:p w14:paraId="65DBFEEA"/>
    <w:p w14:paraId="4F4A1675">
      <w:pPr>
        <w:pStyle w:val="3"/>
      </w:pPr>
      <w:bookmarkStart w:id="18" w:name="_Toc19427"/>
      <w:r>
        <w:t>3.3 Определения и формулировки</w:t>
      </w:r>
      <w:bookmarkEnd w:id="18"/>
    </w:p>
    <w:p w14:paraId="055CBBB0">
      <w:pPr>
        <w:pStyle w:val="4"/>
      </w:pPr>
      <w:bookmarkStart w:id="19" w:name="_Toc30683"/>
      <w:r>
        <w:rPr>
          <w:rFonts w:ascii="Times New Roman" w:hAnsi="Times New Roman" w:eastAsia="Times New Roman"/>
          <w:color w:val="000000"/>
          <w:sz w:val="24"/>
        </w:rPr>
        <w:t>Задание 13. Класс памяти и длительность хранения</w:t>
      </w:r>
      <w:bookmarkEnd w:id="19"/>
    </w:p>
    <w:p w14:paraId="126D7503">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Что такое класс памяти в C и как он связан с областью видимости и длительностью хранения?</w:t>
      </w:r>
    </w:p>
    <w:p w14:paraId="50EB59EE">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спецификаторы </w:t>
      </w:r>
      <w:r>
        <w:rPr>
          <w:rFonts w:ascii="Consolas" w:hAnsi="Consolas" w:eastAsia="Consolas"/>
          <w:color w:val="000000"/>
          <w:sz w:val="20"/>
        </w:rPr>
        <w:t>auto</w:t>
      </w:r>
      <w:r>
        <w:rPr>
          <w:rFonts w:ascii="Times New Roman" w:hAnsi="Times New Roman" w:eastAsia="Times New Roman"/>
          <w:color w:val="000000"/>
          <w:sz w:val="24"/>
        </w:rPr>
        <w:t xml:space="preserve">, </w:t>
      </w:r>
      <w:r>
        <w:rPr>
          <w:rFonts w:ascii="Consolas" w:hAnsi="Consolas" w:eastAsia="Consolas"/>
          <w:color w:val="000000"/>
          <w:sz w:val="20"/>
        </w:rPr>
        <w:t>register</w:t>
      </w:r>
      <w:r>
        <w:rPr>
          <w:rFonts w:ascii="Times New Roman" w:hAnsi="Times New Roman" w:eastAsia="Times New Roman"/>
          <w:color w:val="000000"/>
          <w:sz w:val="24"/>
        </w:rPr>
        <w:t xml:space="preserve">, </w:t>
      </w:r>
      <w:r>
        <w:rPr>
          <w:rFonts w:ascii="Consolas" w:hAnsi="Consolas" w:eastAsia="Consolas"/>
          <w:color w:val="000000"/>
          <w:sz w:val="20"/>
        </w:rPr>
        <w:t>static</w:t>
      </w:r>
      <w:r>
        <w:rPr>
          <w:rFonts w:ascii="Times New Roman" w:hAnsi="Times New Roman" w:eastAsia="Times New Roman"/>
          <w:color w:val="000000"/>
          <w:sz w:val="24"/>
        </w:rPr>
        <w:t xml:space="preserve">, </w:t>
      </w:r>
      <w:r>
        <w:rPr>
          <w:rFonts w:ascii="Consolas" w:hAnsi="Consolas" w:eastAsia="Consolas"/>
          <w:color w:val="000000"/>
          <w:sz w:val="20"/>
        </w:rPr>
        <w:t>extern</w:t>
      </w:r>
      <w:r>
        <w:rPr>
          <w:rFonts w:ascii="Times New Roman" w:hAnsi="Times New Roman" w:eastAsia="Times New Roman"/>
          <w:color w:val="000000"/>
          <w:sz w:val="24"/>
        </w:rPr>
        <w:t xml:space="preserve"> и </w:t>
      </w:r>
      <w:r>
        <w:rPr>
          <w:rFonts w:ascii="Consolas" w:hAnsi="Consolas" w:eastAsia="Consolas"/>
          <w:color w:val="000000"/>
          <w:sz w:val="20"/>
        </w:rPr>
        <w:t>_Thread_local</w:t>
      </w:r>
      <w:r>
        <w:rPr>
          <w:rFonts w:ascii="Times New Roman" w:hAnsi="Times New Roman" w:eastAsia="Times New Roman"/>
          <w:color w:val="000000"/>
          <w:sz w:val="24"/>
        </w:rPr>
        <w:t xml:space="preserve"> участвуют в определении длительности хранения и связывания объекта. Локальная переменная без </w:t>
      </w:r>
      <w:r>
        <w:rPr>
          <w:rFonts w:ascii="Consolas" w:hAnsi="Consolas" w:eastAsia="Consolas"/>
          <w:color w:val="000000"/>
          <w:sz w:val="20"/>
        </w:rPr>
        <w:t>static</w:t>
      </w:r>
      <w:r>
        <w:rPr>
          <w:rFonts w:ascii="Times New Roman" w:hAnsi="Times New Roman" w:eastAsia="Times New Roman"/>
          <w:color w:val="000000"/>
          <w:sz w:val="24"/>
        </w:rPr>
        <w:t xml:space="preserve"> обычно имеет автоматическую длительность хранения: создаётся при входе в блок и уничтожается при выходе. Локальная или файловая переменная со </w:t>
      </w:r>
      <w:r>
        <w:rPr>
          <w:rFonts w:ascii="Consolas" w:hAnsi="Consolas" w:eastAsia="Consolas"/>
          <w:color w:val="000000"/>
          <w:sz w:val="20"/>
        </w:rPr>
        <w:t>static</w:t>
      </w:r>
      <w:r>
        <w:rPr>
          <w:rFonts w:ascii="Times New Roman" w:hAnsi="Times New Roman" w:eastAsia="Times New Roman"/>
          <w:color w:val="000000"/>
          <w:sz w:val="24"/>
        </w:rPr>
        <w:t xml:space="preserve"> существует всё время работы программы. </w:t>
      </w:r>
      <w:r>
        <w:rPr>
          <w:rFonts w:ascii="Consolas" w:hAnsi="Consolas" w:eastAsia="Consolas"/>
          <w:color w:val="000000"/>
          <w:sz w:val="20"/>
        </w:rPr>
        <w:t>extern</w:t>
      </w:r>
      <w:r>
        <w:rPr>
          <w:rFonts w:ascii="Times New Roman" w:hAnsi="Times New Roman" w:eastAsia="Times New Roman"/>
          <w:color w:val="000000"/>
          <w:sz w:val="24"/>
        </w:rPr>
        <w:t xml:space="preserve"> объявляет объект, определённый в другом месте, и обычно даёт внешнее связывание. Область видимости определяет, где имя доступно в исходном тексте, а длительность хранения — как долго существует сам объект; эти понятия нельзя смешивать.</w:t>
      </w:r>
    </w:p>
    <w:p w14:paraId="4410EADA">
      <w:pPr>
        <w:pStyle w:val="4"/>
      </w:pPr>
      <w:bookmarkStart w:id="20" w:name="_Toc26827"/>
      <w:r>
        <w:rPr>
          <w:rFonts w:ascii="Times New Roman" w:hAnsi="Times New Roman" w:eastAsia="Times New Roman"/>
          <w:color w:val="000000"/>
          <w:sz w:val="24"/>
        </w:rPr>
        <w:t>Задание 14. Статические члены класса</w:t>
      </w:r>
      <w:bookmarkEnd w:id="20"/>
    </w:p>
    <w:p w14:paraId="5B58BF16">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Что такое статический член класса в C++ и чем он отличается от обычного члена объекта?</w:t>
      </w:r>
    </w:p>
    <w:p w14:paraId="78B857EB">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статическое поле принадлежит классу в единственном экземпляре, а не каждому объекту отдельно. К нему обращаются через имя класса, например </w:t>
      </w:r>
      <w:r>
        <w:rPr>
          <w:rFonts w:ascii="Consolas" w:hAnsi="Consolas" w:eastAsia="Consolas"/>
          <w:color w:val="000000"/>
          <w:sz w:val="20"/>
        </w:rPr>
        <w:t>Counter::count</w:t>
      </w:r>
      <w:r>
        <w:rPr>
          <w:rFonts w:ascii="Times New Roman" w:hAnsi="Times New Roman" w:eastAsia="Times New Roman"/>
          <w:color w:val="000000"/>
          <w:sz w:val="24"/>
        </w:rPr>
        <w:t xml:space="preserve">. Статический метод не имеет указателя </w:t>
      </w:r>
      <w:r>
        <w:rPr>
          <w:rFonts w:ascii="Consolas" w:hAnsi="Consolas" w:eastAsia="Consolas"/>
          <w:color w:val="000000"/>
          <w:sz w:val="20"/>
        </w:rPr>
        <w:t>this</w:t>
      </w:r>
      <w:r>
        <w:rPr>
          <w:rFonts w:ascii="Times New Roman" w:hAnsi="Times New Roman" w:eastAsia="Times New Roman"/>
          <w:color w:val="000000"/>
          <w:sz w:val="24"/>
        </w:rPr>
        <w:t>, поэтому напрямую обращается только к статическим членам. Нестатическое поле, напротив, входит в состояние каждого объекта.</w:t>
      </w:r>
    </w:p>
    <w:p w14:paraId="7FD478D5">
      <w:pPr>
        <w:pStyle w:val="4"/>
      </w:pPr>
      <w:bookmarkStart w:id="21" w:name="_Toc4645"/>
      <w:r>
        <w:rPr>
          <w:rFonts w:ascii="Times New Roman" w:hAnsi="Times New Roman" w:eastAsia="Times New Roman"/>
          <w:color w:val="000000"/>
          <w:sz w:val="24"/>
        </w:rPr>
        <w:t>Задание 15. Перегрузка операторов</w:t>
      </w:r>
      <w:bookmarkEnd w:id="21"/>
    </w:p>
    <w:p w14:paraId="5B7FF9F4">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Что такое перегрузка операторов в C++ и какие ограничения на неё действуют?</w:t>
      </w:r>
    </w:p>
    <w:p w14:paraId="3E6A576F">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перегрузка операторов задаёт поведение существующего оператора для пользовательского типа, например сложение двух дробей. Нельзя создать новый оператор, изменить его приоритет или число операндов. Хотя бы один операнд должен иметь пользовательский тип. Реализация должна сохранять ожидаемый смысл оператора: </w:t>
      </w:r>
      <w:r>
        <w:rPr>
          <w:rFonts w:ascii="Consolas" w:hAnsi="Consolas" w:eastAsia="Consolas"/>
          <w:color w:val="000000"/>
          <w:sz w:val="20"/>
        </w:rPr>
        <w:t>a + b</w:t>
      </w:r>
      <w:r>
        <w:rPr>
          <w:rFonts w:ascii="Times New Roman" w:hAnsi="Times New Roman" w:eastAsia="Times New Roman"/>
          <w:color w:val="000000"/>
          <w:sz w:val="24"/>
        </w:rPr>
        <w:t xml:space="preserve"> обычно не изменяет </w:t>
      </w:r>
      <w:r>
        <w:rPr>
          <w:rFonts w:ascii="Consolas" w:hAnsi="Consolas" w:eastAsia="Consolas"/>
          <w:color w:val="000000"/>
          <w:sz w:val="20"/>
        </w:rPr>
        <w:t>a</w:t>
      </w:r>
      <w:r>
        <w:rPr>
          <w:rFonts w:ascii="Times New Roman" w:hAnsi="Times New Roman" w:eastAsia="Times New Roman"/>
          <w:color w:val="000000"/>
          <w:sz w:val="24"/>
        </w:rPr>
        <w:t xml:space="preserve"> и </w:t>
      </w:r>
      <w:r>
        <w:rPr>
          <w:rFonts w:ascii="Consolas" w:hAnsi="Consolas" w:eastAsia="Consolas"/>
          <w:color w:val="000000"/>
          <w:sz w:val="20"/>
        </w:rPr>
        <w:t>b</w:t>
      </w:r>
      <w:r>
        <w:rPr>
          <w:rFonts w:ascii="Times New Roman" w:hAnsi="Times New Roman" w:eastAsia="Times New Roman"/>
          <w:color w:val="000000"/>
          <w:sz w:val="24"/>
        </w:rPr>
        <w:t>.</w:t>
      </w:r>
    </w:p>
    <w:p w14:paraId="1120DD33">
      <w:pPr>
        <w:pStyle w:val="4"/>
      </w:pPr>
      <w:bookmarkStart w:id="22" w:name="_Toc20868"/>
      <w:r>
        <w:rPr>
          <w:rFonts w:ascii="Times New Roman" w:hAnsi="Times New Roman" w:eastAsia="Times New Roman"/>
          <w:color w:val="000000"/>
          <w:sz w:val="24"/>
        </w:rPr>
        <w:t>Задание 16. Массив</w:t>
      </w:r>
      <w:bookmarkEnd w:id="22"/>
    </w:p>
    <w:p w14:paraId="3C320DC4">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Что такое массив в C++?</w:t>
      </w:r>
    </w:p>
    <w:p w14:paraId="21E36C1E">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массив — последовательность элементов одного типа, расположенных в непрерывной области памяти. У встроенного массива фиксированный размер, индексация начинается с нуля.</w:t>
      </w:r>
    </w:p>
    <w:p w14:paraId="21035E55">
      <w:pPr>
        <w:jc w:val="both"/>
      </w:pPr>
      <w:r>
        <w:rPr>
          <w:rFonts w:ascii="Times New Roman" w:hAnsi="Times New Roman" w:eastAsia="Times New Roman"/>
          <w:color w:val="000000"/>
          <w:sz w:val="24"/>
        </w:rPr>
        <w:t xml:space="preserve">Имя встроенного массива в большинстве выражений преобразуется в указатель на первый элемент. Поэтому </w:t>
      </w:r>
      <w:r>
        <w:rPr>
          <w:rFonts w:ascii="Consolas" w:hAnsi="Consolas" w:eastAsia="Consolas"/>
          <w:color w:val="000000"/>
          <w:sz w:val="20"/>
        </w:rPr>
        <w:t>array[i]</w:t>
      </w:r>
      <w:r>
        <w:rPr>
          <w:rFonts w:ascii="Times New Roman" w:hAnsi="Times New Roman" w:eastAsia="Times New Roman"/>
          <w:color w:val="000000"/>
          <w:sz w:val="24"/>
        </w:rPr>
        <w:t xml:space="preserve"> эквивалентно </w:t>
      </w:r>
      <w:r>
        <w:rPr>
          <w:rFonts w:ascii="Consolas" w:hAnsi="Consolas" w:eastAsia="Consolas"/>
          <w:color w:val="000000"/>
          <w:sz w:val="20"/>
        </w:rPr>
        <w:t>*(array + i)</w:t>
      </w:r>
      <w:r>
        <w:rPr>
          <w:rFonts w:ascii="Times New Roman" w:hAnsi="Times New Roman" w:eastAsia="Times New Roman"/>
          <w:color w:val="000000"/>
          <w:sz w:val="24"/>
        </w:rPr>
        <w:t>, но размер массива из такого указателя восстановить нельзя. Выход за границы массива приводит к неопределённому поведению.</w:t>
      </w:r>
    </w:p>
    <w:p w14:paraId="2BF843BB">
      <w:pPr>
        <w:pStyle w:val="4"/>
      </w:pPr>
      <w:bookmarkStart w:id="23" w:name="_Toc4429"/>
      <w:r>
        <w:rPr>
          <w:rFonts w:ascii="Times New Roman" w:hAnsi="Times New Roman" w:eastAsia="Times New Roman"/>
          <w:color w:val="000000"/>
          <w:sz w:val="24"/>
        </w:rPr>
        <w:t>Задание 17. Указатель и ссылка</w:t>
      </w:r>
      <w:bookmarkEnd w:id="23"/>
    </w:p>
    <w:p w14:paraId="6323C986">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В чём различие между указателем и ссылкой?</w:t>
      </w:r>
    </w:p>
    <w:p w14:paraId="7A6B68CE">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указатель хранит адрес и может указывать на разные объекты или иметь значение </w:t>
      </w:r>
      <w:r>
        <w:rPr>
          <w:rFonts w:ascii="Consolas" w:hAnsi="Consolas" w:eastAsia="Consolas"/>
          <w:color w:val="000000"/>
          <w:sz w:val="20"/>
        </w:rPr>
        <w:t>nullptr</w:t>
      </w:r>
      <w:r>
        <w:rPr>
          <w:rFonts w:ascii="Times New Roman" w:hAnsi="Times New Roman" w:eastAsia="Times New Roman"/>
          <w:color w:val="000000"/>
          <w:sz w:val="24"/>
        </w:rPr>
        <w:t>. Ссылка является другим именем существующего объекта и после инициализации не может быть перенаправлена.</w:t>
      </w:r>
    </w:p>
    <w:p w14:paraId="4C71C3F9">
      <w:pPr>
        <w:jc w:val="both"/>
      </w:pPr>
      <w:r>
        <w:rPr>
          <w:rFonts w:ascii="Times New Roman" w:hAnsi="Times New Roman" w:eastAsia="Times New Roman"/>
          <w:color w:val="000000"/>
          <w:sz w:val="24"/>
        </w:rPr>
        <w:t xml:space="preserve">Для доступа по указателю требуется разыменование </w:t>
      </w:r>
      <w:r>
        <w:rPr>
          <w:rFonts w:ascii="Consolas" w:hAnsi="Consolas" w:eastAsia="Consolas"/>
          <w:color w:val="000000"/>
          <w:sz w:val="20"/>
        </w:rPr>
        <w:t>*pointer</w:t>
      </w:r>
      <w:r>
        <w:rPr>
          <w:rFonts w:ascii="Times New Roman" w:hAnsi="Times New Roman" w:eastAsia="Times New Roman"/>
          <w:color w:val="000000"/>
          <w:sz w:val="24"/>
        </w:rPr>
        <w:t xml:space="preserve">, поэтому перед ним обычно проверяют </w:t>
      </w:r>
      <w:r>
        <w:rPr>
          <w:rFonts w:ascii="Consolas" w:hAnsi="Consolas" w:eastAsia="Consolas"/>
          <w:color w:val="000000"/>
          <w:sz w:val="20"/>
        </w:rPr>
        <w:t>pointer != nullptr</w:t>
      </w:r>
      <w:r>
        <w:rPr>
          <w:rFonts w:ascii="Times New Roman" w:hAnsi="Times New Roman" w:eastAsia="Times New Roman"/>
          <w:color w:val="000000"/>
          <w:sz w:val="24"/>
        </w:rPr>
        <w:t>. Ссылка синтаксически используется как сам объект. Владение динамической памятью не следует определять только по наличию указателя: в C++ для владения предпочтительны контейнеры и умные указатели.</w:t>
      </w:r>
    </w:p>
    <w:p w14:paraId="22A8FA8D">
      <w:pPr>
        <w:pStyle w:val="4"/>
      </w:pPr>
      <w:bookmarkStart w:id="24" w:name="_Toc1970"/>
      <w:r>
        <w:rPr>
          <w:rFonts w:ascii="Times New Roman" w:hAnsi="Times New Roman" w:eastAsia="Times New Roman"/>
          <w:color w:val="000000"/>
          <w:sz w:val="24"/>
        </w:rPr>
        <w:t>Задание 18. Множественное наследование</w:t>
      </w:r>
      <w:bookmarkEnd w:id="24"/>
    </w:p>
    <w:p w14:paraId="15AA7B69">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Что такое множественное наследование и какую проблему создаёт ромбовидная иерархия?</w:t>
      </w:r>
    </w:p>
    <w:p w14:paraId="194DD40C">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при множественном наследовании производный класс имеет несколько непосредственных базовых классов. Это удобно для объединения независимых интерфейсов. Если два базовых класса наследуются от одного общего предка, возникает «ромб»: без виртуального наследования производный объект содержит две подобъектные части общего предка, и обращение к его членам становится неоднозначным. Виртуальное наследование оставляет один общий базовый подобъект.</w:t>
      </w:r>
    </w:p>
    <w:p w14:paraId="4D121808">
      <w:pPr>
        <w:pStyle w:val="4"/>
      </w:pPr>
      <w:bookmarkStart w:id="25" w:name="_Toc13553"/>
      <w:r>
        <w:rPr>
          <w:rFonts w:ascii="Times New Roman" w:hAnsi="Times New Roman" w:eastAsia="Times New Roman"/>
          <w:color w:val="000000"/>
          <w:sz w:val="24"/>
        </w:rPr>
        <w:t>Задание 19. Инкапсуляция и полиморфизм</w:t>
      </w:r>
      <w:bookmarkEnd w:id="25"/>
    </w:p>
    <w:p w14:paraId="3817AE27">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Дайте определения инкапсуляции и полиморфизма.</w:t>
      </w:r>
    </w:p>
    <w:p w14:paraId="678F53B7">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инкапсуляция объединяет данные и операции над ними и контролирует доступ к состоянию объекта. Полиморфизм позволяет использовать единый интерфейс для объектов разных типов с соответствующим поведением.</w:t>
      </w:r>
    </w:p>
    <w:p w14:paraId="37D1C704">
      <w:pPr>
        <w:jc w:val="both"/>
      </w:pPr>
      <w:r>
        <w:rPr>
          <w:rFonts w:ascii="Times New Roman" w:hAnsi="Times New Roman" w:eastAsia="Times New Roman"/>
          <w:color w:val="000000"/>
          <w:sz w:val="24"/>
        </w:rPr>
        <w:t>Например, закрытое поле изменяется только через методы, которые проверяют инварианты класса. Динамический полиморфизм реализуется виртуальными функциями: вызов через ссылку или указатель на базовый класс выбирает переопределённый метод фактического типа объекта.</w:t>
      </w:r>
    </w:p>
    <w:p w14:paraId="60A6039C">
      <w:pPr>
        <w:pStyle w:val="4"/>
      </w:pPr>
      <w:bookmarkStart w:id="26" w:name="_Toc9946"/>
      <w:r>
        <w:rPr>
          <w:rFonts w:ascii="Times New Roman" w:hAnsi="Times New Roman" w:eastAsia="Times New Roman"/>
          <w:color w:val="000000"/>
          <w:sz w:val="24"/>
        </w:rPr>
        <w:t>Задание 20. Пространства имён и явные приведения типов</w:t>
      </w:r>
      <w:bookmarkEnd w:id="26"/>
    </w:p>
    <w:p w14:paraId="2D98C738">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Для чего нужны пространства имён и чем отличаются основные явные приведения типов C++?</w:t>
      </w:r>
    </w:p>
    <w:p w14:paraId="68294181">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пространство имён объединяет связанные объявления и предотвращает конфликты одинаковых имён; полное имя записывается как </w:t>
      </w:r>
      <w:r>
        <w:rPr>
          <w:rFonts w:ascii="Consolas" w:hAnsi="Consolas" w:eastAsia="Consolas"/>
          <w:color w:val="000000"/>
          <w:sz w:val="20"/>
        </w:rPr>
        <w:t>namespace_name::name</w:t>
      </w:r>
      <w:r>
        <w:rPr>
          <w:rFonts w:ascii="Times New Roman" w:hAnsi="Times New Roman" w:eastAsia="Times New Roman"/>
          <w:color w:val="000000"/>
          <w:sz w:val="24"/>
        </w:rPr>
        <w:t xml:space="preserve">. </w:t>
      </w:r>
      <w:r>
        <w:rPr>
          <w:rFonts w:ascii="Consolas" w:hAnsi="Consolas" w:eastAsia="Consolas"/>
          <w:color w:val="000000"/>
          <w:sz w:val="20"/>
        </w:rPr>
        <w:t>static_cast</w:t>
      </w:r>
      <w:r>
        <w:rPr>
          <w:rFonts w:ascii="Times New Roman" w:hAnsi="Times New Roman" w:eastAsia="Times New Roman"/>
          <w:color w:val="000000"/>
          <w:sz w:val="24"/>
        </w:rPr>
        <w:t xml:space="preserve"> выполняет проверяемые на этапе компиляции обычные преобразования, </w:t>
      </w:r>
      <w:r>
        <w:rPr>
          <w:rFonts w:ascii="Consolas" w:hAnsi="Consolas" w:eastAsia="Consolas"/>
          <w:color w:val="000000"/>
          <w:sz w:val="20"/>
        </w:rPr>
        <w:t>dynamic_cast</w:t>
      </w:r>
      <w:r>
        <w:rPr>
          <w:rFonts w:ascii="Times New Roman" w:hAnsi="Times New Roman" w:eastAsia="Times New Roman"/>
          <w:color w:val="000000"/>
          <w:sz w:val="24"/>
        </w:rPr>
        <w:t xml:space="preserve"> проверяет преобразование в полиморфной иерархии во время выполнения, </w:t>
      </w:r>
      <w:r>
        <w:rPr>
          <w:rFonts w:ascii="Consolas" w:hAnsi="Consolas" w:eastAsia="Consolas"/>
          <w:color w:val="000000"/>
          <w:sz w:val="20"/>
        </w:rPr>
        <w:t>const_cast</w:t>
      </w:r>
      <w:r>
        <w:rPr>
          <w:rFonts w:ascii="Times New Roman" w:hAnsi="Times New Roman" w:eastAsia="Times New Roman"/>
          <w:color w:val="000000"/>
          <w:sz w:val="24"/>
        </w:rPr>
        <w:t xml:space="preserve"> изменяет только </w:t>
      </w:r>
      <w:r>
        <w:rPr>
          <w:rFonts w:ascii="Consolas" w:hAnsi="Consolas" w:eastAsia="Consolas"/>
          <w:color w:val="000000"/>
          <w:sz w:val="20"/>
        </w:rPr>
        <w:t>const</w:t>
      </w:r>
      <w:r>
        <w:rPr>
          <w:rFonts w:ascii="Times New Roman" w:hAnsi="Times New Roman" w:eastAsia="Times New Roman"/>
          <w:color w:val="000000"/>
          <w:sz w:val="24"/>
        </w:rPr>
        <w:t>/</w:t>
      </w:r>
      <w:r>
        <w:rPr>
          <w:rFonts w:ascii="Consolas" w:hAnsi="Consolas" w:eastAsia="Consolas"/>
          <w:color w:val="000000"/>
          <w:sz w:val="20"/>
        </w:rPr>
        <w:t>volatile</w:t>
      </w:r>
      <w:r>
        <w:rPr>
          <w:rFonts w:ascii="Times New Roman" w:hAnsi="Times New Roman" w:eastAsia="Times New Roman"/>
          <w:color w:val="000000"/>
          <w:sz w:val="24"/>
        </w:rPr>
        <w:t xml:space="preserve">-квалификацию, а </w:t>
      </w:r>
      <w:r>
        <w:rPr>
          <w:rFonts w:ascii="Consolas" w:hAnsi="Consolas" w:eastAsia="Consolas"/>
          <w:color w:val="000000"/>
          <w:sz w:val="20"/>
        </w:rPr>
        <w:t>reinterpret_cast</w:t>
      </w:r>
      <w:r>
        <w:rPr>
          <w:rFonts w:ascii="Times New Roman" w:hAnsi="Times New Roman" w:eastAsia="Times New Roman"/>
          <w:color w:val="000000"/>
          <w:sz w:val="24"/>
        </w:rPr>
        <w:t xml:space="preserve"> выполняет низкоуровневую переинтерпретацию и требует особой осторожности. C-стиль </w:t>
      </w:r>
      <w:r>
        <w:rPr>
          <w:rFonts w:ascii="Consolas" w:hAnsi="Consolas" w:eastAsia="Consolas"/>
          <w:color w:val="000000"/>
          <w:sz w:val="20"/>
        </w:rPr>
        <w:t>(...)</w:t>
      </w:r>
      <w:r>
        <w:rPr>
          <w:rFonts w:ascii="Times New Roman" w:hAnsi="Times New Roman" w:eastAsia="Times New Roman"/>
          <w:color w:val="000000"/>
          <w:sz w:val="24"/>
        </w:rPr>
        <w:t xml:space="preserve"> скрывает выбор механизма, поэтому в C++ предпочтительны именованные приведения.</w:t>
      </w:r>
    </w:p>
    <w:p w14:paraId="502DBC86">
      <w:pPr>
        <w:pStyle w:val="3"/>
      </w:pPr>
      <w:bookmarkStart w:id="27" w:name="_Toc9055"/>
      <w:r>
        <w:t>3.4 Практические задания</w:t>
      </w:r>
      <w:bookmarkEnd w:id="27"/>
    </w:p>
    <w:p w14:paraId="1F374E99">
      <w:pPr>
        <w:pStyle w:val="4"/>
      </w:pPr>
      <w:bookmarkStart w:id="28" w:name="_Toc14727"/>
      <w:r>
        <w:rPr>
          <w:rFonts w:ascii="Times New Roman" w:hAnsi="Times New Roman" w:eastAsia="Times New Roman"/>
          <w:color w:val="000000"/>
          <w:sz w:val="24"/>
        </w:rPr>
        <w:t>Задание 21. Массивы и арифметика указателей</w:t>
      </w:r>
      <w:bookmarkEnd w:id="28"/>
    </w:p>
    <w:p w14:paraId="612BF670">
      <w:pPr>
        <w:ind w:firstLine="0"/>
      </w:pPr>
      <w:r>
        <w:fldChar w:fldCharType="begin"/>
      </w:r>
      <w:r>
        <w:instrText xml:space="preserve"> HYPERLINK "https://github.com/egsesekina/programming-c-cpp/tree/main/tasks/practical/task_21"</w:instrText>
      </w:r>
      <w:r>
        <w:fldChar w:fldCharType="separate"/>
      </w:r>
      <w:r>
        <w:rPr>
          <w:color w:val="0563C1"/>
          <w:u w:val="single"/>
        </w:rPr>
        <w:t>Исходные файлы задания в репозитории</w:t>
      </w:r>
      <w:r>
        <w:rPr>
          <w:color w:val="0563C1"/>
          <w:u w:val="single"/>
        </w:rPr>
        <w:fldChar w:fldCharType="end"/>
      </w:r>
    </w:p>
    <w:p w14:paraId="7F83E56C">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Считать массив и с помощью арифметики указателей найти сумму, минимум и максимум его элементов.</w:t>
      </w:r>
    </w:p>
    <w:p w14:paraId="4C9F8D83">
      <w:pPr>
        <w:pStyle w:val="5"/>
      </w:pPr>
      <w:r>
        <w:rPr>
          <w:rFonts w:ascii="Times New Roman" w:hAnsi="Times New Roman" w:eastAsia="Times New Roman"/>
          <w:color w:val="000000"/>
          <w:sz w:val="24"/>
        </w:rPr>
        <w:t>Формат входных данных</w:t>
      </w:r>
    </w:p>
    <w:p w14:paraId="188A4195">
      <w:pPr>
        <w:jc w:val="both"/>
      </w:pPr>
      <w:r>
        <w:rPr>
          <w:rFonts w:ascii="Times New Roman" w:hAnsi="Times New Roman" w:eastAsia="Times New Roman"/>
          <w:color w:val="000000"/>
          <w:sz w:val="24"/>
        </w:rPr>
        <w:t>N (1..1000), затем N целых чисел.</w:t>
      </w:r>
    </w:p>
    <w:p w14:paraId="0695E0D0">
      <w:pPr>
        <w:pStyle w:val="5"/>
      </w:pPr>
      <w:r>
        <w:rPr>
          <w:rFonts w:ascii="Times New Roman" w:hAnsi="Times New Roman" w:eastAsia="Times New Roman"/>
          <w:color w:val="000000"/>
          <w:sz w:val="24"/>
        </w:rPr>
        <w:t>Формат выходных данных</w:t>
      </w:r>
    </w:p>
    <w:p w14:paraId="4A5CB73D">
      <w:pPr>
        <w:jc w:val="both"/>
      </w:pPr>
      <w:r>
        <w:rPr>
          <w:rFonts w:ascii="Times New Roman" w:hAnsi="Times New Roman" w:eastAsia="Times New Roman"/>
          <w:color w:val="000000"/>
          <w:sz w:val="24"/>
        </w:rPr>
        <w:t xml:space="preserve">сумма, минимум и максимум через пробел.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5BCA8701">
      <w:pPr>
        <w:pStyle w:val="5"/>
      </w:pPr>
      <w:r>
        <w:rPr>
          <w:rFonts w:ascii="Times New Roman" w:hAnsi="Times New Roman" w:eastAsia="Times New Roman"/>
          <w:color w:val="000000"/>
          <w:sz w:val="24"/>
        </w:rPr>
        <w:t>Разбор решения</w:t>
      </w:r>
    </w:p>
    <w:p w14:paraId="4B04C3B9">
      <w:pPr>
        <w:jc w:val="both"/>
      </w:pPr>
      <w:r>
        <w:rPr>
          <w:rFonts w:ascii="Times New Roman" w:hAnsi="Times New Roman" w:eastAsia="Times New Roman"/>
          <w:color w:val="000000"/>
          <w:sz w:val="24"/>
        </w:rPr>
        <w:t>Встроенный массив C занимает непрерывный участок памяти. Перемещение указателя на один элемент переводит его к следующему значению, поэтому массив можно обработать без индексирования.</w:t>
      </w:r>
    </w:p>
    <w:p w14:paraId="5BC7FF25">
      <w:pPr>
        <w:pStyle w:val="5"/>
      </w:pPr>
      <w:r>
        <w:rPr>
          <w:rFonts w:ascii="Times New Roman" w:hAnsi="Times New Roman" w:eastAsia="Times New Roman"/>
          <w:color w:val="000000"/>
          <w:sz w:val="24"/>
        </w:rPr>
        <w:t>Алгоритм</w:t>
      </w:r>
    </w:p>
    <w:p w14:paraId="1E9E0640">
      <w:pPr>
        <w:ind w:left="425" w:hanging="255"/>
      </w:pPr>
      <w:r>
        <w:rPr>
          <w:rFonts w:ascii="Times New Roman" w:hAnsi="Times New Roman" w:eastAsia="Times New Roman"/>
          <w:color w:val="000000"/>
          <w:sz w:val="24"/>
        </w:rPr>
        <w:t>1. проверить размер и считать массив.</w:t>
      </w:r>
    </w:p>
    <w:p w14:paraId="46CEDEE1">
      <w:pPr>
        <w:ind w:left="425" w:hanging="255"/>
      </w:pPr>
      <w:r>
        <w:rPr>
          <w:rFonts w:ascii="Times New Roman" w:hAnsi="Times New Roman" w:eastAsia="Times New Roman"/>
          <w:color w:val="000000"/>
          <w:sz w:val="24"/>
        </w:rPr>
        <w:t>2. установить сумму, минимум и максимум.</w:t>
      </w:r>
    </w:p>
    <w:p w14:paraId="323FE383">
      <w:pPr>
        <w:ind w:left="425" w:hanging="255"/>
      </w:pPr>
      <w:r>
        <w:rPr>
          <w:rFonts w:ascii="Times New Roman" w:hAnsi="Times New Roman" w:eastAsia="Times New Roman"/>
          <w:color w:val="000000"/>
          <w:sz w:val="24"/>
        </w:rPr>
        <w:t>3. пройти от первого указателя до указателя за последним элементом.</w:t>
      </w:r>
    </w:p>
    <w:p w14:paraId="75D3D810">
      <w:pPr>
        <w:ind w:left="425" w:hanging="255"/>
      </w:pPr>
      <w:r>
        <w:rPr>
          <w:rFonts w:ascii="Times New Roman" w:hAnsi="Times New Roman" w:eastAsia="Times New Roman"/>
          <w:color w:val="000000"/>
          <w:sz w:val="24"/>
        </w:rPr>
        <w:t>4. вывести три результата.</w:t>
      </w:r>
    </w:p>
    <w:p w14:paraId="1442356F">
      <w:pPr>
        <w:pStyle w:val="5"/>
      </w:pPr>
      <w:r>
        <w:rPr>
          <w:rFonts w:ascii="Times New Roman" w:hAnsi="Times New Roman" w:eastAsia="Times New Roman"/>
          <w:color w:val="000000"/>
          <w:sz w:val="24"/>
        </w:rPr>
        <w:t>Исходный код</w:t>
      </w:r>
    </w:p>
    <w:p w14:paraId="49803A19">
      <w:pPr>
        <w:jc w:val="both"/>
      </w:pPr>
      <w:r>
        <w:fldChar w:fldCharType="begin"/>
      </w:r>
      <w:r>
        <w:instrText xml:space="preserve"> HYPERLINK "https://github.com/egsesekina/programming-c-cpp/blob/main/tasks/practical/task_21/main.c"</w:instrText>
      </w:r>
      <w:r>
        <w:fldChar w:fldCharType="separate"/>
      </w:r>
      <w:r>
        <w:rPr>
          <w:color w:val="0563C1"/>
          <w:u w:val="single"/>
        </w:rPr>
        <w:t>main.c</w:t>
      </w:r>
      <w:r>
        <w:rPr>
          <w:color w:val="0563C1"/>
          <w:u w:val="single"/>
        </w:rPr>
        <w:fldChar w:fldCharType="end"/>
      </w:r>
    </w:p>
    <w:p w14:paraId="376172D4">
      <w:pPr>
        <w:pStyle w:val="167"/>
        <w:keepLines w:val="0"/>
      </w:pPr>
      <w:r>
        <w:rPr>
          <w:rFonts w:ascii="Consolas" w:hAnsi="Consolas" w:eastAsia="Consolas"/>
          <w:color w:val="000000"/>
          <w:sz w:val="17"/>
        </w:rPr>
        <w:t>/*</w:t>
      </w:r>
    </w:p>
    <w:p w14:paraId="74266A06">
      <w:pPr>
        <w:pStyle w:val="167"/>
        <w:keepLines w:val="0"/>
      </w:pPr>
      <w:r>
        <w:rPr>
          <w:rFonts w:ascii="Consolas" w:hAnsi="Consolas" w:eastAsia="Consolas"/>
          <w:color w:val="000000"/>
          <w:sz w:val="17"/>
        </w:rPr>
        <w:t xml:space="preserve"> * Задание 21. Считать массив и с помощью арифметики указателей найти</w:t>
      </w:r>
    </w:p>
    <w:p w14:paraId="75280FC0">
      <w:pPr>
        <w:pStyle w:val="167"/>
        <w:keepLines w:val="0"/>
      </w:pPr>
      <w:r>
        <w:rPr>
          <w:rFonts w:ascii="Consolas" w:hAnsi="Consolas" w:eastAsia="Consolas"/>
          <w:color w:val="000000"/>
          <w:sz w:val="17"/>
        </w:rPr>
        <w:t xml:space="preserve"> * сумму, минимум и максимум его элементов.</w:t>
      </w:r>
    </w:p>
    <w:p w14:paraId="6121E655">
      <w:pPr>
        <w:pStyle w:val="167"/>
        <w:keepLines w:val="0"/>
      </w:pPr>
      <w:r>
        <w:rPr>
          <w:rFonts w:ascii="Consolas" w:hAnsi="Consolas" w:eastAsia="Consolas"/>
          <w:color w:val="000000"/>
          <w:sz w:val="17"/>
        </w:rPr>
        <w:t xml:space="preserve"> * Ввод: N (1..1000), затем N целых чисел.</w:t>
      </w:r>
    </w:p>
    <w:p w14:paraId="0AEAE1BF">
      <w:pPr>
        <w:pStyle w:val="167"/>
        <w:keepLines w:val="0"/>
      </w:pPr>
      <w:r>
        <w:rPr>
          <w:rFonts w:ascii="Consolas" w:hAnsi="Consolas" w:eastAsia="Consolas"/>
          <w:color w:val="000000"/>
          <w:sz w:val="17"/>
        </w:rPr>
        <w:t xml:space="preserve"> * Вывод: сумма, минимум и максимум через пробел.</w:t>
      </w:r>
    </w:p>
    <w:p w14:paraId="1555E63F">
      <w:pPr>
        <w:pStyle w:val="167"/>
        <w:keepLines w:val="0"/>
      </w:pPr>
      <w:r>
        <w:rPr>
          <w:rFonts w:ascii="Consolas" w:hAnsi="Consolas" w:eastAsia="Consolas"/>
          <w:color w:val="000000"/>
          <w:sz w:val="17"/>
        </w:rPr>
        <w:t xml:space="preserve"> * Пример: 5 / 4 -2 7 7 1 -&gt; 17 -2 7.</w:t>
      </w:r>
    </w:p>
    <w:p w14:paraId="0F90EE64">
      <w:pPr>
        <w:pStyle w:val="167"/>
        <w:keepLines w:val="0"/>
      </w:pPr>
      <w:r>
        <w:rPr>
          <w:rFonts w:ascii="Consolas" w:hAnsi="Consolas" w:eastAsia="Consolas"/>
          <w:color w:val="000000"/>
          <w:sz w:val="17"/>
        </w:rPr>
        <w:t xml:space="preserve"> */</w:t>
      </w:r>
    </w:p>
    <w:p w14:paraId="352806E1">
      <w:pPr>
        <w:pStyle w:val="167"/>
        <w:keepLines w:val="0"/>
      </w:pPr>
      <w:r>
        <w:rPr>
          <w:rFonts w:ascii="Consolas" w:hAnsi="Consolas" w:eastAsia="Consolas"/>
          <w:color w:val="000000"/>
          <w:sz w:val="17"/>
        </w:rPr>
        <w:t>#include &lt;stdio.h&gt;</w:t>
      </w:r>
    </w:p>
    <w:p w14:paraId="22DD6D7F">
      <w:pPr>
        <w:pStyle w:val="167"/>
        <w:keepLines w:val="0"/>
      </w:pPr>
      <w:r>
        <w:rPr>
          <w:rFonts w:ascii="Consolas" w:hAnsi="Consolas" w:eastAsia="Consolas"/>
          <w:color w:val="000000"/>
          <w:sz w:val="17"/>
        </w:rPr>
        <w:t xml:space="preserve"> </w:t>
      </w:r>
    </w:p>
    <w:p w14:paraId="00A8C753">
      <w:pPr>
        <w:pStyle w:val="167"/>
        <w:keepLines w:val="0"/>
      </w:pPr>
      <w:r>
        <w:rPr>
          <w:rFonts w:ascii="Consolas" w:hAnsi="Consolas" w:eastAsia="Consolas"/>
          <w:color w:val="000000"/>
          <w:sz w:val="17"/>
        </w:rPr>
        <w:t>int main(void) {</w:t>
      </w:r>
    </w:p>
    <w:p w14:paraId="5B6E49FD">
      <w:pPr>
        <w:pStyle w:val="167"/>
        <w:keepLines w:val="0"/>
      </w:pPr>
      <w:r>
        <w:rPr>
          <w:rFonts w:ascii="Consolas" w:hAnsi="Consolas" w:eastAsia="Consolas"/>
          <w:color w:val="000000"/>
          <w:sz w:val="17"/>
        </w:rPr>
        <w:t xml:space="preserve">    int values[1000];</w:t>
      </w:r>
    </w:p>
    <w:p w14:paraId="4ACCD706">
      <w:pPr>
        <w:pStyle w:val="167"/>
        <w:keepLines w:val="0"/>
      </w:pPr>
      <w:r>
        <w:rPr>
          <w:rFonts w:ascii="Consolas" w:hAnsi="Consolas" w:eastAsia="Consolas"/>
          <w:color w:val="000000"/>
          <w:sz w:val="17"/>
        </w:rPr>
        <w:t xml:space="preserve">    int n;</w:t>
      </w:r>
    </w:p>
    <w:p w14:paraId="142B7DF8">
      <w:pPr>
        <w:pStyle w:val="167"/>
        <w:keepLines w:val="0"/>
      </w:pPr>
      <w:r>
        <w:rPr>
          <w:rFonts w:ascii="Consolas" w:hAnsi="Consolas" w:eastAsia="Consolas"/>
          <w:color w:val="000000"/>
          <w:sz w:val="17"/>
        </w:rPr>
        <w:t xml:space="preserve"> </w:t>
      </w:r>
    </w:p>
    <w:p w14:paraId="673DE5F3">
      <w:pPr>
        <w:pStyle w:val="167"/>
        <w:keepLines w:val="0"/>
      </w:pPr>
      <w:r>
        <w:rPr>
          <w:rFonts w:ascii="Consolas" w:hAnsi="Consolas" w:eastAsia="Consolas"/>
          <w:color w:val="000000"/>
          <w:sz w:val="17"/>
        </w:rPr>
        <w:t xml:space="preserve">    if (scanf("%d", &amp;n) != 1 || n &lt; 1 || n &gt; 1000) {</w:t>
      </w:r>
    </w:p>
    <w:p w14:paraId="1910FA9F">
      <w:pPr>
        <w:pStyle w:val="167"/>
        <w:keepLines w:val="0"/>
      </w:pPr>
      <w:r>
        <w:rPr>
          <w:rFonts w:ascii="Consolas" w:hAnsi="Consolas" w:eastAsia="Consolas"/>
          <w:color w:val="000000"/>
          <w:sz w:val="17"/>
        </w:rPr>
        <w:t xml:space="preserve">        fprintf(stderr, "Error\n");</w:t>
      </w:r>
    </w:p>
    <w:p w14:paraId="03CAAEC9">
      <w:pPr>
        <w:pStyle w:val="167"/>
        <w:keepLines w:val="0"/>
      </w:pPr>
      <w:r>
        <w:rPr>
          <w:rFonts w:ascii="Consolas" w:hAnsi="Consolas" w:eastAsia="Consolas"/>
          <w:color w:val="000000"/>
          <w:sz w:val="17"/>
        </w:rPr>
        <w:t xml:space="preserve">        return 1;</w:t>
      </w:r>
    </w:p>
    <w:p w14:paraId="787E108C">
      <w:pPr>
        <w:pStyle w:val="167"/>
        <w:keepLines w:val="0"/>
      </w:pPr>
      <w:r>
        <w:rPr>
          <w:rFonts w:ascii="Consolas" w:hAnsi="Consolas" w:eastAsia="Consolas"/>
          <w:color w:val="000000"/>
          <w:sz w:val="17"/>
        </w:rPr>
        <w:t xml:space="preserve">    }</w:t>
      </w:r>
    </w:p>
    <w:p w14:paraId="569FD71C">
      <w:pPr>
        <w:pStyle w:val="167"/>
        <w:keepLines w:val="0"/>
      </w:pPr>
      <w:r>
        <w:rPr>
          <w:rFonts w:ascii="Consolas" w:hAnsi="Consolas" w:eastAsia="Consolas"/>
          <w:color w:val="000000"/>
          <w:sz w:val="17"/>
        </w:rPr>
        <w:t xml:space="preserve">    for (int *p = values; p &lt; values + n; ++p) {</w:t>
      </w:r>
    </w:p>
    <w:p w14:paraId="46A74BD8">
      <w:pPr>
        <w:pStyle w:val="167"/>
        <w:keepLines w:val="0"/>
      </w:pPr>
      <w:r>
        <w:rPr>
          <w:rFonts w:ascii="Consolas" w:hAnsi="Consolas" w:eastAsia="Consolas"/>
          <w:color w:val="000000"/>
          <w:sz w:val="17"/>
        </w:rPr>
        <w:t xml:space="preserve">        if (scanf("%d", p) != 1) {</w:t>
      </w:r>
    </w:p>
    <w:p w14:paraId="07162D3C">
      <w:pPr>
        <w:pStyle w:val="167"/>
        <w:keepLines w:val="0"/>
      </w:pPr>
      <w:r>
        <w:rPr>
          <w:rFonts w:ascii="Consolas" w:hAnsi="Consolas" w:eastAsia="Consolas"/>
          <w:color w:val="000000"/>
          <w:sz w:val="17"/>
        </w:rPr>
        <w:t xml:space="preserve">            fprintf(stderr, "Error\n");</w:t>
      </w:r>
    </w:p>
    <w:p w14:paraId="11A7CA04">
      <w:pPr>
        <w:pStyle w:val="167"/>
        <w:keepLines w:val="0"/>
      </w:pPr>
      <w:r>
        <w:rPr>
          <w:rFonts w:ascii="Consolas" w:hAnsi="Consolas" w:eastAsia="Consolas"/>
          <w:color w:val="000000"/>
          <w:sz w:val="17"/>
        </w:rPr>
        <w:t xml:space="preserve">            return 1;</w:t>
      </w:r>
    </w:p>
    <w:p w14:paraId="3B6B3D00">
      <w:pPr>
        <w:pStyle w:val="167"/>
        <w:keepLines w:val="0"/>
      </w:pPr>
      <w:r>
        <w:rPr>
          <w:rFonts w:ascii="Consolas" w:hAnsi="Consolas" w:eastAsia="Consolas"/>
          <w:color w:val="000000"/>
          <w:sz w:val="17"/>
        </w:rPr>
        <w:t xml:space="preserve">        }</w:t>
      </w:r>
    </w:p>
    <w:p w14:paraId="6C3FD118">
      <w:pPr>
        <w:pStyle w:val="167"/>
        <w:keepLines w:val="0"/>
      </w:pPr>
      <w:r>
        <w:rPr>
          <w:rFonts w:ascii="Consolas" w:hAnsi="Consolas" w:eastAsia="Consolas"/>
          <w:color w:val="000000"/>
          <w:sz w:val="17"/>
        </w:rPr>
        <w:t xml:space="preserve">    }</w:t>
      </w:r>
    </w:p>
    <w:p w14:paraId="082B0A59">
      <w:pPr>
        <w:pStyle w:val="167"/>
        <w:keepLines w:val="0"/>
      </w:pPr>
      <w:r>
        <w:rPr>
          <w:rFonts w:ascii="Consolas" w:hAnsi="Consolas" w:eastAsia="Consolas"/>
          <w:color w:val="000000"/>
          <w:sz w:val="17"/>
        </w:rPr>
        <w:t xml:space="preserve"> </w:t>
      </w:r>
    </w:p>
    <w:p w14:paraId="68C06EA8">
      <w:pPr>
        <w:pStyle w:val="167"/>
        <w:keepLines w:val="0"/>
      </w:pPr>
      <w:r>
        <w:rPr>
          <w:rFonts w:ascii="Consolas" w:hAnsi="Consolas" w:eastAsia="Consolas"/>
          <w:color w:val="000000"/>
          <w:sz w:val="17"/>
        </w:rPr>
        <w:t xml:space="preserve">    long long sum = 0;</w:t>
      </w:r>
    </w:p>
    <w:p w14:paraId="524EDCA4">
      <w:pPr>
        <w:pStyle w:val="167"/>
        <w:keepLines w:val="0"/>
      </w:pPr>
      <w:r>
        <w:rPr>
          <w:rFonts w:ascii="Consolas" w:hAnsi="Consolas" w:eastAsia="Consolas"/>
          <w:color w:val="000000"/>
          <w:sz w:val="17"/>
        </w:rPr>
        <w:t xml:space="preserve">    int minimum = values[0];</w:t>
      </w:r>
    </w:p>
    <w:p w14:paraId="1F042A77">
      <w:pPr>
        <w:pStyle w:val="167"/>
        <w:keepLines w:val="0"/>
      </w:pPr>
      <w:r>
        <w:rPr>
          <w:rFonts w:ascii="Consolas" w:hAnsi="Consolas" w:eastAsia="Consolas"/>
          <w:color w:val="000000"/>
          <w:sz w:val="17"/>
        </w:rPr>
        <w:t xml:space="preserve">    int maximum = values[0];</w:t>
      </w:r>
    </w:p>
    <w:p w14:paraId="06CB6888">
      <w:pPr>
        <w:pStyle w:val="167"/>
        <w:keepLines w:val="0"/>
      </w:pPr>
      <w:r>
        <w:rPr>
          <w:rFonts w:ascii="Consolas" w:hAnsi="Consolas" w:eastAsia="Consolas"/>
          <w:color w:val="000000"/>
          <w:sz w:val="17"/>
        </w:rPr>
        <w:t xml:space="preserve">    for (const int *p = values; p &lt; values + n; ++p) {</w:t>
      </w:r>
    </w:p>
    <w:p w14:paraId="5815A80D">
      <w:pPr>
        <w:pStyle w:val="167"/>
        <w:keepLines w:val="0"/>
      </w:pPr>
      <w:r>
        <w:rPr>
          <w:rFonts w:ascii="Consolas" w:hAnsi="Consolas" w:eastAsia="Consolas"/>
          <w:color w:val="000000"/>
          <w:sz w:val="17"/>
        </w:rPr>
        <w:t xml:space="preserve">        sum += *p;</w:t>
      </w:r>
    </w:p>
    <w:p w14:paraId="3A18289C">
      <w:pPr>
        <w:pStyle w:val="167"/>
        <w:keepLines w:val="0"/>
      </w:pPr>
      <w:r>
        <w:rPr>
          <w:rFonts w:ascii="Consolas" w:hAnsi="Consolas" w:eastAsia="Consolas"/>
          <w:color w:val="000000"/>
          <w:sz w:val="17"/>
        </w:rPr>
        <w:t xml:space="preserve">        if (*p &lt; minimum) minimum = *p;</w:t>
      </w:r>
    </w:p>
    <w:p w14:paraId="62739CAC">
      <w:pPr>
        <w:pStyle w:val="167"/>
        <w:keepLines w:val="0"/>
      </w:pPr>
      <w:r>
        <w:rPr>
          <w:rFonts w:ascii="Consolas" w:hAnsi="Consolas" w:eastAsia="Consolas"/>
          <w:color w:val="000000"/>
          <w:sz w:val="17"/>
        </w:rPr>
        <w:t xml:space="preserve">        if (*p &gt; maximum) maximum = *p;</w:t>
      </w:r>
    </w:p>
    <w:p w14:paraId="1774B32A">
      <w:pPr>
        <w:pStyle w:val="167"/>
        <w:keepLines w:val="0"/>
      </w:pPr>
      <w:r>
        <w:rPr>
          <w:rFonts w:ascii="Consolas" w:hAnsi="Consolas" w:eastAsia="Consolas"/>
          <w:color w:val="000000"/>
          <w:sz w:val="17"/>
        </w:rPr>
        <w:t xml:space="preserve">    }</w:t>
      </w:r>
    </w:p>
    <w:p w14:paraId="30917AC2">
      <w:pPr>
        <w:pStyle w:val="167"/>
        <w:keepLines w:val="0"/>
      </w:pPr>
      <w:r>
        <w:rPr>
          <w:rFonts w:ascii="Consolas" w:hAnsi="Consolas" w:eastAsia="Consolas"/>
          <w:color w:val="000000"/>
          <w:sz w:val="17"/>
        </w:rPr>
        <w:t xml:space="preserve"> </w:t>
      </w:r>
    </w:p>
    <w:p w14:paraId="1AAE3E29">
      <w:pPr>
        <w:pStyle w:val="167"/>
        <w:keepLines w:val="0"/>
      </w:pPr>
      <w:r>
        <w:rPr>
          <w:rFonts w:ascii="Consolas" w:hAnsi="Consolas" w:eastAsia="Consolas"/>
          <w:color w:val="000000"/>
          <w:sz w:val="17"/>
        </w:rPr>
        <w:t xml:space="preserve">    printf("%lld %d %d\n", sum, minimum, maximum);</w:t>
      </w:r>
    </w:p>
    <w:p w14:paraId="78014EFC">
      <w:pPr>
        <w:pStyle w:val="167"/>
        <w:keepLines w:val="0"/>
      </w:pPr>
      <w:r>
        <w:rPr>
          <w:rFonts w:ascii="Consolas" w:hAnsi="Consolas" w:eastAsia="Consolas"/>
          <w:color w:val="000000"/>
          <w:sz w:val="17"/>
        </w:rPr>
        <w:t xml:space="preserve">    return 0;</w:t>
      </w:r>
    </w:p>
    <w:p w14:paraId="3511B971">
      <w:pPr>
        <w:pStyle w:val="167"/>
        <w:keepLines w:val="0"/>
      </w:pPr>
      <w:r>
        <w:rPr>
          <w:rFonts w:ascii="Consolas" w:hAnsi="Consolas" w:eastAsia="Consolas"/>
          <w:color w:val="000000"/>
          <w:sz w:val="17"/>
        </w:rPr>
        <w:t>}</w:t>
      </w:r>
    </w:p>
    <w:p w14:paraId="370B5E41">
      <w:pPr>
        <w:pStyle w:val="167"/>
        <w:keepLines w:val="0"/>
      </w:pPr>
      <w:r>
        <w:rPr>
          <w:rFonts w:ascii="Consolas" w:hAnsi="Consolas" w:eastAsia="Consolas"/>
          <w:color w:val="000000"/>
          <w:sz w:val="17"/>
        </w:rPr>
        <w:t xml:space="preserve"> </w:t>
      </w:r>
    </w:p>
    <w:p w14:paraId="156F8528"/>
    <w:p w14:paraId="33CADF24">
      <w:pPr>
        <w:pStyle w:val="5"/>
      </w:pPr>
      <w:r>
        <w:rPr>
          <w:rFonts w:ascii="Times New Roman" w:hAnsi="Times New Roman" w:eastAsia="Times New Roman"/>
          <w:color w:val="000000"/>
          <w:sz w:val="24"/>
        </w:rPr>
        <w:t>Пример работы</w:t>
      </w:r>
    </w:p>
    <w:p w14:paraId="30B66F3B">
      <w:pPr>
        <w:jc w:val="both"/>
      </w:pPr>
      <w:r>
        <w:rPr>
          <w:rFonts w:ascii="Times New Roman" w:hAnsi="Times New Roman" w:eastAsia="Times New Roman"/>
          <w:color w:val="000000"/>
          <w:sz w:val="24"/>
        </w:rPr>
        <w:t>Ввод:</w:t>
      </w:r>
    </w:p>
    <w:p w14:paraId="5F6DB28F">
      <w:pPr>
        <w:pStyle w:val="167"/>
        <w:keepLines w:val="0"/>
      </w:pPr>
      <w:r>
        <w:rPr>
          <w:rFonts w:ascii="Consolas" w:hAnsi="Consolas" w:eastAsia="Consolas"/>
          <w:color w:val="000000"/>
          <w:sz w:val="17"/>
        </w:rPr>
        <w:t>5</w:t>
      </w:r>
    </w:p>
    <w:p w14:paraId="24B874AC">
      <w:pPr>
        <w:pStyle w:val="167"/>
        <w:keepLines w:val="0"/>
      </w:pPr>
      <w:r>
        <w:rPr>
          <w:rFonts w:ascii="Consolas" w:hAnsi="Consolas" w:eastAsia="Consolas"/>
          <w:color w:val="000000"/>
          <w:sz w:val="17"/>
        </w:rPr>
        <w:t>4 -2 7 7 1</w:t>
      </w:r>
    </w:p>
    <w:p w14:paraId="4AF4AE15"/>
    <w:p w14:paraId="3202F7DD">
      <w:pPr>
        <w:jc w:val="both"/>
      </w:pPr>
      <w:r>
        <w:rPr>
          <w:rFonts w:ascii="Times New Roman" w:hAnsi="Times New Roman" w:eastAsia="Times New Roman"/>
          <w:color w:val="000000"/>
          <w:sz w:val="24"/>
        </w:rPr>
        <w:t>Вывод:</w:t>
      </w:r>
    </w:p>
    <w:p w14:paraId="111D2ADD">
      <w:pPr>
        <w:pStyle w:val="167"/>
        <w:keepLines w:val="0"/>
      </w:pPr>
      <w:r>
        <w:rPr>
          <w:rFonts w:ascii="Consolas" w:hAnsi="Consolas" w:eastAsia="Consolas"/>
          <w:color w:val="000000"/>
          <w:sz w:val="17"/>
        </w:rPr>
        <w:t>17 -2 7</w:t>
      </w:r>
    </w:p>
    <w:p w14:paraId="14F5F62F"/>
    <w:p w14:paraId="65F3689D">
      <w:pPr>
        <w:pStyle w:val="5"/>
      </w:pPr>
      <w:r>
        <w:rPr>
          <w:rFonts w:ascii="Times New Roman" w:hAnsi="Times New Roman" w:eastAsia="Times New Roman"/>
          <w:color w:val="000000"/>
          <w:sz w:val="24"/>
        </w:rPr>
        <w:t>Граничные случаи</w:t>
      </w:r>
    </w:p>
    <w:p w14:paraId="589A5F01">
      <w:pPr>
        <w:jc w:val="both"/>
      </w:pPr>
      <w:r>
        <w:rPr>
          <w:rFonts w:ascii="Times New Roman" w:hAnsi="Times New Roman" w:eastAsia="Times New Roman"/>
          <w:color w:val="000000"/>
          <w:sz w:val="24"/>
        </w:rPr>
        <w:t>Один элемент одновременно является минимумом и максимумом; отрицательные значения корректно входят в сумму.</w:t>
      </w:r>
    </w:p>
    <w:p w14:paraId="7F85D4F6">
      <w:pPr>
        <w:pStyle w:val="5"/>
      </w:pPr>
      <w:r>
        <w:rPr>
          <w:rFonts w:ascii="Times New Roman" w:hAnsi="Times New Roman" w:eastAsia="Times New Roman"/>
          <w:color w:val="000000"/>
          <w:sz w:val="24"/>
        </w:rPr>
        <w:t>Компиляция и запуск</w:t>
      </w:r>
    </w:p>
    <w:p w14:paraId="65F80474">
      <w:pPr>
        <w:pStyle w:val="167"/>
        <w:keepLines w:val="0"/>
      </w:pPr>
      <w:r>
        <w:rPr>
          <w:rFonts w:ascii="Consolas" w:hAnsi="Consolas" w:eastAsia="Consolas"/>
          <w:color w:val="000000"/>
          <w:sz w:val="17"/>
        </w:rPr>
        <w:t>gcc -std=c17 -Wall -Wextra -Wpedantic main.c -o program</w:t>
      </w:r>
    </w:p>
    <w:p w14:paraId="5BFB7E91">
      <w:pPr>
        <w:pStyle w:val="167"/>
        <w:keepLines w:val="0"/>
      </w:pPr>
      <w:r>
        <w:rPr>
          <w:rFonts w:ascii="Consolas" w:hAnsi="Consolas" w:eastAsia="Consolas"/>
          <w:color w:val="000000"/>
          <w:sz w:val="17"/>
        </w:rPr>
        <w:t>./program</w:t>
      </w:r>
    </w:p>
    <w:p w14:paraId="247B6CA6"/>
    <w:p w14:paraId="0CCB646A">
      <w:pPr>
        <w:pStyle w:val="4"/>
      </w:pPr>
      <w:bookmarkStart w:id="29" w:name="_Toc3227"/>
      <w:r>
        <w:rPr>
          <w:rFonts w:ascii="Times New Roman" w:hAnsi="Times New Roman" w:eastAsia="Times New Roman"/>
          <w:color w:val="000000"/>
          <w:sz w:val="24"/>
        </w:rPr>
        <w:t>Задание 22. Динамическая память в C</w:t>
      </w:r>
      <w:bookmarkEnd w:id="29"/>
    </w:p>
    <w:p w14:paraId="3A5FC2E9">
      <w:pPr>
        <w:ind w:firstLine="0"/>
      </w:pPr>
      <w:r>
        <w:fldChar w:fldCharType="begin"/>
      </w:r>
      <w:r>
        <w:instrText xml:space="preserve"> HYPERLINK "https://github.com/egsesekina/programming-c-cpp/tree/main/tasks/practical/task_22"</w:instrText>
      </w:r>
      <w:r>
        <w:fldChar w:fldCharType="separate"/>
      </w:r>
      <w:r>
        <w:rPr>
          <w:color w:val="0563C1"/>
          <w:u w:val="single"/>
        </w:rPr>
        <w:t>Исходные файлы задания в репозитории</w:t>
      </w:r>
      <w:r>
        <w:rPr>
          <w:color w:val="0563C1"/>
          <w:u w:val="single"/>
        </w:rPr>
        <w:fldChar w:fldCharType="end"/>
      </w:r>
    </w:p>
    <w:p w14:paraId="06733B76">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Выделить динамический массив через malloc, считать его, вывести элементы в обратном порядке и освободить память через free.</w:t>
      </w:r>
    </w:p>
    <w:p w14:paraId="1CE19BED">
      <w:pPr>
        <w:pStyle w:val="5"/>
      </w:pPr>
      <w:r>
        <w:rPr>
          <w:rFonts w:ascii="Times New Roman" w:hAnsi="Times New Roman" w:eastAsia="Times New Roman"/>
          <w:color w:val="000000"/>
          <w:sz w:val="24"/>
        </w:rPr>
        <w:t>Формат входных данных</w:t>
      </w:r>
    </w:p>
    <w:p w14:paraId="059B7C5D">
      <w:pPr>
        <w:jc w:val="both"/>
      </w:pPr>
      <w:r>
        <w:rPr>
          <w:rFonts w:ascii="Times New Roman" w:hAnsi="Times New Roman" w:eastAsia="Times New Roman"/>
          <w:color w:val="000000"/>
          <w:sz w:val="24"/>
        </w:rPr>
        <w:t>N (1..100000), затем N целых чисел.</w:t>
      </w:r>
    </w:p>
    <w:p w14:paraId="6F447FFB">
      <w:pPr>
        <w:pStyle w:val="5"/>
      </w:pPr>
      <w:r>
        <w:rPr>
          <w:rFonts w:ascii="Times New Roman" w:hAnsi="Times New Roman" w:eastAsia="Times New Roman"/>
          <w:color w:val="000000"/>
          <w:sz w:val="24"/>
        </w:rPr>
        <w:t>Формат выходных данных</w:t>
      </w:r>
    </w:p>
    <w:p w14:paraId="2A6E11A1">
      <w:pPr>
        <w:jc w:val="both"/>
      </w:pPr>
      <w:r>
        <w:rPr>
          <w:rFonts w:ascii="Times New Roman" w:hAnsi="Times New Roman" w:eastAsia="Times New Roman"/>
          <w:color w:val="000000"/>
          <w:sz w:val="24"/>
        </w:rPr>
        <w:t xml:space="preserve">элементы в обратном порядке.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4C3F42C6">
      <w:pPr>
        <w:pStyle w:val="5"/>
      </w:pPr>
      <w:r>
        <w:rPr>
          <w:rFonts w:ascii="Times New Roman" w:hAnsi="Times New Roman" w:eastAsia="Times New Roman"/>
          <w:color w:val="000000"/>
          <w:sz w:val="24"/>
        </w:rPr>
        <w:t>Разбор решения</w:t>
      </w:r>
    </w:p>
    <w:p w14:paraId="5A8B7260">
      <w:pPr>
        <w:jc w:val="both"/>
      </w:pPr>
      <w:r>
        <w:rPr>
          <w:rFonts w:ascii="Times New Roman" w:hAnsi="Times New Roman" w:eastAsia="Times New Roman"/>
          <w:color w:val="000000"/>
          <w:sz w:val="24"/>
        </w:rPr>
        <w:t xml:space="preserve">Размер массива становится известен во время выполнения, поэтому память выделяется через </w:t>
      </w:r>
      <w:r>
        <w:rPr>
          <w:rFonts w:ascii="Consolas" w:hAnsi="Consolas" w:eastAsia="Consolas"/>
          <w:color w:val="000000"/>
          <w:sz w:val="20"/>
        </w:rPr>
        <w:t>malloc</w:t>
      </w:r>
      <w:r>
        <w:rPr>
          <w:rFonts w:ascii="Times New Roman" w:hAnsi="Times New Roman" w:eastAsia="Times New Roman"/>
          <w:color w:val="000000"/>
          <w:sz w:val="24"/>
        </w:rPr>
        <w:t xml:space="preserve">. Единственный владеющий указатель освобождается через </w:t>
      </w:r>
      <w:r>
        <w:rPr>
          <w:rFonts w:ascii="Consolas" w:hAnsi="Consolas" w:eastAsia="Consolas"/>
          <w:color w:val="000000"/>
          <w:sz w:val="20"/>
        </w:rPr>
        <w:t>free</w:t>
      </w:r>
      <w:r>
        <w:rPr>
          <w:rFonts w:ascii="Times New Roman" w:hAnsi="Times New Roman" w:eastAsia="Times New Roman"/>
          <w:color w:val="000000"/>
          <w:sz w:val="24"/>
        </w:rPr>
        <w:t xml:space="preserve"> как при успехе, так и при ошибке чтения.</w:t>
      </w:r>
    </w:p>
    <w:p w14:paraId="5DA55D64">
      <w:pPr>
        <w:pStyle w:val="5"/>
      </w:pPr>
      <w:r>
        <w:rPr>
          <w:rFonts w:ascii="Times New Roman" w:hAnsi="Times New Roman" w:eastAsia="Times New Roman"/>
          <w:color w:val="000000"/>
          <w:sz w:val="24"/>
        </w:rPr>
        <w:t>Алгоритм</w:t>
      </w:r>
    </w:p>
    <w:p w14:paraId="2209E8EA">
      <w:pPr>
        <w:ind w:left="425" w:hanging="255"/>
      </w:pPr>
      <w:r>
        <w:rPr>
          <w:rFonts w:ascii="Times New Roman" w:hAnsi="Times New Roman" w:eastAsia="Times New Roman"/>
          <w:color w:val="000000"/>
          <w:sz w:val="24"/>
        </w:rPr>
        <w:t>1. проверить размер.</w:t>
      </w:r>
    </w:p>
    <w:p w14:paraId="4D3BA20A">
      <w:pPr>
        <w:ind w:left="425" w:hanging="255"/>
      </w:pPr>
      <w:r>
        <w:rPr>
          <w:rFonts w:ascii="Times New Roman" w:hAnsi="Times New Roman" w:eastAsia="Times New Roman"/>
          <w:color w:val="000000"/>
          <w:sz w:val="24"/>
        </w:rPr>
        <w:t>2. выделить память.</w:t>
      </w:r>
    </w:p>
    <w:p w14:paraId="4BF8569A">
      <w:pPr>
        <w:ind w:left="425" w:hanging="255"/>
      </w:pPr>
      <w:r>
        <w:rPr>
          <w:rFonts w:ascii="Times New Roman" w:hAnsi="Times New Roman" w:eastAsia="Times New Roman"/>
          <w:color w:val="000000"/>
          <w:sz w:val="24"/>
        </w:rPr>
        <w:t>3. считать элементы с обработкой ошибки.</w:t>
      </w:r>
    </w:p>
    <w:p w14:paraId="31A72977">
      <w:pPr>
        <w:ind w:left="425" w:hanging="255"/>
      </w:pPr>
      <w:r>
        <w:rPr>
          <w:rFonts w:ascii="Times New Roman" w:hAnsi="Times New Roman" w:eastAsia="Times New Roman"/>
          <w:color w:val="000000"/>
          <w:sz w:val="24"/>
        </w:rPr>
        <w:t>4. вывести их с конца и освободить память.</w:t>
      </w:r>
    </w:p>
    <w:p w14:paraId="61D53030">
      <w:pPr>
        <w:pStyle w:val="5"/>
      </w:pPr>
      <w:r>
        <w:rPr>
          <w:rFonts w:ascii="Times New Roman" w:hAnsi="Times New Roman" w:eastAsia="Times New Roman"/>
          <w:color w:val="000000"/>
          <w:sz w:val="24"/>
        </w:rPr>
        <w:t>Исходный код</w:t>
      </w:r>
    </w:p>
    <w:p w14:paraId="4FEE7B58">
      <w:pPr>
        <w:jc w:val="both"/>
      </w:pPr>
      <w:r>
        <w:fldChar w:fldCharType="begin"/>
      </w:r>
      <w:r>
        <w:instrText xml:space="preserve"> HYPERLINK "https://github.com/egsesekina/programming-c-cpp/blob/main/tasks/practical/task_22/main.c"</w:instrText>
      </w:r>
      <w:r>
        <w:fldChar w:fldCharType="separate"/>
      </w:r>
      <w:r>
        <w:rPr>
          <w:color w:val="0563C1"/>
          <w:u w:val="single"/>
        </w:rPr>
        <w:t>main.c</w:t>
      </w:r>
      <w:r>
        <w:rPr>
          <w:color w:val="0563C1"/>
          <w:u w:val="single"/>
        </w:rPr>
        <w:fldChar w:fldCharType="end"/>
      </w:r>
    </w:p>
    <w:p w14:paraId="12020792">
      <w:pPr>
        <w:pStyle w:val="167"/>
        <w:keepLines w:val="0"/>
      </w:pPr>
      <w:r>
        <w:rPr>
          <w:rFonts w:ascii="Consolas" w:hAnsi="Consolas" w:eastAsia="Consolas"/>
          <w:color w:val="000000"/>
          <w:sz w:val="17"/>
        </w:rPr>
        <w:t>/*</w:t>
      </w:r>
    </w:p>
    <w:p w14:paraId="3385B93A">
      <w:pPr>
        <w:pStyle w:val="167"/>
        <w:keepLines w:val="0"/>
      </w:pPr>
      <w:r>
        <w:rPr>
          <w:rFonts w:ascii="Consolas" w:hAnsi="Consolas" w:eastAsia="Consolas"/>
          <w:color w:val="000000"/>
          <w:sz w:val="17"/>
        </w:rPr>
        <w:t xml:space="preserve"> * Задание 22. Выделить динамический массив через malloc, считать его,</w:t>
      </w:r>
    </w:p>
    <w:p w14:paraId="5BE1940A">
      <w:pPr>
        <w:pStyle w:val="167"/>
        <w:keepLines w:val="0"/>
      </w:pPr>
      <w:r>
        <w:rPr>
          <w:rFonts w:ascii="Consolas" w:hAnsi="Consolas" w:eastAsia="Consolas"/>
          <w:color w:val="000000"/>
          <w:sz w:val="17"/>
        </w:rPr>
        <w:t xml:space="preserve"> * вывести элементы в обратном порядке и освободить память через free.</w:t>
      </w:r>
    </w:p>
    <w:p w14:paraId="60CEF086">
      <w:pPr>
        <w:pStyle w:val="167"/>
        <w:keepLines w:val="0"/>
      </w:pPr>
      <w:r>
        <w:rPr>
          <w:rFonts w:ascii="Consolas" w:hAnsi="Consolas" w:eastAsia="Consolas"/>
          <w:color w:val="000000"/>
          <w:sz w:val="17"/>
        </w:rPr>
        <w:t xml:space="preserve"> * Ввод: N (1..100000), затем N целых чисел.</w:t>
      </w:r>
    </w:p>
    <w:p w14:paraId="6F2785CE">
      <w:pPr>
        <w:pStyle w:val="167"/>
        <w:keepLines w:val="0"/>
      </w:pPr>
      <w:r>
        <w:rPr>
          <w:rFonts w:ascii="Consolas" w:hAnsi="Consolas" w:eastAsia="Consolas"/>
          <w:color w:val="000000"/>
          <w:sz w:val="17"/>
        </w:rPr>
        <w:t xml:space="preserve"> * Вывод: элементы в обратном порядке.</w:t>
      </w:r>
    </w:p>
    <w:p w14:paraId="46BF39EE">
      <w:pPr>
        <w:pStyle w:val="167"/>
        <w:keepLines w:val="0"/>
      </w:pPr>
      <w:r>
        <w:rPr>
          <w:rFonts w:ascii="Consolas" w:hAnsi="Consolas" w:eastAsia="Consolas"/>
          <w:color w:val="000000"/>
          <w:sz w:val="17"/>
        </w:rPr>
        <w:t xml:space="preserve"> * Пример: 4 / 10 20 30 40 -&gt; 40 30 20 10.</w:t>
      </w:r>
    </w:p>
    <w:p w14:paraId="75B300CF">
      <w:pPr>
        <w:pStyle w:val="167"/>
        <w:keepLines w:val="0"/>
      </w:pPr>
      <w:r>
        <w:rPr>
          <w:rFonts w:ascii="Consolas" w:hAnsi="Consolas" w:eastAsia="Consolas"/>
          <w:color w:val="000000"/>
          <w:sz w:val="17"/>
        </w:rPr>
        <w:t xml:space="preserve"> */</w:t>
      </w:r>
    </w:p>
    <w:p w14:paraId="4208CDF2">
      <w:pPr>
        <w:pStyle w:val="167"/>
        <w:keepLines w:val="0"/>
      </w:pPr>
      <w:r>
        <w:rPr>
          <w:rFonts w:ascii="Consolas" w:hAnsi="Consolas" w:eastAsia="Consolas"/>
          <w:color w:val="000000"/>
          <w:sz w:val="17"/>
        </w:rPr>
        <w:t>#include &lt;stdio.h&gt;</w:t>
      </w:r>
    </w:p>
    <w:p w14:paraId="632632CA">
      <w:pPr>
        <w:pStyle w:val="167"/>
        <w:keepLines w:val="0"/>
      </w:pPr>
      <w:r>
        <w:rPr>
          <w:rFonts w:ascii="Consolas" w:hAnsi="Consolas" w:eastAsia="Consolas"/>
          <w:color w:val="000000"/>
          <w:sz w:val="17"/>
        </w:rPr>
        <w:t>#include &lt;stdlib.h&gt;</w:t>
      </w:r>
    </w:p>
    <w:p w14:paraId="3AFB62B9">
      <w:pPr>
        <w:pStyle w:val="167"/>
        <w:keepLines w:val="0"/>
      </w:pPr>
      <w:r>
        <w:rPr>
          <w:rFonts w:ascii="Consolas" w:hAnsi="Consolas" w:eastAsia="Consolas"/>
          <w:color w:val="000000"/>
          <w:sz w:val="17"/>
        </w:rPr>
        <w:t xml:space="preserve"> </w:t>
      </w:r>
    </w:p>
    <w:p w14:paraId="6B6B93A4">
      <w:pPr>
        <w:pStyle w:val="167"/>
        <w:keepLines w:val="0"/>
      </w:pPr>
      <w:r>
        <w:rPr>
          <w:rFonts w:ascii="Consolas" w:hAnsi="Consolas" w:eastAsia="Consolas"/>
          <w:color w:val="000000"/>
          <w:sz w:val="17"/>
        </w:rPr>
        <w:t>int main(void) {</w:t>
      </w:r>
    </w:p>
    <w:p w14:paraId="097C2BC5">
      <w:pPr>
        <w:pStyle w:val="167"/>
        <w:keepLines w:val="0"/>
      </w:pPr>
      <w:r>
        <w:rPr>
          <w:rFonts w:ascii="Consolas" w:hAnsi="Consolas" w:eastAsia="Consolas"/>
          <w:color w:val="000000"/>
          <w:sz w:val="17"/>
        </w:rPr>
        <w:t xml:space="preserve">    int n;</w:t>
      </w:r>
    </w:p>
    <w:p w14:paraId="747D65D7">
      <w:pPr>
        <w:pStyle w:val="167"/>
        <w:keepLines w:val="0"/>
      </w:pPr>
      <w:r>
        <w:rPr>
          <w:rFonts w:ascii="Consolas" w:hAnsi="Consolas" w:eastAsia="Consolas"/>
          <w:color w:val="000000"/>
          <w:sz w:val="17"/>
        </w:rPr>
        <w:t xml:space="preserve">    if (scanf("%d", &amp;n) != 1 || n &lt; 1 || n &gt; 100000) {</w:t>
      </w:r>
    </w:p>
    <w:p w14:paraId="01F0FCC0">
      <w:pPr>
        <w:pStyle w:val="167"/>
        <w:keepLines w:val="0"/>
      </w:pPr>
      <w:r>
        <w:rPr>
          <w:rFonts w:ascii="Consolas" w:hAnsi="Consolas" w:eastAsia="Consolas"/>
          <w:color w:val="000000"/>
          <w:sz w:val="17"/>
        </w:rPr>
        <w:t xml:space="preserve">        fprintf(stderr, "Error\n");</w:t>
      </w:r>
    </w:p>
    <w:p w14:paraId="2259008C">
      <w:pPr>
        <w:pStyle w:val="167"/>
        <w:keepLines w:val="0"/>
      </w:pPr>
      <w:r>
        <w:rPr>
          <w:rFonts w:ascii="Consolas" w:hAnsi="Consolas" w:eastAsia="Consolas"/>
          <w:color w:val="000000"/>
          <w:sz w:val="17"/>
        </w:rPr>
        <w:t xml:space="preserve">        return 1;</w:t>
      </w:r>
    </w:p>
    <w:p w14:paraId="00A4CF4D">
      <w:pPr>
        <w:pStyle w:val="167"/>
        <w:keepLines w:val="0"/>
      </w:pPr>
      <w:r>
        <w:rPr>
          <w:rFonts w:ascii="Consolas" w:hAnsi="Consolas" w:eastAsia="Consolas"/>
          <w:color w:val="000000"/>
          <w:sz w:val="17"/>
        </w:rPr>
        <w:t xml:space="preserve">    }</w:t>
      </w:r>
    </w:p>
    <w:p w14:paraId="737A46CC">
      <w:pPr>
        <w:pStyle w:val="167"/>
        <w:keepLines w:val="0"/>
      </w:pPr>
      <w:r>
        <w:rPr>
          <w:rFonts w:ascii="Consolas" w:hAnsi="Consolas" w:eastAsia="Consolas"/>
          <w:color w:val="000000"/>
          <w:sz w:val="17"/>
        </w:rPr>
        <w:t xml:space="preserve"> </w:t>
      </w:r>
    </w:p>
    <w:p w14:paraId="7E1B1CF7">
      <w:pPr>
        <w:pStyle w:val="167"/>
        <w:keepLines w:val="0"/>
      </w:pPr>
      <w:r>
        <w:rPr>
          <w:rFonts w:ascii="Consolas" w:hAnsi="Consolas" w:eastAsia="Consolas"/>
          <w:color w:val="000000"/>
          <w:sz w:val="17"/>
        </w:rPr>
        <w:t xml:space="preserve">    int *values = malloc((size_t)n * sizeof(*values));</w:t>
      </w:r>
    </w:p>
    <w:p w14:paraId="6AD412F4">
      <w:pPr>
        <w:pStyle w:val="167"/>
        <w:keepLines w:val="0"/>
      </w:pPr>
      <w:r>
        <w:rPr>
          <w:rFonts w:ascii="Consolas" w:hAnsi="Consolas" w:eastAsia="Consolas"/>
          <w:color w:val="000000"/>
          <w:sz w:val="17"/>
        </w:rPr>
        <w:t xml:space="preserve">    if (values == NULL) {</w:t>
      </w:r>
    </w:p>
    <w:p w14:paraId="7E1BD4D0">
      <w:pPr>
        <w:pStyle w:val="167"/>
        <w:keepLines w:val="0"/>
      </w:pPr>
      <w:r>
        <w:rPr>
          <w:rFonts w:ascii="Consolas" w:hAnsi="Consolas" w:eastAsia="Consolas"/>
          <w:color w:val="000000"/>
          <w:sz w:val="17"/>
        </w:rPr>
        <w:t xml:space="preserve">        fprintf(stderr, "Error\n");</w:t>
      </w:r>
    </w:p>
    <w:p w14:paraId="0AB6F17E">
      <w:pPr>
        <w:pStyle w:val="167"/>
        <w:keepLines w:val="0"/>
      </w:pPr>
      <w:r>
        <w:rPr>
          <w:rFonts w:ascii="Consolas" w:hAnsi="Consolas" w:eastAsia="Consolas"/>
          <w:color w:val="000000"/>
          <w:sz w:val="17"/>
        </w:rPr>
        <w:t xml:space="preserve">        return 1;</w:t>
      </w:r>
    </w:p>
    <w:p w14:paraId="73E1CBB4">
      <w:pPr>
        <w:pStyle w:val="167"/>
        <w:keepLines w:val="0"/>
      </w:pPr>
      <w:r>
        <w:rPr>
          <w:rFonts w:ascii="Consolas" w:hAnsi="Consolas" w:eastAsia="Consolas"/>
          <w:color w:val="000000"/>
          <w:sz w:val="17"/>
        </w:rPr>
        <w:t xml:space="preserve">    }</w:t>
      </w:r>
    </w:p>
    <w:p w14:paraId="3992D5B3">
      <w:pPr>
        <w:pStyle w:val="167"/>
        <w:keepLines w:val="0"/>
      </w:pPr>
      <w:r>
        <w:rPr>
          <w:rFonts w:ascii="Consolas" w:hAnsi="Consolas" w:eastAsia="Consolas"/>
          <w:color w:val="000000"/>
          <w:sz w:val="17"/>
        </w:rPr>
        <w:t xml:space="preserve"> </w:t>
      </w:r>
    </w:p>
    <w:p w14:paraId="60B7ED91">
      <w:pPr>
        <w:pStyle w:val="167"/>
        <w:keepLines w:val="0"/>
      </w:pPr>
      <w:r>
        <w:rPr>
          <w:rFonts w:ascii="Consolas" w:hAnsi="Consolas" w:eastAsia="Consolas"/>
          <w:color w:val="000000"/>
          <w:sz w:val="17"/>
        </w:rPr>
        <w:t xml:space="preserve">    for (int i = 0; i &lt; n; ++i) {</w:t>
      </w:r>
    </w:p>
    <w:p w14:paraId="203E479A">
      <w:pPr>
        <w:pStyle w:val="167"/>
        <w:keepLines w:val="0"/>
      </w:pPr>
      <w:r>
        <w:rPr>
          <w:rFonts w:ascii="Consolas" w:hAnsi="Consolas" w:eastAsia="Consolas"/>
          <w:color w:val="000000"/>
          <w:sz w:val="17"/>
        </w:rPr>
        <w:t xml:space="preserve">        if (scanf("%d", &amp;values[i]) != 1) {</w:t>
      </w:r>
    </w:p>
    <w:p w14:paraId="6F034B67">
      <w:pPr>
        <w:pStyle w:val="167"/>
        <w:keepLines w:val="0"/>
      </w:pPr>
      <w:r>
        <w:rPr>
          <w:rFonts w:ascii="Consolas" w:hAnsi="Consolas" w:eastAsia="Consolas"/>
          <w:color w:val="000000"/>
          <w:sz w:val="17"/>
        </w:rPr>
        <w:t xml:space="preserve">            free(values);</w:t>
      </w:r>
    </w:p>
    <w:p w14:paraId="43C7EEFD">
      <w:pPr>
        <w:pStyle w:val="167"/>
        <w:keepLines w:val="0"/>
      </w:pPr>
      <w:r>
        <w:rPr>
          <w:rFonts w:ascii="Consolas" w:hAnsi="Consolas" w:eastAsia="Consolas"/>
          <w:color w:val="000000"/>
          <w:sz w:val="17"/>
        </w:rPr>
        <w:t xml:space="preserve">            fprintf(stderr, "Error\n");</w:t>
      </w:r>
    </w:p>
    <w:p w14:paraId="5DD105EF">
      <w:pPr>
        <w:pStyle w:val="167"/>
        <w:keepLines w:val="0"/>
      </w:pPr>
      <w:r>
        <w:rPr>
          <w:rFonts w:ascii="Consolas" w:hAnsi="Consolas" w:eastAsia="Consolas"/>
          <w:color w:val="000000"/>
          <w:sz w:val="17"/>
        </w:rPr>
        <w:t xml:space="preserve">            return 1;</w:t>
      </w:r>
    </w:p>
    <w:p w14:paraId="36589ED6">
      <w:pPr>
        <w:pStyle w:val="167"/>
        <w:keepLines w:val="0"/>
      </w:pPr>
      <w:r>
        <w:rPr>
          <w:rFonts w:ascii="Consolas" w:hAnsi="Consolas" w:eastAsia="Consolas"/>
          <w:color w:val="000000"/>
          <w:sz w:val="17"/>
        </w:rPr>
        <w:t xml:space="preserve">        }</w:t>
      </w:r>
    </w:p>
    <w:p w14:paraId="770A677C">
      <w:pPr>
        <w:pStyle w:val="167"/>
        <w:keepLines w:val="0"/>
      </w:pPr>
      <w:r>
        <w:rPr>
          <w:rFonts w:ascii="Consolas" w:hAnsi="Consolas" w:eastAsia="Consolas"/>
          <w:color w:val="000000"/>
          <w:sz w:val="17"/>
        </w:rPr>
        <w:t xml:space="preserve">    }</w:t>
      </w:r>
    </w:p>
    <w:p w14:paraId="5D46537A">
      <w:pPr>
        <w:pStyle w:val="167"/>
        <w:keepLines w:val="0"/>
      </w:pPr>
      <w:r>
        <w:rPr>
          <w:rFonts w:ascii="Consolas" w:hAnsi="Consolas" w:eastAsia="Consolas"/>
          <w:color w:val="000000"/>
          <w:sz w:val="17"/>
        </w:rPr>
        <w:t xml:space="preserve"> </w:t>
      </w:r>
    </w:p>
    <w:p w14:paraId="49A83B61">
      <w:pPr>
        <w:pStyle w:val="167"/>
        <w:keepLines w:val="0"/>
      </w:pPr>
      <w:r>
        <w:rPr>
          <w:rFonts w:ascii="Consolas" w:hAnsi="Consolas" w:eastAsia="Consolas"/>
          <w:color w:val="000000"/>
          <w:sz w:val="17"/>
        </w:rPr>
        <w:t xml:space="preserve">    for (int i = n - 1; i &gt;= 0; --i) {</w:t>
      </w:r>
    </w:p>
    <w:p w14:paraId="33BE312C">
      <w:pPr>
        <w:pStyle w:val="167"/>
        <w:keepLines w:val="0"/>
      </w:pPr>
      <w:r>
        <w:rPr>
          <w:rFonts w:ascii="Consolas" w:hAnsi="Consolas" w:eastAsia="Consolas"/>
          <w:color w:val="000000"/>
          <w:sz w:val="17"/>
        </w:rPr>
        <w:t xml:space="preserve">        printf("%d%c", values[i], i == 0 ? '\n' : ' ');</w:t>
      </w:r>
    </w:p>
    <w:p w14:paraId="4F4A8069">
      <w:pPr>
        <w:pStyle w:val="167"/>
        <w:keepLines w:val="0"/>
      </w:pPr>
      <w:r>
        <w:rPr>
          <w:rFonts w:ascii="Consolas" w:hAnsi="Consolas" w:eastAsia="Consolas"/>
          <w:color w:val="000000"/>
          <w:sz w:val="17"/>
        </w:rPr>
        <w:t xml:space="preserve">    }</w:t>
      </w:r>
    </w:p>
    <w:p w14:paraId="4322A925">
      <w:pPr>
        <w:pStyle w:val="167"/>
        <w:keepLines w:val="0"/>
      </w:pPr>
      <w:r>
        <w:rPr>
          <w:rFonts w:ascii="Consolas" w:hAnsi="Consolas" w:eastAsia="Consolas"/>
          <w:color w:val="000000"/>
          <w:sz w:val="17"/>
        </w:rPr>
        <w:t xml:space="preserve">    free(values);</w:t>
      </w:r>
    </w:p>
    <w:p w14:paraId="1F9F047B">
      <w:pPr>
        <w:pStyle w:val="167"/>
        <w:keepLines w:val="0"/>
      </w:pPr>
      <w:r>
        <w:rPr>
          <w:rFonts w:ascii="Consolas" w:hAnsi="Consolas" w:eastAsia="Consolas"/>
          <w:color w:val="000000"/>
          <w:sz w:val="17"/>
        </w:rPr>
        <w:t xml:space="preserve">    return 0;</w:t>
      </w:r>
    </w:p>
    <w:p w14:paraId="2C5DCB9B">
      <w:pPr>
        <w:pStyle w:val="167"/>
        <w:keepLines w:val="0"/>
      </w:pPr>
      <w:r>
        <w:rPr>
          <w:rFonts w:ascii="Consolas" w:hAnsi="Consolas" w:eastAsia="Consolas"/>
          <w:color w:val="000000"/>
          <w:sz w:val="17"/>
        </w:rPr>
        <w:t>}</w:t>
      </w:r>
    </w:p>
    <w:p w14:paraId="71DBD96F">
      <w:pPr>
        <w:pStyle w:val="167"/>
        <w:keepLines w:val="0"/>
      </w:pPr>
      <w:r>
        <w:rPr>
          <w:rFonts w:ascii="Consolas" w:hAnsi="Consolas" w:eastAsia="Consolas"/>
          <w:color w:val="000000"/>
          <w:sz w:val="17"/>
        </w:rPr>
        <w:t xml:space="preserve"> </w:t>
      </w:r>
    </w:p>
    <w:p w14:paraId="71ABD5BC"/>
    <w:p w14:paraId="3B15D773">
      <w:pPr>
        <w:pStyle w:val="5"/>
      </w:pPr>
      <w:r>
        <w:rPr>
          <w:rFonts w:ascii="Times New Roman" w:hAnsi="Times New Roman" w:eastAsia="Times New Roman"/>
          <w:color w:val="000000"/>
          <w:sz w:val="24"/>
        </w:rPr>
        <w:t>Пример работы</w:t>
      </w:r>
    </w:p>
    <w:p w14:paraId="1F845F63">
      <w:pPr>
        <w:jc w:val="both"/>
      </w:pPr>
      <w:r>
        <w:rPr>
          <w:rFonts w:ascii="Times New Roman" w:hAnsi="Times New Roman" w:eastAsia="Times New Roman"/>
          <w:color w:val="000000"/>
          <w:sz w:val="24"/>
        </w:rPr>
        <w:t>Ввод:</w:t>
      </w:r>
    </w:p>
    <w:p w14:paraId="7C967C39">
      <w:pPr>
        <w:pStyle w:val="167"/>
        <w:keepLines w:val="0"/>
      </w:pPr>
      <w:r>
        <w:rPr>
          <w:rFonts w:ascii="Consolas" w:hAnsi="Consolas" w:eastAsia="Consolas"/>
          <w:color w:val="000000"/>
          <w:sz w:val="17"/>
        </w:rPr>
        <w:t>4</w:t>
      </w:r>
    </w:p>
    <w:p w14:paraId="7B2CC193">
      <w:pPr>
        <w:pStyle w:val="167"/>
        <w:keepLines w:val="0"/>
      </w:pPr>
      <w:r>
        <w:rPr>
          <w:rFonts w:ascii="Consolas" w:hAnsi="Consolas" w:eastAsia="Consolas"/>
          <w:color w:val="000000"/>
          <w:sz w:val="17"/>
        </w:rPr>
        <w:t>10 20 30 40</w:t>
      </w:r>
    </w:p>
    <w:p w14:paraId="48BE75C4"/>
    <w:p w14:paraId="137C6BBB">
      <w:pPr>
        <w:jc w:val="both"/>
      </w:pPr>
      <w:r>
        <w:rPr>
          <w:rFonts w:ascii="Times New Roman" w:hAnsi="Times New Roman" w:eastAsia="Times New Roman"/>
          <w:color w:val="000000"/>
          <w:sz w:val="24"/>
        </w:rPr>
        <w:t>Вывод:</w:t>
      </w:r>
    </w:p>
    <w:p w14:paraId="0E9ADEB3">
      <w:pPr>
        <w:pStyle w:val="167"/>
        <w:keepLines w:val="0"/>
      </w:pPr>
      <w:r>
        <w:rPr>
          <w:rFonts w:ascii="Consolas" w:hAnsi="Consolas" w:eastAsia="Consolas"/>
          <w:color w:val="000000"/>
          <w:sz w:val="17"/>
        </w:rPr>
        <w:t>40 30 20 10</w:t>
      </w:r>
    </w:p>
    <w:p w14:paraId="3733DE09"/>
    <w:p w14:paraId="5D6CBAFD">
      <w:pPr>
        <w:pStyle w:val="5"/>
      </w:pPr>
      <w:r>
        <w:rPr>
          <w:rFonts w:ascii="Times New Roman" w:hAnsi="Times New Roman" w:eastAsia="Times New Roman"/>
          <w:color w:val="000000"/>
          <w:sz w:val="24"/>
        </w:rPr>
        <w:t>Граничные случаи</w:t>
      </w:r>
    </w:p>
    <w:p w14:paraId="15AFEB6D">
      <w:pPr>
        <w:jc w:val="both"/>
      </w:pPr>
      <w:r>
        <w:rPr>
          <w:rFonts w:ascii="Times New Roman" w:hAnsi="Times New Roman" w:eastAsia="Times New Roman"/>
          <w:color w:val="000000"/>
          <w:sz w:val="24"/>
        </w:rPr>
        <w:t>При неполном вводе память освобождается до завершения программы; нулевой и чрезмерный размер отклоняются.</w:t>
      </w:r>
    </w:p>
    <w:p w14:paraId="1783CA36">
      <w:pPr>
        <w:pStyle w:val="5"/>
      </w:pPr>
      <w:r>
        <w:rPr>
          <w:rFonts w:ascii="Times New Roman" w:hAnsi="Times New Roman" w:eastAsia="Times New Roman"/>
          <w:color w:val="000000"/>
          <w:sz w:val="24"/>
        </w:rPr>
        <w:t>Компиляция и запуск</w:t>
      </w:r>
    </w:p>
    <w:p w14:paraId="3A0690A9">
      <w:pPr>
        <w:pStyle w:val="167"/>
        <w:keepLines w:val="0"/>
      </w:pPr>
      <w:r>
        <w:rPr>
          <w:rFonts w:ascii="Consolas" w:hAnsi="Consolas" w:eastAsia="Consolas"/>
          <w:color w:val="000000"/>
          <w:sz w:val="17"/>
        </w:rPr>
        <w:t>gcc -std=c17 -Wall -Wextra -Wpedantic main.c -o program</w:t>
      </w:r>
    </w:p>
    <w:p w14:paraId="6FAF4BB1">
      <w:pPr>
        <w:pStyle w:val="167"/>
        <w:keepLines w:val="0"/>
      </w:pPr>
      <w:r>
        <w:rPr>
          <w:rFonts w:ascii="Consolas" w:hAnsi="Consolas" w:eastAsia="Consolas"/>
          <w:color w:val="000000"/>
          <w:sz w:val="17"/>
        </w:rPr>
        <w:t>./program</w:t>
      </w:r>
    </w:p>
    <w:p w14:paraId="5E90EB58"/>
    <w:p w14:paraId="7B1B5176">
      <w:pPr>
        <w:pStyle w:val="4"/>
      </w:pPr>
      <w:bookmarkStart w:id="30" w:name="_Toc26792"/>
      <w:r>
        <w:rPr>
          <w:rFonts w:ascii="Times New Roman" w:hAnsi="Times New Roman" w:eastAsia="Times New Roman"/>
          <w:color w:val="000000"/>
          <w:sz w:val="24"/>
        </w:rPr>
        <w:t>Задание 23. Строки в C</w:t>
      </w:r>
      <w:bookmarkEnd w:id="30"/>
    </w:p>
    <w:p w14:paraId="7BA1D043">
      <w:pPr>
        <w:ind w:firstLine="0"/>
      </w:pPr>
      <w:r>
        <w:fldChar w:fldCharType="begin"/>
      </w:r>
      <w:r>
        <w:instrText xml:space="preserve"> HYPERLINK "https://github.com/egsesekina/programming-c-cpp/tree/main/tasks/practical/task_23"</w:instrText>
      </w:r>
      <w:r>
        <w:fldChar w:fldCharType="separate"/>
      </w:r>
      <w:r>
        <w:rPr>
          <w:color w:val="0563C1"/>
          <w:u w:val="single"/>
        </w:rPr>
        <w:t>Исходные файлы задания в репозитории</w:t>
      </w:r>
      <w:r>
        <w:rPr>
          <w:color w:val="0563C1"/>
          <w:u w:val="single"/>
        </w:rPr>
        <w:fldChar w:fldCharType="end"/>
      </w:r>
    </w:p>
    <w:p w14:paraId="5FD79FBB">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Найти первое вхождение подстроки в C-строке средствами библиотеки string.h.</w:t>
      </w:r>
    </w:p>
    <w:p w14:paraId="3AEDF748">
      <w:pPr>
        <w:pStyle w:val="5"/>
      </w:pPr>
      <w:r>
        <w:rPr>
          <w:rFonts w:ascii="Times New Roman" w:hAnsi="Times New Roman" w:eastAsia="Times New Roman"/>
          <w:color w:val="000000"/>
          <w:sz w:val="24"/>
        </w:rPr>
        <w:t>Формат входных данных</w:t>
      </w:r>
    </w:p>
    <w:p w14:paraId="460616C0">
      <w:pPr>
        <w:jc w:val="both"/>
      </w:pPr>
      <w:r>
        <w:rPr>
          <w:rFonts w:ascii="Times New Roman" w:hAnsi="Times New Roman" w:eastAsia="Times New Roman"/>
          <w:color w:val="000000"/>
          <w:sz w:val="24"/>
        </w:rPr>
        <w:t>первая строка — текст, вторая — искомая подстрока (UTF-8, до 255 байт).</w:t>
      </w:r>
    </w:p>
    <w:p w14:paraId="7A6060FC">
      <w:pPr>
        <w:pStyle w:val="5"/>
      </w:pPr>
      <w:r>
        <w:rPr>
          <w:rFonts w:ascii="Times New Roman" w:hAnsi="Times New Roman" w:eastAsia="Times New Roman"/>
          <w:color w:val="000000"/>
          <w:sz w:val="24"/>
        </w:rPr>
        <w:t>Формат выходных данных</w:t>
      </w:r>
    </w:p>
    <w:p w14:paraId="1CFA490B">
      <w:pPr>
        <w:jc w:val="both"/>
      </w:pPr>
      <w:r>
        <w:rPr>
          <w:rFonts w:ascii="Times New Roman" w:hAnsi="Times New Roman" w:eastAsia="Times New Roman"/>
          <w:color w:val="000000"/>
          <w:sz w:val="24"/>
        </w:rPr>
        <w:t xml:space="preserve">байтовый индекс первого вхождения или -1.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6C613F02">
      <w:pPr>
        <w:pStyle w:val="5"/>
      </w:pPr>
      <w:r>
        <w:rPr>
          <w:rFonts w:ascii="Times New Roman" w:hAnsi="Times New Roman" w:eastAsia="Times New Roman"/>
          <w:color w:val="000000"/>
          <w:sz w:val="24"/>
        </w:rPr>
        <w:t>Разбор решения</w:t>
      </w:r>
    </w:p>
    <w:p w14:paraId="7CAA5059">
      <w:pPr>
        <w:jc w:val="both"/>
      </w:pPr>
      <w:r>
        <w:rPr>
          <w:rFonts w:ascii="Consolas" w:hAnsi="Consolas" w:eastAsia="Consolas"/>
          <w:color w:val="000000"/>
          <w:sz w:val="20"/>
        </w:rPr>
        <w:t>fgets</w:t>
      </w:r>
      <w:r>
        <w:rPr>
          <w:rFonts w:ascii="Times New Roman" w:hAnsi="Times New Roman" w:eastAsia="Times New Roman"/>
          <w:color w:val="000000"/>
          <w:sz w:val="24"/>
        </w:rPr>
        <w:t xml:space="preserve"> читает строку в массив </w:t>
      </w:r>
      <w:r>
        <w:rPr>
          <w:rFonts w:ascii="Consolas" w:hAnsi="Consolas" w:eastAsia="Consolas"/>
          <w:color w:val="000000"/>
          <w:sz w:val="20"/>
        </w:rPr>
        <w:t>char</w:t>
      </w:r>
      <w:r>
        <w:rPr>
          <w:rFonts w:ascii="Times New Roman" w:hAnsi="Times New Roman" w:eastAsia="Times New Roman"/>
          <w:color w:val="000000"/>
          <w:sz w:val="24"/>
        </w:rPr>
        <w:t xml:space="preserve">, </w:t>
      </w:r>
      <w:r>
        <w:rPr>
          <w:rFonts w:ascii="Consolas" w:hAnsi="Consolas" w:eastAsia="Consolas"/>
          <w:color w:val="000000"/>
          <w:sz w:val="20"/>
        </w:rPr>
        <w:t>strcspn</w:t>
      </w:r>
      <w:r>
        <w:rPr>
          <w:rFonts w:ascii="Times New Roman" w:hAnsi="Times New Roman" w:eastAsia="Times New Roman"/>
          <w:color w:val="000000"/>
          <w:sz w:val="24"/>
        </w:rPr>
        <w:t xml:space="preserve"> удаляет перевод строки, а </w:t>
      </w:r>
      <w:r>
        <w:rPr>
          <w:rFonts w:ascii="Consolas" w:hAnsi="Consolas" w:eastAsia="Consolas"/>
          <w:color w:val="000000"/>
          <w:sz w:val="20"/>
        </w:rPr>
        <w:t>strstr</w:t>
      </w:r>
      <w:r>
        <w:rPr>
          <w:rFonts w:ascii="Times New Roman" w:hAnsi="Times New Roman" w:eastAsia="Times New Roman"/>
          <w:color w:val="000000"/>
          <w:sz w:val="24"/>
        </w:rPr>
        <w:t xml:space="preserve"> возвращает указатель на первое вхождение. Разность двух указателей внутри одного массива даёт байтовый индекс.</w:t>
      </w:r>
    </w:p>
    <w:p w14:paraId="19D8612E">
      <w:pPr>
        <w:pStyle w:val="5"/>
      </w:pPr>
      <w:r>
        <w:rPr>
          <w:rFonts w:ascii="Times New Roman" w:hAnsi="Times New Roman" w:eastAsia="Times New Roman"/>
          <w:color w:val="000000"/>
          <w:sz w:val="24"/>
        </w:rPr>
        <w:t>Алгоритм</w:t>
      </w:r>
    </w:p>
    <w:p w14:paraId="2D402A69">
      <w:pPr>
        <w:ind w:left="425" w:hanging="255"/>
      </w:pPr>
      <w:r>
        <w:rPr>
          <w:rFonts w:ascii="Times New Roman" w:hAnsi="Times New Roman" w:eastAsia="Times New Roman"/>
          <w:color w:val="000000"/>
          <w:sz w:val="24"/>
        </w:rPr>
        <w:t>1. считать две строки и удалить переводы строк.</w:t>
      </w:r>
    </w:p>
    <w:p w14:paraId="334B026A">
      <w:pPr>
        <w:ind w:left="425" w:hanging="255"/>
      </w:pPr>
      <w:r>
        <w:rPr>
          <w:rFonts w:ascii="Times New Roman" w:hAnsi="Times New Roman" w:eastAsia="Times New Roman"/>
          <w:color w:val="000000"/>
          <w:sz w:val="24"/>
        </w:rPr>
        <w:t>2. отклонить пустую подстроку.</w:t>
      </w:r>
    </w:p>
    <w:p w14:paraId="7C6C3210">
      <w:pPr>
        <w:ind w:left="425" w:hanging="255"/>
      </w:pPr>
      <w:r>
        <w:rPr>
          <w:rFonts w:ascii="Times New Roman" w:hAnsi="Times New Roman" w:eastAsia="Times New Roman"/>
          <w:color w:val="000000"/>
          <w:sz w:val="24"/>
        </w:rPr>
        <w:t xml:space="preserve">3. вызвать </w:t>
      </w:r>
      <w:r>
        <w:rPr>
          <w:rFonts w:ascii="Consolas" w:hAnsi="Consolas" w:eastAsia="Consolas"/>
          <w:color w:val="000000"/>
          <w:sz w:val="20"/>
        </w:rPr>
        <w:t>strstr</w:t>
      </w:r>
      <w:r>
        <w:rPr>
          <w:rFonts w:ascii="Times New Roman" w:hAnsi="Times New Roman" w:eastAsia="Times New Roman"/>
          <w:color w:val="000000"/>
          <w:sz w:val="24"/>
        </w:rPr>
        <w:t>.</w:t>
      </w:r>
    </w:p>
    <w:p w14:paraId="2A0B514A">
      <w:pPr>
        <w:ind w:left="425" w:hanging="255"/>
      </w:pPr>
      <w:r>
        <w:rPr>
          <w:rFonts w:ascii="Times New Roman" w:hAnsi="Times New Roman" w:eastAsia="Times New Roman"/>
          <w:color w:val="000000"/>
          <w:sz w:val="24"/>
        </w:rPr>
        <w:t xml:space="preserve">4. вывести разность указателей либо </w:t>
      </w:r>
      <w:r>
        <w:rPr>
          <w:rFonts w:ascii="Consolas" w:hAnsi="Consolas" w:eastAsia="Consolas"/>
          <w:color w:val="000000"/>
          <w:sz w:val="20"/>
        </w:rPr>
        <w:t>-1</w:t>
      </w:r>
      <w:r>
        <w:rPr>
          <w:rFonts w:ascii="Times New Roman" w:hAnsi="Times New Roman" w:eastAsia="Times New Roman"/>
          <w:color w:val="000000"/>
          <w:sz w:val="24"/>
        </w:rPr>
        <w:t>.</w:t>
      </w:r>
    </w:p>
    <w:p w14:paraId="52989664">
      <w:pPr>
        <w:pStyle w:val="5"/>
      </w:pPr>
      <w:r>
        <w:rPr>
          <w:rFonts w:ascii="Times New Roman" w:hAnsi="Times New Roman" w:eastAsia="Times New Roman"/>
          <w:color w:val="000000"/>
          <w:sz w:val="24"/>
        </w:rPr>
        <w:t>Исходный код</w:t>
      </w:r>
    </w:p>
    <w:p w14:paraId="17C3B581">
      <w:pPr>
        <w:jc w:val="both"/>
      </w:pPr>
      <w:r>
        <w:fldChar w:fldCharType="begin"/>
      </w:r>
      <w:r>
        <w:instrText xml:space="preserve"> HYPERLINK "https://github.com/egsesekina/programming-c-cpp/blob/main/tasks/practical/task_23/main.c"</w:instrText>
      </w:r>
      <w:r>
        <w:fldChar w:fldCharType="separate"/>
      </w:r>
      <w:r>
        <w:rPr>
          <w:color w:val="0563C1"/>
          <w:u w:val="single"/>
        </w:rPr>
        <w:t>main.c</w:t>
      </w:r>
      <w:r>
        <w:rPr>
          <w:color w:val="0563C1"/>
          <w:u w:val="single"/>
        </w:rPr>
        <w:fldChar w:fldCharType="end"/>
      </w:r>
    </w:p>
    <w:p w14:paraId="13D6DADF">
      <w:pPr>
        <w:pStyle w:val="167"/>
        <w:keepLines w:val="0"/>
      </w:pPr>
      <w:r>
        <w:rPr>
          <w:rFonts w:ascii="Consolas" w:hAnsi="Consolas" w:eastAsia="Consolas"/>
          <w:color w:val="000000"/>
          <w:sz w:val="17"/>
        </w:rPr>
        <w:t>/*</w:t>
      </w:r>
    </w:p>
    <w:p w14:paraId="478E8002">
      <w:pPr>
        <w:pStyle w:val="167"/>
        <w:keepLines w:val="0"/>
      </w:pPr>
      <w:r>
        <w:rPr>
          <w:rFonts w:ascii="Consolas" w:hAnsi="Consolas" w:eastAsia="Consolas"/>
          <w:color w:val="000000"/>
          <w:sz w:val="17"/>
        </w:rPr>
        <w:t xml:space="preserve"> * Задание 23. Найти первое вхождение подстроки в C-строке средствами</w:t>
      </w:r>
    </w:p>
    <w:p w14:paraId="28F9F6B9">
      <w:pPr>
        <w:pStyle w:val="167"/>
        <w:keepLines w:val="0"/>
      </w:pPr>
      <w:r>
        <w:rPr>
          <w:rFonts w:ascii="Consolas" w:hAnsi="Consolas" w:eastAsia="Consolas"/>
          <w:color w:val="000000"/>
          <w:sz w:val="17"/>
        </w:rPr>
        <w:t xml:space="preserve"> * библиотеки string.h.</w:t>
      </w:r>
    </w:p>
    <w:p w14:paraId="6B890076">
      <w:pPr>
        <w:pStyle w:val="167"/>
        <w:keepLines w:val="0"/>
      </w:pPr>
      <w:r>
        <w:rPr>
          <w:rFonts w:ascii="Consolas" w:hAnsi="Consolas" w:eastAsia="Consolas"/>
          <w:color w:val="000000"/>
          <w:sz w:val="17"/>
        </w:rPr>
        <w:t xml:space="preserve"> * Ввод: первая строка — текст, вторая — искомая подстрока (UTF-8, до 255 байт).</w:t>
      </w:r>
    </w:p>
    <w:p w14:paraId="4085975F">
      <w:pPr>
        <w:pStyle w:val="167"/>
        <w:keepLines w:val="0"/>
      </w:pPr>
      <w:r>
        <w:rPr>
          <w:rFonts w:ascii="Consolas" w:hAnsi="Consolas" w:eastAsia="Consolas"/>
          <w:color w:val="000000"/>
          <w:sz w:val="17"/>
        </w:rPr>
        <w:t xml:space="preserve"> * Вывод: байтовый индекс первого вхождения или -1.</w:t>
      </w:r>
    </w:p>
    <w:p w14:paraId="5BA13B78">
      <w:pPr>
        <w:pStyle w:val="167"/>
        <w:keepLines w:val="0"/>
      </w:pPr>
      <w:r>
        <w:rPr>
          <w:rFonts w:ascii="Consolas" w:hAnsi="Consolas" w:eastAsia="Consolas"/>
          <w:color w:val="000000"/>
          <w:sz w:val="17"/>
        </w:rPr>
        <w:t xml:space="preserve"> * Пример: abracadabra / cada -&gt; 4.</w:t>
      </w:r>
    </w:p>
    <w:p w14:paraId="0338D1D3">
      <w:pPr>
        <w:pStyle w:val="167"/>
        <w:keepLines w:val="0"/>
      </w:pPr>
      <w:r>
        <w:rPr>
          <w:rFonts w:ascii="Consolas" w:hAnsi="Consolas" w:eastAsia="Consolas"/>
          <w:color w:val="000000"/>
          <w:sz w:val="17"/>
        </w:rPr>
        <w:t xml:space="preserve"> */</w:t>
      </w:r>
    </w:p>
    <w:p w14:paraId="6DB95A3D">
      <w:pPr>
        <w:pStyle w:val="167"/>
        <w:keepLines w:val="0"/>
      </w:pPr>
      <w:r>
        <w:rPr>
          <w:rFonts w:ascii="Consolas" w:hAnsi="Consolas" w:eastAsia="Consolas"/>
          <w:color w:val="000000"/>
          <w:sz w:val="17"/>
        </w:rPr>
        <w:t>#include &lt;stddef.h&gt;</w:t>
      </w:r>
    </w:p>
    <w:p w14:paraId="19A9634D">
      <w:pPr>
        <w:pStyle w:val="167"/>
        <w:keepLines w:val="0"/>
      </w:pPr>
      <w:r>
        <w:rPr>
          <w:rFonts w:ascii="Consolas" w:hAnsi="Consolas" w:eastAsia="Consolas"/>
          <w:color w:val="000000"/>
          <w:sz w:val="17"/>
        </w:rPr>
        <w:t>#include &lt;stdio.h&gt;</w:t>
      </w:r>
    </w:p>
    <w:p w14:paraId="15BD7153">
      <w:pPr>
        <w:pStyle w:val="167"/>
        <w:keepLines w:val="0"/>
      </w:pPr>
      <w:r>
        <w:rPr>
          <w:rFonts w:ascii="Consolas" w:hAnsi="Consolas" w:eastAsia="Consolas"/>
          <w:color w:val="000000"/>
          <w:sz w:val="17"/>
        </w:rPr>
        <w:t>#include &lt;string.h&gt;</w:t>
      </w:r>
    </w:p>
    <w:p w14:paraId="34D37564">
      <w:pPr>
        <w:pStyle w:val="167"/>
        <w:keepLines w:val="0"/>
      </w:pPr>
      <w:r>
        <w:rPr>
          <w:rFonts w:ascii="Consolas" w:hAnsi="Consolas" w:eastAsia="Consolas"/>
          <w:color w:val="000000"/>
          <w:sz w:val="17"/>
        </w:rPr>
        <w:t xml:space="preserve"> </w:t>
      </w:r>
    </w:p>
    <w:p w14:paraId="44E2F28C">
      <w:pPr>
        <w:pStyle w:val="167"/>
        <w:keepLines w:val="0"/>
      </w:pPr>
      <w:r>
        <w:rPr>
          <w:rFonts w:ascii="Consolas" w:hAnsi="Consolas" w:eastAsia="Consolas"/>
          <w:color w:val="000000"/>
          <w:sz w:val="17"/>
        </w:rPr>
        <w:t>enum { BUFFER_SIZE = 256 };</w:t>
      </w:r>
    </w:p>
    <w:p w14:paraId="7284AB78">
      <w:pPr>
        <w:pStyle w:val="167"/>
        <w:keepLines w:val="0"/>
      </w:pPr>
      <w:r>
        <w:rPr>
          <w:rFonts w:ascii="Consolas" w:hAnsi="Consolas" w:eastAsia="Consolas"/>
          <w:color w:val="000000"/>
          <w:sz w:val="17"/>
        </w:rPr>
        <w:t xml:space="preserve"> </w:t>
      </w:r>
    </w:p>
    <w:p w14:paraId="7EF34A25">
      <w:pPr>
        <w:pStyle w:val="167"/>
        <w:keepLines w:val="0"/>
      </w:pPr>
      <w:r>
        <w:rPr>
          <w:rFonts w:ascii="Consolas" w:hAnsi="Consolas" w:eastAsia="Consolas"/>
          <w:color w:val="000000"/>
          <w:sz w:val="17"/>
        </w:rPr>
        <w:t>static int read_line(char *buffer, size_t size) {</w:t>
      </w:r>
    </w:p>
    <w:p w14:paraId="17FA7C19">
      <w:pPr>
        <w:pStyle w:val="167"/>
        <w:keepLines w:val="0"/>
      </w:pPr>
      <w:r>
        <w:rPr>
          <w:rFonts w:ascii="Consolas" w:hAnsi="Consolas" w:eastAsia="Consolas"/>
          <w:color w:val="000000"/>
          <w:sz w:val="17"/>
        </w:rPr>
        <w:t xml:space="preserve">    if (fgets(buffer, (int)size, stdin) == NULL) return 0;</w:t>
      </w:r>
    </w:p>
    <w:p w14:paraId="54358E31">
      <w:pPr>
        <w:pStyle w:val="167"/>
        <w:keepLines w:val="0"/>
      </w:pPr>
      <w:r>
        <w:rPr>
          <w:rFonts w:ascii="Consolas" w:hAnsi="Consolas" w:eastAsia="Consolas"/>
          <w:color w:val="000000"/>
          <w:sz w:val="17"/>
        </w:rPr>
        <w:t xml:space="preserve">    size_t end = strcspn(buffer, "\r\n");</w:t>
      </w:r>
    </w:p>
    <w:p w14:paraId="7CA920F1">
      <w:pPr>
        <w:pStyle w:val="167"/>
        <w:keepLines w:val="0"/>
      </w:pPr>
      <w:r>
        <w:rPr>
          <w:rFonts w:ascii="Consolas" w:hAnsi="Consolas" w:eastAsia="Consolas"/>
          <w:color w:val="000000"/>
          <w:sz w:val="17"/>
        </w:rPr>
        <w:t xml:space="preserve">    if (buffer[end] == '\0' &amp;&amp; end == size - 1) return 0;</w:t>
      </w:r>
    </w:p>
    <w:p w14:paraId="5FC22CA5">
      <w:pPr>
        <w:pStyle w:val="167"/>
        <w:keepLines w:val="0"/>
      </w:pPr>
      <w:r>
        <w:rPr>
          <w:rFonts w:ascii="Consolas" w:hAnsi="Consolas" w:eastAsia="Consolas"/>
          <w:color w:val="000000"/>
          <w:sz w:val="17"/>
        </w:rPr>
        <w:t xml:space="preserve">    buffer[end] = '\0';</w:t>
      </w:r>
    </w:p>
    <w:p w14:paraId="661093E9">
      <w:pPr>
        <w:pStyle w:val="167"/>
        <w:keepLines w:val="0"/>
      </w:pPr>
      <w:r>
        <w:rPr>
          <w:rFonts w:ascii="Consolas" w:hAnsi="Consolas" w:eastAsia="Consolas"/>
          <w:color w:val="000000"/>
          <w:sz w:val="17"/>
        </w:rPr>
        <w:t xml:space="preserve">    return 1;</w:t>
      </w:r>
    </w:p>
    <w:p w14:paraId="464A4F8D">
      <w:pPr>
        <w:pStyle w:val="167"/>
        <w:keepLines w:val="0"/>
      </w:pPr>
      <w:r>
        <w:rPr>
          <w:rFonts w:ascii="Consolas" w:hAnsi="Consolas" w:eastAsia="Consolas"/>
          <w:color w:val="000000"/>
          <w:sz w:val="17"/>
        </w:rPr>
        <w:t>}</w:t>
      </w:r>
    </w:p>
    <w:p w14:paraId="1326E1C5">
      <w:pPr>
        <w:pStyle w:val="167"/>
        <w:keepLines w:val="0"/>
      </w:pPr>
      <w:r>
        <w:rPr>
          <w:rFonts w:ascii="Consolas" w:hAnsi="Consolas" w:eastAsia="Consolas"/>
          <w:color w:val="000000"/>
          <w:sz w:val="17"/>
        </w:rPr>
        <w:t xml:space="preserve"> </w:t>
      </w:r>
    </w:p>
    <w:p w14:paraId="0022168C">
      <w:pPr>
        <w:pStyle w:val="167"/>
        <w:keepLines w:val="0"/>
      </w:pPr>
      <w:r>
        <w:rPr>
          <w:rFonts w:ascii="Consolas" w:hAnsi="Consolas" w:eastAsia="Consolas"/>
          <w:color w:val="000000"/>
          <w:sz w:val="17"/>
        </w:rPr>
        <w:t>int main(void) {</w:t>
      </w:r>
    </w:p>
    <w:p w14:paraId="0365B30D">
      <w:pPr>
        <w:pStyle w:val="167"/>
        <w:keepLines w:val="0"/>
      </w:pPr>
      <w:r>
        <w:rPr>
          <w:rFonts w:ascii="Consolas" w:hAnsi="Consolas" w:eastAsia="Consolas"/>
          <w:color w:val="000000"/>
          <w:sz w:val="17"/>
        </w:rPr>
        <w:t xml:space="preserve">    char text[BUFFER_SIZE];</w:t>
      </w:r>
    </w:p>
    <w:p w14:paraId="293702E7">
      <w:pPr>
        <w:pStyle w:val="167"/>
        <w:keepLines w:val="0"/>
      </w:pPr>
      <w:r>
        <w:rPr>
          <w:rFonts w:ascii="Consolas" w:hAnsi="Consolas" w:eastAsia="Consolas"/>
          <w:color w:val="000000"/>
          <w:sz w:val="17"/>
        </w:rPr>
        <w:t xml:space="preserve">    char pattern[BUFFER_SIZE];</w:t>
      </w:r>
    </w:p>
    <w:p w14:paraId="72448D5D">
      <w:pPr>
        <w:pStyle w:val="167"/>
        <w:keepLines w:val="0"/>
      </w:pPr>
      <w:r>
        <w:rPr>
          <w:rFonts w:ascii="Consolas" w:hAnsi="Consolas" w:eastAsia="Consolas"/>
          <w:color w:val="000000"/>
          <w:sz w:val="17"/>
        </w:rPr>
        <w:t xml:space="preserve">    if (!read_line(text, sizeof(text)) || !read_line(pattern, sizeof(pattern)) ||</w:t>
      </w:r>
    </w:p>
    <w:p w14:paraId="644B4AB5">
      <w:pPr>
        <w:pStyle w:val="167"/>
        <w:keepLines w:val="0"/>
      </w:pPr>
      <w:r>
        <w:rPr>
          <w:rFonts w:ascii="Consolas" w:hAnsi="Consolas" w:eastAsia="Consolas"/>
          <w:color w:val="000000"/>
          <w:sz w:val="17"/>
        </w:rPr>
        <w:t xml:space="preserve">        pattern[0] == '\0') {</w:t>
      </w:r>
    </w:p>
    <w:p w14:paraId="6A42A65B">
      <w:pPr>
        <w:pStyle w:val="167"/>
        <w:keepLines w:val="0"/>
      </w:pPr>
      <w:r>
        <w:rPr>
          <w:rFonts w:ascii="Consolas" w:hAnsi="Consolas" w:eastAsia="Consolas"/>
          <w:color w:val="000000"/>
          <w:sz w:val="17"/>
        </w:rPr>
        <w:t xml:space="preserve">        fprintf(stderr, "Error\n");</w:t>
      </w:r>
    </w:p>
    <w:p w14:paraId="0F4FC404">
      <w:pPr>
        <w:pStyle w:val="167"/>
        <w:keepLines w:val="0"/>
      </w:pPr>
      <w:r>
        <w:rPr>
          <w:rFonts w:ascii="Consolas" w:hAnsi="Consolas" w:eastAsia="Consolas"/>
          <w:color w:val="000000"/>
          <w:sz w:val="17"/>
        </w:rPr>
        <w:t xml:space="preserve">        return 1;</w:t>
      </w:r>
    </w:p>
    <w:p w14:paraId="7D690E8B">
      <w:pPr>
        <w:pStyle w:val="167"/>
        <w:keepLines w:val="0"/>
      </w:pPr>
      <w:r>
        <w:rPr>
          <w:rFonts w:ascii="Consolas" w:hAnsi="Consolas" w:eastAsia="Consolas"/>
          <w:color w:val="000000"/>
          <w:sz w:val="17"/>
        </w:rPr>
        <w:t xml:space="preserve">    }</w:t>
      </w:r>
    </w:p>
    <w:p w14:paraId="1CC5A239">
      <w:pPr>
        <w:pStyle w:val="167"/>
        <w:keepLines w:val="0"/>
      </w:pPr>
      <w:r>
        <w:rPr>
          <w:rFonts w:ascii="Consolas" w:hAnsi="Consolas" w:eastAsia="Consolas"/>
          <w:color w:val="000000"/>
          <w:sz w:val="17"/>
        </w:rPr>
        <w:t xml:space="preserve"> </w:t>
      </w:r>
    </w:p>
    <w:p w14:paraId="78031A83">
      <w:pPr>
        <w:pStyle w:val="167"/>
        <w:keepLines w:val="0"/>
      </w:pPr>
      <w:r>
        <w:rPr>
          <w:rFonts w:ascii="Consolas" w:hAnsi="Consolas" w:eastAsia="Consolas"/>
          <w:color w:val="000000"/>
          <w:sz w:val="17"/>
        </w:rPr>
        <w:t xml:space="preserve">    const char *position = strstr(text, pattern);</w:t>
      </w:r>
    </w:p>
    <w:p w14:paraId="7B17FB85">
      <w:pPr>
        <w:pStyle w:val="167"/>
        <w:keepLines w:val="0"/>
      </w:pPr>
      <w:r>
        <w:rPr>
          <w:rFonts w:ascii="Consolas" w:hAnsi="Consolas" w:eastAsia="Consolas"/>
          <w:color w:val="000000"/>
          <w:sz w:val="17"/>
        </w:rPr>
        <w:t xml:space="preserve">    printf("%td\n", position == NULL ? (ptrdiff_t)-1 : position - text);</w:t>
      </w:r>
    </w:p>
    <w:p w14:paraId="0551B0E2">
      <w:pPr>
        <w:pStyle w:val="167"/>
        <w:keepLines w:val="0"/>
      </w:pPr>
      <w:r>
        <w:rPr>
          <w:rFonts w:ascii="Consolas" w:hAnsi="Consolas" w:eastAsia="Consolas"/>
          <w:color w:val="000000"/>
          <w:sz w:val="17"/>
        </w:rPr>
        <w:t xml:space="preserve">    return 0;</w:t>
      </w:r>
    </w:p>
    <w:p w14:paraId="08E0776C">
      <w:pPr>
        <w:pStyle w:val="167"/>
        <w:keepLines w:val="0"/>
      </w:pPr>
      <w:r>
        <w:rPr>
          <w:rFonts w:ascii="Consolas" w:hAnsi="Consolas" w:eastAsia="Consolas"/>
          <w:color w:val="000000"/>
          <w:sz w:val="17"/>
        </w:rPr>
        <w:t>}</w:t>
      </w:r>
    </w:p>
    <w:p w14:paraId="19140EEC">
      <w:pPr>
        <w:pStyle w:val="167"/>
        <w:keepLines w:val="0"/>
      </w:pPr>
      <w:r>
        <w:rPr>
          <w:rFonts w:ascii="Consolas" w:hAnsi="Consolas" w:eastAsia="Consolas"/>
          <w:color w:val="000000"/>
          <w:sz w:val="17"/>
        </w:rPr>
        <w:t xml:space="preserve"> </w:t>
      </w:r>
    </w:p>
    <w:p w14:paraId="741DACBC"/>
    <w:p w14:paraId="78DF942D">
      <w:pPr>
        <w:pStyle w:val="5"/>
      </w:pPr>
      <w:r>
        <w:rPr>
          <w:rFonts w:ascii="Times New Roman" w:hAnsi="Times New Roman" w:eastAsia="Times New Roman"/>
          <w:color w:val="000000"/>
          <w:sz w:val="24"/>
        </w:rPr>
        <w:t>Пример работы</w:t>
      </w:r>
    </w:p>
    <w:p w14:paraId="29E7AEAE">
      <w:pPr>
        <w:jc w:val="both"/>
      </w:pPr>
      <w:r>
        <w:rPr>
          <w:rFonts w:ascii="Times New Roman" w:hAnsi="Times New Roman" w:eastAsia="Times New Roman"/>
          <w:color w:val="000000"/>
          <w:sz w:val="24"/>
        </w:rPr>
        <w:t>Ввод:</w:t>
      </w:r>
    </w:p>
    <w:p w14:paraId="6F92FE48">
      <w:pPr>
        <w:pStyle w:val="167"/>
        <w:keepLines w:val="0"/>
      </w:pPr>
      <w:r>
        <w:rPr>
          <w:rFonts w:ascii="Consolas" w:hAnsi="Consolas" w:eastAsia="Consolas"/>
          <w:color w:val="000000"/>
          <w:sz w:val="17"/>
        </w:rPr>
        <w:t>abracadabra</w:t>
      </w:r>
    </w:p>
    <w:p w14:paraId="2892A7E2">
      <w:pPr>
        <w:pStyle w:val="167"/>
        <w:keepLines w:val="0"/>
      </w:pPr>
      <w:r>
        <w:rPr>
          <w:rFonts w:ascii="Consolas" w:hAnsi="Consolas" w:eastAsia="Consolas"/>
          <w:color w:val="000000"/>
          <w:sz w:val="17"/>
        </w:rPr>
        <w:t>cada</w:t>
      </w:r>
    </w:p>
    <w:p w14:paraId="733CD56D"/>
    <w:p w14:paraId="6A3A0E3F">
      <w:pPr>
        <w:jc w:val="both"/>
      </w:pPr>
      <w:r>
        <w:rPr>
          <w:rFonts w:ascii="Times New Roman" w:hAnsi="Times New Roman" w:eastAsia="Times New Roman"/>
          <w:color w:val="000000"/>
          <w:sz w:val="24"/>
        </w:rPr>
        <w:t>Вывод:</w:t>
      </w:r>
    </w:p>
    <w:p w14:paraId="2EC9200C">
      <w:pPr>
        <w:pStyle w:val="167"/>
        <w:keepLines w:val="0"/>
      </w:pPr>
      <w:r>
        <w:rPr>
          <w:rFonts w:ascii="Consolas" w:hAnsi="Consolas" w:eastAsia="Consolas"/>
          <w:color w:val="000000"/>
          <w:sz w:val="17"/>
        </w:rPr>
        <w:t>4</w:t>
      </w:r>
    </w:p>
    <w:p w14:paraId="1C110F8A"/>
    <w:p w14:paraId="266536DE">
      <w:pPr>
        <w:pStyle w:val="5"/>
      </w:pPr>
      <w:r>
        <w:rPr>
          <w:rFonts w:ascii="Times New Roman" w:hAnsi="Times New Roman" w:eastAsia="Times New Roman"/>
          <w:color w:val="000000"/>
          <w:sz w:val="24"/>
        </w:rPr>
        <w:t>Граничные случаи</w:t>
      </w:r>
    </w:p>
    <w:p w14:paraId="46AABCB6">
      <w:pPr>
        <w:jc w:val="both"/>
      </w:pPr>
      <w:r>
        <w:rPr>
          <w:rFonts w:ascii="Times New Roman" w:hAnsi="Times New Roman" w:eastAsia="Times New Roman"/>
          <w:color w:val="000000"/>
          <w:sz w:val="24"/>
        </w:rPr>
        <w:t>Индекс измеряется в байтах UTF-8; пустая искомая строка намеренно считается ошибкой.</w:t>
      </w:r>
    </w:p>
    <w:p w14:paraId="43307C12">
      <w:pPr>
        <w:pStyle w:val="5"/>
      </w:pPr>
      <w:r>
        <w:rPr>
          <w:rFonts w:ascii="Times New Roman" w:hAnsi="Times New Roman" w:eastAsia="Times New Roman"/>
          <w:color w:val="000000"/>
          <w:sz w:val="24"/>
        </w:rPr>
        <w:t>Компиляция и запуск</w:t>
      </w:r>
    </w:p>
    <w:p w14:paraId="7894CDFA">
      <w:pPr>
        <w:pStyle w:val="167"/>
        <w:keepLines w:val="0"/>
      </w:pPr>
      <w:r>
        <w:rPr>
          <w:rFonts w:ascii="Consolas" w:hAnsi="Consolas" w:eastAsia="Consolas"/>
          <w:color w:val="000000"/>
          <w:sz w:val="17"/>
        </w:rPr>
        <w:t>gcc -std=c17 -Wall -Wextra -Wpedantic main.c -o program</w:t>
      </w:r>
    </w:p>
    <w:p w14:paraId="46B341B8">
      <w:pPr>
        <w:pStyle w:val="167"/>
        <w:keepLines w:val="0"/>
      </w:pPr>
      <w:r>
        <w:rPr>
          <w:rFonts w:ascii="Consolas" w:hAnsi="Consolas" w:eastAsia="Consolas"/>
          <w:color w:val="000000"/>
          <w:sz w:val="17"/>
        </w:rPr>
        <w:t>./program</w:t>
      </w:r>
    </w:p>
    <w:p w14:paraId="47C23863"/>
    <w:p w14:paraId="79D7591A">
      <w:pPr>
        <w:pStyle w:val="4"/>
      </w:pPr>
      <w:bookmarkStart w:id="31" w:name="_Toc21204"/>
      <w:r>
        <w:rPr>
          <w:rFonts w:ascii="Times New Roman" w:hAnsi="Times New Roman" w:eastAsia="Times New Roman"/>
          <w:color w:val="000000"/>
          <w:sz w:val="24"/>
        </w:rPr>
        <w:t>Задание 24. Файлы в C</w:t>
      </w:r>
      <w:bookmarkEnd w:id="31"/>
    </w:p>
    <w:p w14:paraId="270F2FD6">
      <w:pPr>
        <w:ind w:firstLine="0"/>
      </w:pPr>
      <w:r>
        <w:fldChar w:fldCharType="begin"/>
      </w:r>
      <w:r>
        <w:instrText xml:space="preserve"> HYPERLINK "https://github.com/egsesekina/programming-c-cpp/tree/main/tasks/practical/task_24"</w:instrText>
      </w:r>
      <w:r>
        <w:fldChar w:fldCharType="separate"/>
      </w:r>
      <w:r>
        <w:rPr>
          <w:color w:val="0563C1"/>
          <w:u w:val="single"/>
        </w:rPr>
        <w:t>Исходные файлы задания в репозитории</w:t>
      </w:r>
      <w:r>
        <w:rPr>
          <w:color w:val="0563C1"/>
          <w:u w:val="single"/>
        </w:rPr>
        <w:fldChar w:fldCharType="end"/>
      </w:r>
    </w:p>
    <w:p w14:paraId="474D504E">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Считать целые числа из input.txt средствами stdio.h и записать их сумму в output.txt.</w:t>
      </w:r>
    </w:p>
    <w:p w14:paraId="618366E6">
      <w:pPr>
        <w:pStyle w:val="5"/>
      </w:pPr>
      <w:r>
        <w:rPr>
          <w:rFonts w:ascii="Times New Roman" w:hAnsi="Times New Roman" w:eastAsia="Times New Roman"/>
          <w:color w:val="000000"/>
          <w:sz w:val="24"/>
        </w:rPr>
        <w:t>Формат входных данных</w:t>
      </w:r>
    </w:p>
    <w:p w14:paraId="069129AC">
      <w:pPr>
        <w:jc w:val="both"/>
      </w:pPr>
      <w:r>
        <w:rPr>
          <w:rFonts w:ascii="Times New Roman" w:hAnsi="Times New Roman" w:eastAsia="Times New Roman"/>
          <w:color w:val="000000"/>
          <w:sz w:val="24"/>
        </w:rPr>
        <w:t>файл input.txt с целыми числами, разделёнными пробелами.</w:t>
      </w:r>
    </w:p>
    <w:p w14:paraId="50E42F34">
      <w:pPr>
        <w:pStyle w:val="5"/>
      </w:pPr>
      <w:r>
        <w:rPr>
          <w:rFonts w:ascii="Times New Roman" w:hAnsi="Times New Roman" w:eastAsia="Times New Roman"/>
          <w:color w:val="000000"/>
          <w:sz w:val="24"/>
        </w:rPr>
        <w:t>Формат выходных данных</w:t>
      </w:r>
    </w:p>
    <w:p w14:paraId="3E827574">
      <w:pPr>
        <w:jc w:val="both"/>
      </w:pPr>
      <w:r>
        <w:rPr>
          <w:rFonts w:ascii="Times New Roman" w:hAnsi="Times New Roman" w:eastAsia="Times New Roman"/>
          <w:color w:val="000000"/>
          <w:sz w:val="24"/>
        </w:rPr>
        <w:t xml:space="preserve">файл output.txt с одной суммой.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0577BC80">
      <w:pPr>
        <w:pStyle w:val="5"/>
      </w:pPr>
      <w:r>
        <w:rPr>
          <w:rFonts w:ascii="Times New Roman" w:hAnsi="Times New Roman" w:eastAsia="Times New Roman"/>
          <w:color w:val="000000"/>
          <w:sz w:val="24"/>
        </w:rPr>
        <w:t>Разбор решения</w:t>
      </w:r>
    </w:p>
    <w:p w14:paraId="268E9D61">
      <w:pPr>
        <w:jc w:val="both"/>
      </w:pPr>
      <w:r>
        <w:rPr>
          <w:rFonts w:ascii="Times New Roman" w:hAnsi="Times New Roman" w:eastAsia="Times New Roman"/>
          <w:color w:val="000000"/>
          <w:sz w:val="24"/>
        </w:rPr>
        <w:t xml:space="preserve">Файлы открываются через </w:t>
      </w:r>
      <w:r>
        <w:rPr>
          <w:rFonts w:ascii="Consolas" w:hAnsi="Consolas" w:eastAsia="Consolas"/>
          <w:color w:val="000000"/>
          <w:sz w:val="20"/>
        </w:rPr>
        <w:t>fopen</w:t>
      </w:r>
      <w:r>
        <w:rPr>
          <w:rFonts w:ascii="Times New Roman" w:hAnsi="Times New Roman" w:eastAsia="Times New Roman"/>
          <w:color w:val="000000"/>
          <w:sz w:val="24"/>
        </w:rPr>
        <w:t xml:space="preserve">, числа читаются функцией </w:t>
      </w:r>
      <w:r>
        <w:rPr>
          <w:rFonts w:ascii="Consolas" w:hAnsi="Consolas" w:eastAsia="Consolas"/>
          <w:color w:val="000000"/>
          <w:sz w:val="20"/>
        </w:rPr>
        <w:t>fscanf</w:t>
      </w:r>
      <w:r>
        <w:rPr>
          <w:rFonts w:ascii="Times New Roman" w:hAnsi="Times New Roman" w:eastAsia="Times New Roman"/>
          <w:color w:val="000000"/>
          <w:sz w:val="24"/>
        </w:rPr>
        <w:t xml:space="preserve">, результат записывается через </w:t>
      </w:r>
      <w:r>
        <w:rPr>
          <w:rFonts w:ascii="Consolas" w:hAnsi="Consolas" w:eastAsia="Consolas"/>
          <w:color w:val="000000"/>
          <w:sz w:val="20"/>
        </w:rPr>
        <w:t>fprintf</w:t>
      </w:r>
      <w:r>
        <w:rPr>
          <w:rFonts w:ascii="Times New Roman" w:hAnsi="Times New Roman" w:eastAsia="Times New Roman"/>
          <w:color w:val="000000"/>
          <w:sz w:val="24"/>
        </w:rPr>
        <w:t>. Код проверяет открытие файлов, формат данных, переполнение суммы и результат закрытия выходного файла.</w:t>
      </w:r>
    </w:p>
    <w:p w14:paraId="1F12AC22">
      <w:pPr>
        <w:pStyle w:val="5"/>
      </w:pPr>
      <w:r>
        <w:rPr>
          <w:rFonts w:ascii="Times New Roman" w:hAnsi="Times New Roman" w:eastAsia="Times New Roman"/>
          <w:color w:val="000000"/>
          <w:sz w:val="24"/>
        </w:rPr>
        <w:t>Алгоритм</w:t>
      </w:r>
    </w:p>
    <w:p w14:paraId="5F6F4300">
      <w:pPr>
        <w:ind w:left="425" w:hanging="255"/>
      </w:pPr>
      <w:r>
        <w:rPr>
          <w:rFonts w:ascii="Times New Roman" w:hAnsi="Times New Roman" w:eastAsia="Times New Roman"/>
          <w:color w:val="000000"/>
          <w:sz w:val="24"/>
        </w:rPr>
        <w:t xml:space="preserve">1. открыть </w:t>
      </w:r>
      <w:r>
        <w:rPr>
          <w:rFonts w:ascii="Consolas" w:hAnsi="Consolas" w:eastAsia="Consolas"/>
          <w:color w:val="000000"/>
          <w:sz w:val="20"/>
        </w:rPr>
        <w:t>input.txt</w:t>
      </w:r>
      <w:r>
        <w:rPr>
          <w:rFonts w:ascii="Times New Roman" w:hAnsi="Times New Roman" w:eastAsia="Times New Roman"/>
          <w:color w:val="000000"/>
          <w:sz w:val="24"/>
        </w:rPr>
        <w:t>.</w:t>
      </w:r>
    </w:p>
    <w:p w14:paraId="7067E392">
      <w:pPr>
        <w:ind w:left="425" w:hanging="255"/>
      </w:pPr>
      <w:r>
        <w:rPr>
          <w:rFonts w:ascii="Times New Roman" w:hAnsi="Times New Roman" w:eastAsia="Times New Roman"/>
          <w:color w:val="000000"/>
          <w:sz w:val="24"/>
        </w:rPr>
        <w:t>2. читать и безопасно суммировать числа.</w:t>
      </w:r>
    </w:p>
    <w:p w14:paraId="5CB77922">
      <w:pPr>
        <w:ind w:left="425" w:hanging="255"/>
      </w:pPr>
      <w:r>
        <w:rPr>
          <w:rFonts w:ascii="Times New Roman" w:hAnsi="Times New Roman" w:eastAsia="Times New Roman"/>
          <w:color w:val="000000"/>
          <w:sz w:val="24"/>
        </w:rPr>
        <w:t>3. отклонить посторонние данные.</w:t>
      </w:r>
    </w:p>
    <w:p w14:paraId="75C8EF81">
      <w:pPr>
        <w:ind w:left="425" w:hanging="255"/>
      </w:pPr>
      <w:r>
        <w:rPr>
          <w:rFonts w:ascii="Times New Roman" w:hAnsi="Times New Roman" w:eastAsia="Times New Roman"/>
          <w:color w:val="000000"/>
          <w:sz w:val="24"/>
        </w:rPr>
        <w:t xml:space="preserve">4. создать </w:t>
      </w:r>
      <w:r>
        <w:rPr>
          <w:rFonts w:ascii="Consolas" w:hAnsi="Consolas" w:eastAsia="Consolas"/>
          <w:color w:val="000000"/>
          <w:sz w:val="20"/>
        </w:rPr>
        <w:t>output.txt</w:t>
      </w:r>
      <w:r>
        <w:rPr>
          <w:rFonts w:ascii="Times New Roman" w:hAnsi="Times New Roman" w:eastAsia="Times New Roman"/>
          <w:color w:val="000000"/>
          <w:sz w:val="24"/>
        </w:rPr>
        <w:t>, записать сумму и закрыть файл.</w:t>
      </w:r>
    </w:p>
    <w:p w14:paraId="23829B02">
      <w:pPr>
        <w:pStyle w:val="5"/>
      </w:pPr>
      <w:r>
        <w:rPr>
          <w:rFonts w:ascii="Times New Roman" w:hAnsi="Times New Roman" w:eastAsia="Times New Roman"/>
          <w:color w:val="000000"/>
          <w:sz w:val="24"/>
        </w:rPr>
        <w:t>Исходный код</w:t>
      </w:r>
    </w:p>
    <w:p w14:paraId="1B9A49CC">
      <w:pPr>
        <w:jc w:val="both"/>
      </w:pPr>
      <w:r>
        <w:fldChar w:fldCharType="begin"/>
      </w:r>
      <w:r>
        <w:instrText xml:space="preserve"> HYPERLINK "https://github.com/egsesekina/programming-c-cpp/blob/main/tasks/practical/task_24/main.c"</w:instrText>
      </w:r>
      <w:r>
        <w:fldChar w:fldCharType="separate"/>
      </w:r>
      <w:r>
        <w:rPr>
          <w:color w:val="0563C1"/>
          <w:u w:val="single"/>
        </w:rPr>
        <w:t>main.c</w:t>
      </w:r>
      <w:r>
        <w:rPr>
          <w:color w:val="0563C1"/>
          <w:u w:val="single"/>
        </w:rPr>
        <w:fldChar w:fldCharType="end"/>
      </w:r>
    </w:p>
    <w:p w14:paraId="348B49F5">
      <w:pPr>
        <w:pStyle w:val="167"/>
        <w:keepLines w:val="0"/>
      </w:pPr>
      <w:r>
        <w:rPr>
          <w:rFonts w:ascii="Consolas" w:hAnsi="Consolas" w:eastAsia="Consolas"/>
          <w:color w:val="000000"/>
          <w:sz w:val="17"/>
        </w:rPr>
        <w:t>/*</w:t>
      </w:r>
    </w:p>
    <w:p w14:paraId="76B763E9">
      <w:pPr>
        <w:pStyle w:val="167"/>
        <w:keepLines w:val="0"/>
      </w:pPr>
      <w:r>
        <w:rPr>
          <w:rFonts w:ascii="Consolas" w:hAnsi="Consolas" w:eastAsia="Consolas"/>
          <w:color w:val="000000"/>
          <w:sz w:val="17"/>
        </w:rPr>
        <w:t xml:space="preserve"> * Задание 24. Считать целые числа из input.txt средствами stdio.h и</w:t>
      </w:r>
    </w:p>
    <w:p w14:paraId="7D1D9FBD">
      <w:pPr>
        <w:pStyle w:val="167"/>
        <w:keepLines w:val="0"/>
      </w:pPr>
      <w:r>
        <w:rPr>
          <w:rFonts w:ascii="Consolas" w:hAnsi="Consolas" w:eastAsia="Consolas"/>
          <w:color w:val="000000"/>
          <w:sz w:val="17"/>
        </w:rPr>
        <w:t xml:space="preserve"> * записать их сумму в output.txt.</w:t>
      </w:r>
    </w:p>
    <w:p w14:paraId="2935634E">
      <w:pPr>
        <w:pStyle w:val="167"/>
        <w:keepLines w:val="0"/>
      </w:pPr>
      <w:r>
        <w:rPr>
          <w:rFonts w:ascii="Consolas" w:hAnsi="Consolas" w:eastAsia="Consolas"/>
          <w:color w:val="000000"/>
          <w:sz w:val="17"/>
        </w:rPr>
        <w:t xml:space="preserve"> * Ввод: файл input.txt с целыми числами, разделёнными пробелами.</w:t>
      </w:r>
    </w:p>
    <w:p w14:paraId="7AA50B60">
      <w:pPr>
        <w:pStyle w:val="167"/>
        <w:keepLines w:val="0"/>
      </w:pPr>
      <w:r>
        <w:rPr>
          <w:rFonts w:ascii="Consolas" w:hAnsi="Consolas" w:eastAsia="Consolas"/>
          <w:color w:val="000000"/>
          <w:sz w:val="17"/>
        </w:rPr>
        <w:t xml:space="preserve"> * Вывод: файл output.txt с одной суммой.</w:t>
      </w:r>
    </w:p>
    <w:p w14:paraId="5A84F9EC">
      <w:pPr>
        <w:pStyle w:val="167"/>
        <w:keepLines w:val="0"/>
      </w:pPr>
      <w:r>
        <w:rPr>
          <w:rFonts w:ascii="Consolas" w:hAnsi="Consolas" w:eastAsia="Consolas"/>
          <w:color w:val="000000"/>
          <w:sz w:val="17"/>
        </w:rPr>
        <w:t xml:space="preserve"> * Пример: input.txt = "4 -1 7" -&gt; output.txt = "10".</w:t>
      </w:r>
    </w:p>
    <w:p w14:paraId="1950447E">
      <w:pPr>
        <w:pStyle w:val="167"/>
        <w:keepLines w:val="0"/>
      </w:pPr>
      <w:r>
        <w:rPr>
          <w:rFonts w:ascii="Consolas" w:hAnsi="Consolas" w:eastAsia="Consolas"/>
          <w:color w:val="000000"/>
          <w:sz w:val="17"/>
        </w:rPr>
        <w:t xml:space="preserve"> */</w:t>
      </w:r>
    </w:p>
    <w:p w14:paraId="3513D7A7">
      <w:pPr>
        <w:pStyle w:val="167"/>
        <w:keepLines w:val="0"/>
      </w:pPr>
      <w:r>
        <w:rPr>
          <w:rFonts w:ascii="Consolas" w:hAnsi="Consolas" w:eastAsia="Consolas"/>
          <w:color w:val="000000"/>
          <w:sz w:val="17"/>
        </w:rPr>
        <w:t>#include &lt;limits.h&gt;</w:t>
      </w:r>
    </w:p>
    <w:p w14:paraId="60661B39">
      <w:pPr>
        <w:pStyle w:val="167"/>
        <w:keepLines w:val="0"/>
      </w:pPr>
      <w:r>
        <w:rPr>
          <w:rFonts w:ascii="Consolas" w:hAnsi="Consolas" w:eastAsia="Consolas"/>
          <w:color w:val="000000"/>
          <w:sz w:val="17"/>
        </w:rPr>
        <w:t>#include &lt;stdio.h&gt;</w:t>
      </w:r>
    </w:p>
    <w:p w14:paraId="067B723C">
      <w:pPr>
        <w:pStyle w:val="167"/>
        <w:keepLines w:val="0"/>
      </w:pPr>
      <w:r>
        <w:rPr>
          <w:rFonts w:ascii="Consolas" w:hAnsi="Consolas" w:eastAsia="Consolas"/>
          <w:color w:val="000000"/>
          <w:sz w:val="17"/>
        </w:rPr>
        <w:t xml:space="preserve"> </w:t>
      </w:r>
    </w:p>
    <w:p w14:paraId="0E217FBB">
      <w:pPr>
        <w:pStyle w:val="167"/>
        <w:keepLines w:val="0"/>
      </w:pPr>
      <w:r>
        <w:rPr>
          <w:rFonts w:ascii="Consolas" w:hAnsi="Consolas" w:eastAsia="Consolas"/>
          <w:color w:val="000000"/>
          <w:sz w:val="17"/>
        </w:rPr>
        <w:t>int main(void) {</w:t>
      </w:r>
    </w:p>
    <w:p w14:paraId="1C0F8384">
      <w:pPr>
        <w:pStyle w:val="167"/>
        <w:keepLines w:val="0"/>
      </w:pPr>
      <w:r>
        <w:rPr>
          <w:rFonts w:ascii="Consolas" w:hAnsi="Consolas" w:eastAsia="Consolas"/>
          <w:color w:val="000000"/>
          <w:sz w:val="17"/>
        </w:rPr>
        <w:t xml:space="preserve">    FILE *input = fopen("input.txt", "r");</w:t>
      </w:r>
    </w:p>
    <w:p w14:paraId="7C2DA1D1">
      <w:pPr>
        <w:pStyle w:val="167"/>
        <w:keepLines w:val="0"/>
      </w:pPr>
      <w:r>
        <w:rPr>
          <w:rFonts w:ascii="Consolas" w:hAnsi="Consolas" w:eastAsia="Consolas"/>
          <w:color w:val="000000"/>
          <w:sz w:val="17"/>
        </w:rPr>
        <w:t xml:space="preserve">    if (input == NULL) {</w:t>
      </w:r>
    </w:p>
    <w:p w14:paraId="491EDA01">
      <w:pPr>
        <w:pStyle w:val="167"/>
        <w:keepLines w:val="0"/>
      </w:pPr>
      <w:r>
        <w:rPr>
          <w:rFonts w:ascii="Consolas" w:hAnsi="Consolas" w:eastAsia="Consolas"/>
          <w:color w:val="000000"/>
          <w:sz w:val="17"/>
        </w:rPr>
        <w:t xml:space="preserve">        fprintf(stderr, "Error\n");</w:t>
      </w:r>
    </w:p>
    <w:p w14:paraId="65EB0980">
      <w:pPr>
        <w:pStyle w:val="167"/>
        <w:keepLines w:val="0"/>
      </w:pPr>
      <w:r>
        <w:rPr>
          <w:rFonts w:ascii="Consolas" w:hAnsi="Consolas" w:eastAsia="Consolas"/>
          <w:color w:val="000000"/>
          <w:sz w:val="17"/>
        </w:rPr>
        <w:t xml:space="preserve">        return 1;</w:t>
      </w:r>
    </w:p>
    <w:p w14:paraId="768E7CE1">
      <w:pPr>
        <w:pStyle w:val="167"/>
        <w:keepLines w:val="0"/>
      </w:pPr>
      <w:r>
        <w:rPr>
          <w:rFonts w:ascii="Consolas" w:hAnsi="Consolas" w:eastAsia="Consolas"/>
          <w:color w:val="000000"/>
          <w:sz w:val="17"/>
        </w:rPr>
        <w:t xml:space="preserve">    }</w:t>
      </w:r>
    </w:p>
    <w:p w14:paraId="174BFED1">
      <w:pPr>
        <w:pStyle w:val="167"/>
        <w:keepLines w:val="0"/>
      </w:pPr>
      <w:r>
        <w:rPr>
          <w:rFonts w:ascii="Consolas" w:hAnsi="Consolas" w:eastAsia="Consolas"/>
          <w:color w:val="000000"/>
          <w:sz w:val="17"/>
        </w:rPr>
        <w:t xml:space="preserve"> </w:t>
      </w:r>
    </w:p>
    <w:p w14:paraId="56563F07">
      <w:pPr>
        <w:pStyle w:val="167"/>
        <w:keepLines w:val="0"/>
      </w:pPr>
      <w:r>
        <w:rPr>
          <w:rFonts w:ascii="Consolas" w:hAnsi="Consolas" w:eastAsia="Consolas"/>
          <w:color w:val="000000"/>
          <w:sz w:val="17"/>
        </w:rPr>
        <w:t xml:space="preserve">    long long sum = 0;</w:t>
      </w:r>
    </w:p>
    <w:p w14:paraId="3FEAC39E">
      <w:pPr>
        <w:pStyle w:val="167"/>
        <w:keepLines w:val="0"/>
      </w:pPr>
      <w:r>
        <w:rPr>
          <w:rFonts w:ascii="Consolas" w:hAnsi="Consolas" w:eastAsia="Consolas"/>
          <w:color w:val="000000"/>
          <w:sz w:val="17"/>
        </w:rPr>
        <w:t xml:space="preserve">    long long value;</w:t>
      </w:r>
    </w:p>
    <w:p w14:paraId="3F3CF4CF">
      <w:pPr>
        <w:pStyle w:val="167"/>
        <w:keepLines w:val="0"/>
      </w:pPr>
      <w:r>
        <w:rPr>
          <w:rFonts w:ascii="Consolas" w:hAnsi="Consolas" w:eastAsia="Consolas"/>
          <w:color w:val="000000"/>
          <w:sz w:val="17"/>
        </w:rPr>
        <w:t xml:space="preserve">    int status;</w:t>
      </w:r>
    </w:p>
    <w:p w14:paraId="785AF81D">
      <w:pPr>
        <w:pStyle w:val="167"/>
        <w:keepLines w:val="0"/>
      </w:pPr>
      <w:r>
        <w:rPr>
          <w:rFonts w:ascii="Consolas" w:hAnsi="Consolas" w:eastAsia="Consolas"/>
          <w:color w:val="000000"/>
          <w:sz w:val="17"/>
        </w:rPr>
        <w:t xml:space="preserve">    while ((status = fscanf(input, "%lld", &amp;value)) == 1) {</w:t>
      </w:r>
    </w:p>
    <w:p w14:paraId="39A2B9FC">
      <w:pPr>
        <w:pStyle w:val="167"/>
        <w:keepLines w:val="0"/>
      </w:pPr>
      <w:r>
        <w:rPr>
          <w:rFonts w:ascii="Consolas" w:hAnsi="Consolas" w:eastAsia="Consolas"/>
          <w:color w:val="000000"/>
          <w:sz w:val="17"/>
        </w:rPr>
        <w:t xml:space="preserve">        if ((value &gt; 0 &amp;&amp; sum &gt; LLONG_MAX - value) ||</w:t>
      </w:r>
    </w:p>
    <w:p w14:paraId="54AD293B">
      <w:pPr>
        <w:pStyle w:val="167"/>
        <w:keepLines w:val="0"/>
      </w:pPr>
      <w:r>
        <w:rPr>
          <w:rFonts w:ascii="Consolas" w:hAnsi="Consolas" w:eastAsia="Consolas"/>
          <w:color w:val="000000"/>
          <w:sz w:val="17"/>
        </w:rPr>
        <w:t xml:space="preserve">            (value &lt; 0 &amp;&amp; sum &lt; LLONG_MIN - value)) {</w:t>
      </w:r>
    </w:p>
    <w:p w14:paraId="09F57ABE">
      <w:pPr>
        <w:pStyle w:val="167"/>
        <w:keepLines w:val="0"/>
      </w:pPr>
      <w:r>
        <w:rPr>
          <w:rFonts w:ascii="Consolas" w:hAnsi="Consolas" w:eastAsia="Consolas"/>
          <w:color w:val="000000"/>
          <w:sz w:val="17"/>
        </w:rPr>
        <w:t xml:space="preserve">            fclose(input);</w:t>
      </w:r>
    </w:p>
    <w:p w14:paraId="534C928C">
      <w:pPr>
        <w:pStyle w:val="167"/>
        <w:keepLines w:val="0"/>
      </w:pPr>
      <w:r>
        <w:rPr>
          <w:rFonts w:ascii="Consolas" w:hAnsi="Consolas" w:eastAsia="Consolas"/>
          <w:color w:val="000000"/>
          <w:sz w:val="17"/>
        </w:rPr>
        <w:t xml:space="preserve">            fprintf(stderr, "Error\n");</w:t>
      </w:r>
    </w:p>
    <w:p w14:paraId="218AA5FA">
      <w:pPr>
        <w:pStyle w:val="167"/>
        <w:keepLines w:val="0"/>
      </w:pPr>
      <w:r>
        <w:rPr>
          <w:rFonts w:ascii="Consolas" w:hAnsi="Consolas" w:eastAsia="Consolas"/>
          <w:color w:val="000000"/>
          <w:sz w:val="17"/>
        </w:rPr>
        <w:t xml:space="preserve">            return 1;</w:t>
      </w:r>
    </w:p>
    <w:p w14:paraId="1B69EF21">
      <w:pPr>
        <w:pStyle w:val="167"/>
        <w:keepLines w:val="0"/>
      </w:pPr>
      <w:r>
        <w:rPr>
          <w:rFonts w:ascii="Consolas" w:hAnsi="Consolas" w:eastAsia="Consolas"/>
          <w:color w:val="000000"/>
          <w:sz w:val="17"/>
        </w:rPr>
        <w:t xml:space="preserve">        }</w:t>
      </w:r>
    </w:p>
    <w:p w14:paraId="4C1DCD79">
      <w:pPr>
        <w:pStyle w:val="167"/>
        <w:keepLines w:val="0"/>
      </w:pPr>
      <w:r>
        <w:rPr>
          <w:rFonts w:ascii="Consolas" w:hAnsi="Consolas" w:eastAsia="Consolas"/>
          <w:color w:val="000000"/>
          <w:sz w:val="17"/>
        </w:rPr>
        <w:t xml:space="preserve">        sum += value;</w:t>
      </w:r>
    </w:p>
    <w:p w14:paraId="3CB96A32">
      <w:pPr>
        <w:pStyle w:val="167"/>
        <w:keepLines w:val="0"/>
      </w:pPr>
      <w:r>
        <w:rPr>
          <w:rFonts w:ascii="Consolas" w:hAnsi="Consolas" w:eastAsia="Consolas"/>
          <w:color w:val="000000"/>
          <w:sz w:val="17"/>
        </w:rPr>
        <w:t xml:space="preserve">    }</w:t>
      </w:r>
    </w:p>
    <w:p w14:paraId="4D08B5FF">
      <w:pPr>
        <w:pStyle w:val="167"/>
        <w:keepLines w:val="0"/>
      </w:pPr>
      <w:r>
        <w:rPr>
          <w:rFonts w:ascii="Consolas" w:hAnsi="Consolas" w:eastAsia="Consolas"/>
          <w:color w:val="000000"/>
          <w:sz w:val="17"/>
        </w:rPr>
        <w:t xml:space="preserve">    if (status != EOF) {</w:t>
      </w:r>
    </w:p>
    <w:p w14:paraId="46354797">
      <w:pPr>
        <w:pStyle w:val="167"/>
        <w:keepLines w:val="0"/>
      </w:pPr>
      <w:r>
        <w:rPr>
          <w:rFonts w:ascii="Consolas" w:hAnsi="Consolas" w:eastAsia="Consolas"/>
          <w:color w:val="000000"/>
          <w:sz w:val="17"/>
        </w:rPr>
        <w:t xml:space="preserve">        fclose(input);</w:t>
      </w:r>
    </w:p>
    <w:p w14:paraId="16B20E65">
      <w:pPr>
        <w:pStyle w:val="167"/>
        <w:keepLines w:val="0"/>
      </w:pPr>
      <w:r>
        <w:rPr>
          <w:rFonts w:ascii="Consolas" w:hAnsi="Consolas" w:eastAsia="Consolas"/>
          <w:color w:val="000000"/>
          <w:sz w:val="17"/>
        </w:rPr>
        <w:t xml:space="preserve">        fprintf(stderr, "Error\n");</w:t>
      </w:r>
    </w:p>
    <w:p w14:paraId="24429FDE">
      <w:pPr>
        <w:pStyle w:val="167"/>
        <w:keepLines w:val="0"/>
      </w:pPr>
      <w:r>
        <w:rPr>
          <w:rFonts w:ascii="Consolas" w:hAnsi="Consolas" w:eastAsia="Consolas"/>
          <w:color w:val="000000"/>
          <w:sz w:val="17"/>
        </w:rPr>
        <w:t xml:space="preserve">        return 1;</w:t>
      </w:r>
    </w:p>
    <w:p w14:paraId="30C91B00">
      <w:pPr>
        <w:pStyle w:val="167"/>
        <w:keepLines w:val="0"/>
      </w:pPr>
      <w:r>
        <w:rPr>
          <w:rFonts w:ascii="Consolas" w:hAnsi="Consolas" w:eastAsia="Consolas"/>
          <w:color w:val="000000"/>
          <w:sz w:val="17"/>
        </w:rPr>
        <w:t xml:space="preserve">    }</w:t>
      </w:r>
    </w:p>
    <w:p w14:paraId="5EFC101E">
      <w:pPr>
        <w:pStyle w:val="167"/>
        <w:keepLines w:val="0"/>
      </w:pPr>
      <w:r>
        <w:rPr>
          <w:rFonts w:ascii="Consolas" w:hAnsi="Consolas" w:eastAsia="Consolas"/>
          <w:color w:val="000000"/>
          <w:sz w:val="17"/>
        </w:rPr>
        <w:t xml:space="preserve">    fclose(input);</w:t>
      </w:r>
    </w:p>
    <w:p w14:paraId="6212DE56">
      <w:pPr>
        <w:pStyle w:val="167"/>
        <w:keepLines w:val="0"/>
      </w:pPr>
      <w:r>
        <w:rPr>
          <w:rFonts w:ascii="Consolas" w:hAnsi="Consolas" w:eastAsia="Consolas"/>
          <w:color w:val="000000"/>
          <w:sz w:val="17"/>
        </w:rPr>
        <w:t xml:space="preserve"> </w:t>
      </w:r>
    </w:p>
    <w:p w14:paraId="1FAAE636">
      <w:pPr>
        <w:pStyle w:val="167"/>
        <w:keepLines w:val="0"/>
      </w:pPr>
      <w:r>
        <w:rPr>
          <w:rFonts w:ascii="Consolas" w:hAnsi="Consolas" w:eastAsia="Consolas"/>
          <w:color w:val="000000"/>
          <w:sz w:val="17"/>
        </w:rPr>
        <w:t xml:space="preserve">    FILE *output = fopen("output.txt", "w");</w:t>
      </w:r>
    </w:p>
    <w:p w14:paraId="02A039FE">
      <w:pPr>
        <w:pStyle w:val="167"/>
        <w:keepLines w:val="0"/>
      </w:pPr>
      <w:r>
        <w:rPr>
          <w:rFonts w:ascii="Consolas" w:hAnsi="Consolas" w:eastAsia="Consolas"/>
          <w:color w:val="000000"/>
          <w:sz w:val="17"/>
        </w:rPr>
        <w:t xml:space="preserve">    if (output == NULL) {</w:t>
      </w:r>
    </w:p>
    <w:p w14:paraId="2249E637">
      <w:pPr>
        <w:pStyle w:val="167"/>
        <w:keepLines w:val="0"/>
      </w:pPr>
      <w:r>
        <w:rPr>
          <w:rFonts w:ascii="Consolas" w:hAnsi="Consolas" w:eastAsia="Consolas"/>
          <w:color w:val="000000"/>
          <w:sz w:val="17"/>
        </w:rPr>
        <w:t xml:space="preserve">        fprintf(stderr, "Error\n");</w:t>
      </w:r>
    </w:p>
    <w:p w14:paraId="38F14692">
      <w:pPr>
        <w:pStyle w:val="167"/>
        <w:keepLines w:val="0"/>
      </w:pPr>
      <w:r>
        <w:rPr>
          <w:rFonts w:ascii="Consolas" w:hAnsi="Consolas" w:eastAsia="Consolas"/>
          <w:color w:val="000000"/>
          <w:sz w:val="17"/>
        </w:rPr>
        <w:t xml:space="preserve">        return 1;</w:t>
      </w:r>
    </w:p>
    <w:p w14:paraId="6B6185DB">
      <w:pPr>
        <w:pStyle w:val="167"/>
        <w:keepLines w:val="0"/>
      </w:pPr>
      <w:r>
        <w:rPr>
          <w:rFonts w:ascii="Consolas" w:hAnsi="Consolas" w:eastAsia="Consolas"/>
          <w:color w:val="000000"/>
          <w:sz w:val="17"/>
        </w:rPr>
        <w:t xml:space="preserve">    }</w:t>
      </w:r>
    </w:p>
    <w:p w14:paraId="74F5E05F">
      <w:pPr>
        <w:pStyle w:val="167"/>
        <w:keepLines w:val="0"/>
      </w:pPr>
      <w:r>
        <w:rPr>
          <w:rFonts w:ascii="Consolas" w:hAnsi="Consolas" w:eastAsia="Consolas"/>
          <w:color w:val="000000"/>
          <w:sz w:val="17"/>
        </w:rPr>
        <w:t xml:space="preserve">    fprintf(output, "%lld\n", sum);</w:t>
      </w:r>
    </w:p>
    <w:p w14:paraId="1A12ADEF">
      <w:pPr>
        <w:pStyle w:val="167"/>
        <w:keepLines w:val="0"/>
      </w:pPr>
      <w:r>
        <w:rPr>
          <w:rFonts w:ascii="Consolas" w:hAnsi="Consolas" w:eastAsia="Consolas"/>
          <w:color w:val="000000"/>
          <w:sz w:val="17"/>
        </w:rPr>
        <w:t xml:space="preserve">    if (fclose(output) != 0) {</w:t>
      </w:r>
    </w:p>
    <w:p w14:paraId="56E8116B">
      <w:pPr>
        <w:pStyle w:val="167"/>
        <w:keepLines w:val="0"/>
      </w:pPr>
      <w:r>
        <w:rPr>
          <w:rFonts w:ascii="Consolas" w:hAnsi="Consolas" w:eastAsia="Consolas"/>
          <w:color w:val="000000"/>
          <w:sz w:val="17"/>
        </w:rPr>
        <w:t xml:space="preserve">        fprintf(stderr, "Error\n");</w:t>
      </w:r>
    </w:p>
    <w:p w14:paraId="449FD45D">
      <w:pPr>
        <w:pStyle w:val="167"/>
        <w:keepLines w:val="0"/>
      </w:pPr>
      <w:r>
        <w:rPr>
          <w:rFonts w:ascii="Consolas" w:hAnsi="Consolas" w:eastAsia="Consolas"/>
          <w:color w:val="000000"/>
          <w:sz w:val="17"/>
        </w:rPr>
        <w:t xml:space="preserve">        return 1;</w:t>
      </w:r>
    </w:p>
    <w:p w14:paraId="0D672FDD">
      <w:pPr>
        <w:pStyle w:val="167"/>
        <w:keepLines w:val="0"/>
      </w:pPr>
      <w:r>
        <w:rPr>
          <w:rFonts w:ascii="Consolas" w:hAnsi="Consolas" w:eastAsia="Consolas"/>
          <w:color w:val="000000"/>
          <w:sz w:val="17"/>
        </w:rPr>
        <w:t xml:space="preserve">    }</w:t>
      </w:r>
    </w:p>
    <w:p w14:paraId="5A55B161">
      <w:pPr>
        <w:pStyle w:val="167"/>
        <w:keepLines w:val="0"/>
      </w:pPr>
      <w:r>
        <w:rPr>
          <w:rFonts w:ascii="Consolas" w:hAnsi="Consolas" w:eastAsia="Consolas"/>
          <w:color w:val="000000"/>
          <w:sz w:val="17"/>
        </w:rPr>
        <w:t xml:space="preserve">    return 0;</w:t>
      </w:r>
    </w:p>
    <w:p w14:paraId="5021DE1E">
      <w:pPr>
        <w:pStyle w:val="167"/>
        <w:keepLines w:val="0"/>
      </w:pPr>
      <w:r>
        <w:rPr>
          <w:rFonts w:ascii="Consolas" w:hAnsi="Consolas" w:eastAsia="Consolas"/>
          <w:color w:val="000000"/>
          <w:sz w:val="17"/>
        </w:rPr>
        <w:t>}</w:t>
      </w:r>
    </w:p>
    <w:p w14:paraId="6A7760E0">
      <w:pPr>
        <w:pStyle w:val="167"/>
        <w:keepLines w:val="0"/>
      </w:pPr>
      <w:r>
        <w:rPr>
          <w:rFonts w:ascii="Consolas" w:hAnsi="Consolas" w:eastAsia="Consolas"/>
          <w:color w:val="000000"/>
          <w:sz w:val="17"/>
        </w:rPr>
        <w:t xml:space="preserve"> </w:t>
      </w:r>
    </w:p>
    <w:p w14:paraId="2EC6E61F"/>
    <w:p w14:paraId="642ED723">
      <w:pPr>
        <w:pStyle w:val="5"/>
      </w:pPr>
      <w:r>
        <w:rPr>
          <w:rFonts w:ascii="Times New Roman" w:hAnsi="Times New Roman" w:eastAsia="Times New Roman"/>
          <w:color w:val="000000"/>
          <w:sz w:val="24"/>
        </w:rPr>
        <w:t>Пример работы</w:t>
      </w:r>
    </w:p>
    <w:p w14:paraId="23E31C91">
      <w:pPr>
        <w:jc w:val="both"/>
      </w:pPr>
      <w:r>
        <w:rPr>
          <w:rFonts w:ascii="Times New Roman" w:hAnsi="Times New Roman" w:eastAsia="Times New Roman"/>
          <w:color w:val="000000"/>
          <w:sz w:val="24"/>
        </w:rPr>
        <w:t>Ввод:</w:t>
      </w:r>
    </w:p>
    <w:p w14:paraId="13542B2C">
      <w:pPr>
        <w:pStyle w:val="167"/>
        <w:keepLines w:val="0"/>
      </w:pPr>
      <w:r>
        <w:rPr>
          <w:rFonts w:ascii="Consolas" w:hAnsi="Consolas" w:eastAsia="Consolas"/>
          <w:color w:val="000000"/>
          <w:sz w:val="17"/>
        </w:rPr>
        <w:t>input.txt: 4 -1 7</w:t>
      </w:r>
    </w:p>
    <w:p w14:paraId="1DA4EFD4"/>
    <w:p w14:paraId="74393EBB">
      <w:pPr>
        <w:jc w:val="both"/>
      </w:pPr>
      <w:r>
        <w:rPr>
          <w:rFonts w:ascii="Times New Roman" w:hAnsi="Times New Roman" w:eastAsia="Times New Roman"/>
          <w:color w:val="000000"/>
          <w:sz w:val="24"/>
        </w:rPr>
        <w:t>Вывод:</w:t>
      </w:r>
    </w:p>
    <w:p w14:paraId="2B9BCFBE">
      <w:pPr>
        <w:pStyle w:val="167"/>
        <w:keepLines w:val="0"/>
      </w:pPr>
      <w:r>
        <w:rPr>
          <w:rFonts w:ascii="Consolas" w:hAnsi="Consolas" w:eastAsia="Consolas"/>
          <w:color w:val="000000"/>
          <w:sz w:val="17"/>
        </w:rPr>
        <w:t>output.txt: 10</w:t>
      </w:r>
    </w:p>
    <w:p w14:paraId="2BC3539F"/>
    <w:p w14:paraId="6D6726E1">
      <w:pPr>
        <w:pStyle w:val="5"/>
      </w:pPr>
      <w:r>
        <w:rPr>
          <w:rFonts w:ascii="Times New Roman" w:hAnsi="Times New Roman" w:eastAsia="Times New Roman"/>
          <w:color w:val="000000"/>
          <w:sz w:val="24"/>
        </w:rPr>
        <w:t>Граничные случаи</w:t>
      </w:r>
    </w:p>
    <w:p w14:paraId="39FD4407">
      <w:pPr>
        <w:jc w:val="both"/>
      </w:pPr>
      <w:r>
        <w:rPr>
          <w:rFonts w:ascii="Times New Roman" w:hAnsi="Times New Roman" w:eastAsia="Times New Roman"/>
          <w:color w:val="000000"/>
          <w:sz w:val="24"/>
        </w:rPr>
        <w:t xml:space="preserve">Пустой файл даёт сумму 0; переполнение и нечисловой фрагмент дают </w:t>
      </w:r>
      <w:r>
        <w:rPr>
          <w:rFonts w:ascii="Consolas" w:hAnsi="Consolas" w:eastAsia="Consolas"/>
          <w:color w:val="000000"/>
          <w:sz w:val="20"/>
        </w:rPr>
        <w:t>Error</w:t>
      </w:r>
      <w:r>
        <w:rPr>
          <w:rFonts w:ascii="Times New Roman" w:hAnsi="Times New Roman" w:eastAsia="Times New Roman"/>
          <w:color w:val="000000"/>
          <w:sz w:val="24"/>
        </w:rPr>
        <w:t>.</w:t>
      </w:r>
    </w:p>
    <w:p w14:paraId="62B32A03">
      <w:pPr>
        <w:pStyle w:val="5"/>
      </w:pPr>
      <w:r>
        <w:rPr>
          <w:rFonts w:ascii="Times New Roman" w:hAnsi="Times New Roman" w:eastAsia="Times New Roman"/>
          <w:color w:val="000000"/>
          <w:sz w:val="24"/>
        </w:rPr>
        <w:t>Компиляция и запуск</w:t>
      </w:r>
    </w:p>
    <w:p w14:paraId="2B94D3BA">
      <w:pPr>
        <w:pStyle w:val="167"/>
        <w:keepLines w:val="0"/>
      </w:pPr>
      <w:r>
        <w:rPr>
          <w:rFonts w:ascii="Consolas" w:hAnsi="Consolas" w:eastAsia="Consolas"/>
          <w:color w:val="000000"/>
          <w:sz w:val="17"/>
        </w:rPr>
        <w:t>gcc -std=c17 -Wall -Wextra -Wpedantic main.c -o program</w:t>
      </w:r>
    </w:p>
    <w:p w14:paraId="61C8D295">
      <w:pPr>
        <w:pStyle w:val="167"/>
        <w:keepLines w:val="0"/>
      </w:pPr>
      <w:r>
        <w:rPr>
          <w:rFonts w:ascii="Consolas" w:hAnsi="Consolas" w:eastAsia="Consolas"/>
          <w:color w:val="000000"/>
          <w:sz w:val="17"/>
        </w:rPr>
        <w:t>./program</w:t>
      </w:r>
    </w:p>
    <w:p w14:paraId="0F9242CD"/>
    <w:p w14:paraId="6CF50831">
      <w:pPr>
        <w:pStyle w:val="4"/>
      </w:pPr>
      <w:bookmarkStart w:id="32" w:name="_Toc24264"/>
      <w:r>
        <w:rPr>
          <w:rFonts w:ascii="Times New Roman" w:hAnsi="Times New Roman" w:eastAsia="Times New Roman"/>
          <w:color w:val="000000"/>
          <w:sz w:val="24"/>
        </w:rPr>
        <w:t>Задание 25. Пользовательские типы в C</w:t>
      </w:r>
      <w:bookmarkEnd w:id="32"/>
    </w:p>
    <w:p w14:paraId="6E8373DA">
      <w:pPr>
        <w:ind w:firstLine="0"/>
      </w:pPr>
      <w:r>
        <w:fldChar w:fldCharType="begin"/>
      </w:r>
      <w:r>
        <w:instrText xml:space="preserve"> HYPERLINK "https://github.com/egsesekina/programming-c-cpp/tree/main/tasks/practical/task_25"</w:instrText>
      </w:r>
      <w:r>
        <w:fldChar w:fldCharType="separate"/>
      </w:r>
      <w:r>
        <w:rPr>
          <w:color w:val="0563C1"/>
          <w:u w:val="single"/>
        </w:rPr>
        <w:t>Исходные файлы задания в репозитории</w:t>
      </w:r>
      <w:r>
        <w:rPr>
          <w:color w:val="0563C1"/>
          <w:u w:val="single"/>
        </w:rPr>
        <w:fldChar w:fldCharType="end"/>
      </w:r>
    </w:p>
    <w:p w14:paraId="330E7139">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Описать запись студента с помощью struct, enum и union.</w:t>
      </w:r>
    </w:p>
    <w:p w14:paraId="0E8C06F0">
      <w:pPr>
        <w:pStyle w:val="5"/>
      </w:pPr>
      <w:r>
        <w:rPr>
          <w:rFonts w:ascii="Times New Roman" w:hAnsi="Times New Roman" w:eastAsia="Times New Roman"/>
          <w:color w:val="000000"/>
          <w:sz w:val="24"/>
        </w:rPr>
        <w:t>Формат входных данных</w:t>
      </w:r>
    </w:p>
    <w:p w14:paraId="13B25021">
      <w:pPr>
        <w:jc w:val="both"/>
      </w:pPr>
      <w:r>
        <w:rPr>
          <w:rFonts w:ascii="Times New Roman" w:hAnsi="Times New Roman" w:eastAsia="Times New Roman"/>
          <w:color w:val="000000"/>
          <w:sz w:val="24"/>
        </w:rPr>
        <w:t>имя; затем оценка 0..100 и тип контакта (1 — телефон, 2 — email);</w:t>
      </w:r>
    </w:p>
    <w:p w14:paraId="23FE1B83">
      <w:pPr>
        <w:pStyle w:val="5"/>
      </w:pPr>
      <w:r>
        <w:rPr>
          <w:rFonts w:ascii="Times New Roman" w:hAnsi="Times New Roman" w:eastAsia="Times New Roman"/>
          <w:color w:val="000000"/>
          <w:sz w:val="24"/>
        </w:rPr>
        <w:t>Формат выходных данных</w:t>
      </w:r>
    </w:p>
    <w:p w14:paraId="6C9F4439">
      <w:pPr>
        <w:jc w:val="both"/>
      </w:pPr>
      <w:r>
        <w:rPr>
          <w:rFonts w:ascii="Times New Roman" w:hAnsi="Times New Roman" w:eastAsia="Times New Roman"/>
          <w:color w:val="000000"/>
          <w:sz w:val="24"/>
        </w:rPr>
        <w:t xml:space="preserve">имя, результат PASS/FAIL и выбранный контакт.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56D7DA71">
      <w:pPr>
        <w:pStyle w:val="5"/>
      </w:pPr>
      <w:r>
        <w:rPr>
          <w:rFonts w:ascii="Times New Roman" w:hAnsi="Times New Roman" w:eastAsia="Times New Roman"/>
          <w:color w:val="000000"/>
          <w:sz w:val="24"/>
        </w:rPr>
        <w:t>Разбор решения</w:t>
      </w:r>
    </w:p>
    <w:p w14:paraId="195883FB">
      <w:pPr>
        <w:jc w:val="both"/>
      </w:pPr>
      <w:r>
        <w:rPr>
          <w:rFonts w:ascii="Consolas" w:hAnsi="Consolas" w:eastAsia="Consolas"/>
          <w:color w:val="000000"/>
          <w:sz w:val="20"/>
        </w:rPr>
        <w:t>struct</w:t>
      </w:r>
      <w:r>
        <w:rPr>
          <w:rFonts w:ascii="Times New Roman" w:hAnsi="Times New Roman" w:eastAsia="Times New Roman"/>
          <w:color w:val="000000"/>
          <w:sz w:val="24"/>
        </w:rPr>
        <w:t xml:space="preserve"> объединяет поля записи, </w:t>
      </w:r>
      <w:r>
        <w:rPr>
          <w:rFonts w:ascii="Consolas" w:hAnsi="Consolas" w:eastAsia="Consolas"/>
          <w:color w:val="000000"/>
          <w:sz w:val="20"/>
        </w:rPr>
        <w:t>enum</w:t>
      </w:r>
      <w:r>
        <w:rPr>
          <w:rFonts w:ascii="Times New Roman" w:hAnsi="Times New Roman" w:eastAsia="Times New Roman"/>
          <w:color w:val="000000"/>
          <w:sz w:val="24"/>
        </w:rPr>
        <w:t xml:space="preserve"> ограничивает варианты типа контакта, а </w:t>
      </w:r>
      <w:r>
        <w:rPr>
          <w:rFonts w:ascii="Consolas" w:hAnsi="Consolas" w:eastAsia="Consolas"/>
          <w:color w:val="000000"/>
          <w:sz w:val="20"/>
        </w:rPr>
        <w:t>union</w:t>
      </w:r>
      <w:r>
        <w:rPr>
          <w:rFonts w:ascii="Times New Roman" w:hAnsi="Times New Roman" w:eastAsia="Times New Roman"/>
          <w:color w:val="000000"/>
          <w:sz w:val="24"/>
        </w:rPr>
        <w:t xml:space="preserve"> хранит только один из двух вариантов контакта. Активное поле объединения выбирается значением перечисления.</w:t>
      </w:r>
    </w:p>
    <w:p w14:paraId="6C4D4566">
      <w:pPr>
        <w:pStyle w:val="5"/>
      </w:pPr>
      <w:r>
        <w:rPr>
          <w:rFonts w:ascii="Times New Roman" w:hAnsi="Times New Roman" w:eastAsia="Times New Roman"/>
          <w:color w:val="000000"/>
          <w:sz w:val="24"/>
        </w:rPr>
        <w:t>Алгоритм</w:t>
      </w:r>
    </w:p>
    <w:p w14:paraId="3CF89F6E">
      <w:pPr>
        <w:ind w:left="425" w:hanging="255"/>
      </w:pPr>
      <w:r>
        <w:rPr>
          <w:rFonts w:ascii="Times New Roman" w:hAnsi="Times New Roman" w:eastAsia="Times New Roman"/>
          <w:color w:val="000000"/>
          <w:sz w:val="24"/>
        </w:rPr>
        <w:t>1. считать и проверить имя, оценку и тип контакта.</w:t>
      </w:r>
    </w:p>
    <w:p w14:paraId="7F91D270">
      <w:pPr>
        <w:ind w:left="425" w:hanging="255"/>
      </w:pPr>
      <w:r>
        <w:rPr>
          <w:rFonts w:ascii="Times New Roman" w:hAnsi="Times New Roman" w:eastAsia="Times New Roman"/>
          <w:color w:val="000000"/>
          <w:sz w:val="24"/>
        </w:rPr>
        <w:t>2. считать контакт.</w:t>
      </w:r>
    </w:p>
    <w:p w14:paraId="70C656B7">
      <w:pPr>
        <w:ind w:left="425" w:hanging="255"/>
      </w:pPr>
      <w:r>
        <w:rPr>
          <w:rFonts w:ascii="Times New Roman" w:hAnsi="Times New Roman" w:eastAsia="Times New Roman"/>
          <w:color w:val="000000"/>
          <w:sz w:val="24"/>
        </w:rPr>
        <w:t xml:space="preserve">3. записать его в активное поле </w:t>
      </w:r>
      <w:r>
        <w:rPr>
          <w:rFonts w:ascii="Consolas" w:hAnsi="Consolas" w:eastAsia="Consolas"/>
          <w:color w:val="000000"/>
          <w:sz w:val="20"/>
        </w:rPr>
        <w:t>union</w:t>
      </w:r>
      <w:r>
        <w:rPr>
          <w:rFonts w:ascii="Times New Roman" w:hAnsi="Times New Roman" w:eastAsia="Times New Roman"/>
          <w:color w:val="000000"/>
          <w:sz w:val="24"/>
        </w:rPr>
        <w:t>.</w:t>
      </w:r>
    </w:p>
    <w:p w14:paraId="66FE702B">
      <w:pPr>
        <w:ind w:left="425" w:hanging="255"/>
      </w:pPr>
      <w:r>
        <w:rPr>
          <w:rFonts w:ascii="Times New Roman" w:hAnsi="Times New Roman" w:eastAsia="Times New Roman"/>
          <w:color w:val="000000"/>
          <w:sz w:val="24"/>
        </w:rPr>
        <w:t>4. вывести запись и результат обучения.</w:t>
      </w:r>
    </w:p>
    <w:p w14:paraId="7A6490BE">
      <w:pPr>
        <w:pStyle w:val="5"/>
      </w:pPr>
      <w:r>
        <w:rPr>
          <w:rFonts w:ascii="Times New Roman" w:hAnsi="Times New Roman" w:eastAsia="Times New Roman"/>
          <w:color w:val="000000"/>
          <w:sz w:val="24"/>
        </w:rPr>
        <w:t>Исходный код</w:t>
      </w:r>
    </w:p>
    <w:p w14:paraId="465482A6">
      <w:pPr>
        <w:jc w:val="both"/>
      </w:pPr>
      <w:r>
        <w:fldChar w:fldCharType="begin"/>
      </w:r>
      <w:r>
        <w:instrText xml:space="preserve"> HYPERLINK "https://github.com/egsesekina/programming-c-cpp/blob/main/tasks/practical/task_25/main.c"</w:instrText>
      </w:r>
      <w:r>
        <w:fldChar w:fldCharType="separate"/>
      </w:r>
      <w:r>
        <w:rPr>
          <w:color w:val="0563C1"/>
          <w:u w:val="single"/>
        </w:rPr>
        <w:t>main.c</w:t>
      </w:r>
      <w:r>
        <w:rPr>
          <w:color w:val="0563C1"/>
          <w:u w:val="single"/>
        </w:rPr>
        <w:fldChar w:fldCharType="end"/>
      </w:r>
    </w:p>
    <w:p w14:paraId="4813FF3D">
      <w:pPr>
        <w:pStyle w:val="167"/>
        <w:keepLines w:val="0"/>
      </w:pPr>
      <w:r>
        <w:rPr>
          <w:rFonts w:ascii="Consolas" w:hAnsi="Consolas" w:eastAsia="Consolas"/>
          <w:color w:val="000000"/>
          <w:sz w:val="17"/>
        </w:rPr>
        <w:t>/*</w:t>
      </w:r>
    </w:p>
    <w:p w14:paraId="62791B2E">
      <w:pPr>
        <w:pStyle w:val="167"/>
        <w:keepLines w:val="0"/>
      </w:pPr>
      <w:r>
        <w:rPr>
          <w:rFonts w:ascii="Consolas" w:hAnsi="Consolas" w:eastAsia="Consolas"/>
          <w:color w:val="000000"/>
          <w:sz w:val="17"/>
        </w:rPr>
        <w:t xml:space="preserve"> * Задание 25. Описать запись студента с помощью struct, enum и union.</w:t>
      </w:r>
    </w:p>
    <w:p w14:paraId="59C590CC">
      <w:pPr>
        <w:pStyle w:val="167"/>
        <w:keepLines w:val="0"/>
      </w:pPr>
      <w:r>
        <w:rPr>
          <w:rFonts w:ascii="Consolas" w:hAnsi="Consolas" w:eastAsia="Consolas"/>
          <w:color w:val="000000"/>
          <w:sz w:val="17"/>
        </w:rPr>
        <w:t xml:space="preserve"> * Ввод: имя; затем оценка 0..100 и тип контакта (1 — телефон, 2 — email);</w:t>
      </w:r>
    </w:p>
    <w:p w14:paraId="6D5C5461">
      <w:pPr>
        <w:pStyle w:val="167"/>
        <w:keepLines w:val="0"/>
      </w:pPr>
      <w:r>
        <w:rPr>
          <w:rFonts w:ascii="Consolas" w:hAnsi="Consolas" w:eastAsia="Consolas"/>
          <w:color w:val="000000"/>
          <w:sz w:val="17"/>
        </w:rPr>
        <w:t xml:space="preserve"> * затем контакт отдельной строкой.</w:t>
      </w:r>
    </w:p>
    <w:p w14:paraId="46A0840A">
      <w:pPr>
        <w:pStyle w:val="167"/>
        <w:keepLines w:val="0"/>
      </w:pPr>
      <w:r>
        <w:rPr>
          <w:rFonts w:ascii="Consolas" w:hAnsi="Consolas" w:eastAsia="Consolas"/>
          <w:color w:val="000000"/>
          <w:sz w:val="17"/>
        </w:rPr>
        <w:t xml:space="preserve"> * Вывод: имя, результат PASS/FAIL и выбранный контакт.</w:t>
      </w:r>
    </w:p>
    <w:p w14:paraId="6E62245C">
      <w:pPr>
        <w:pStyle w:val="167"/>
        <w:keepLines w:val="0"/>
      </w:pPr>
      <w:r>
        <w:rPr>
          <w:rFonts w:ascii="Consolas" w:hAnsi="Consolas" w:eastAsia="Consolas"/>
          <w:color w:val="000000"/>
          <w:sz w:val="17"/>
        </w:rPr>
        <w:t xml:space="preserve"> * Пример: Anna / 78 2 / anna@example.org -&gt; Anna / PASS / anna@example.org.</w:t>
      </w:r>
    </w:p>
    <w:p w14:paraId="1FE7F251">
      <w:pPr>
        <w:pStyle w:val="167"/>
        <w:keepLines w:val="0"/>
      </w:pPr>
      <w:r>
        <w:rPr>
          <w:rFonts w:ascii="Consolas" w:hAnsi="Consolas" w:eastAsia="Consolas"/>
          <w:color w:val="000000"/>
          <w:sz w:val="17"/>
        </w:rPr>
        <w:t xml:space="preserve"> */</w:t>
      </w:r>
    </w:p>
    <w:p w14:paraId="51DDBCD7">
      <w:pPr>
        <w:pStyle w:val="167"/>
        <w:keepLines w:val="0"/>
      </w:pPr>
      <w:r>
        <w:rPr>
          <w:rFonts w:ascii="Consolas" w:hAnsi="Consolas" w:eastAsia="Consolas"/>
          <w:color w:val="000000"/>
          <w:sz w:val="17"/>
        </w:rPr>
        <w:t>#include &lt;stdio.h&gt;</w:t>
      </w:r>
    </w:p>
    <w:p w14:paraId="7B97562B">
      <w:pPr>
        <w:pStyle w:val="167"/>
        <w:keepLines w:val="0"/>
      </w:pPr>
      <w:r>
        <w:rPr>
          <w:rFonts w:ascii="Consolas" w:hAnsi="Consolas" w:eastAsia="Consolas"/>
          <w:color w:val="000000"/>
          <w:sz w:val="17"/>
        </w:rPr>
        <w:t>#include &lt;string.h&gt;</w:t>
      </w:r>
    </w:p>
    <w:p w14:paraId="1C7BA2C4">
      <w:pPr>
        <w:pStyle w:val="167"/>
        <w:keepLines w:val="0"/>
      </w:pPr>
      <w:r>
        <w:rPr>
          <w:rFonts w:ascii="Consolas" w:hAnsi="Consolas" w:eastAsia="Consolas"/>
          <w:color w:val="000000"/>
          <w:sz w:val="17"/>
        </w:rPr>
        <w:t xml:space="preserve"> </w:t>
      </w:r>
    </w:p>
    <w:p w14:paraId="14439F66">
      <w:pPr>
        <w:pStyle w:val="167"/>
        <w:keepLines w:val="0"/>
      </w:pPr>
      <w:r>
        <w:rPr>
          <w:rFonts w:ascii="Consolas" w:hAnsi="Consolas" w:eastAsia="Consolas"/>
          <w:color w:val="000000"/>
          <w:sz w:val="17"/>
        </w:rPr>
        <w:t>enum { TEXT_SIZE = 128 };</w:t>
      </w:r>
    </w:p>
    <w:p w14:paraId="45885BC7">
      <w:pPr>
        <w:pStyle w:val="167"/>
        <w:keepLines w:val="0"/>
      </w:pPr>
      <w:r>
        <w:rPr>
          <w:rFonts w:ascii="Consolas" w:hAnsi="Consolas" w:eastAsia="Consolas"/>
          <w:color w:val="000000"/>
          <w:sz w:val="17"/>
        </w:rPr>
        <w:t xml:space="preserve"> </w:t>
      </w:r>
    </w:p>
    <w:p w14:paraId="2C133E67">
      <w:pPr>
        <w:pStyle w:val="167"/>
        <w:keepLines w:val="0"/>
      </w:pPr>
      <w:r>
        <w:rPr>
          <w:rFonts w:ascii="Consolas" w:hAnsi="Consolas" w:eastAsia="Consolas"/>
          <w:color w:val="000000"/>
          <w:sz w:val="17"/>
        </w:rPr>
        <w:t>typedef enum {</w:t>
      </w:r>
    </w:p>
    <w:p w14:paraId="6AEF66E4">
      <w:pPr>
        <w:pStyle w:val="167"/>
        <w:keepLines w:val="0"/>
      </w:pPr>
      <w:r>
        <w:rPr>
          <w:rFonts w:ascii="Consolas" w:hAnsi="Consolas" w:eastAsia="Consolas"/>
          <w:color w:val="000000"/>
          <w:sz w:val="17"/>
        </w:rPr>
        <w:t xml:space="preserve">    CONTACT_PHONE = 1,</w:t>
      </w:r>
    </w:p>
    <w:p w14:paraId="6F14CBFC">
      <w:pPr>
        <w:pStyle w:val="167"/>
        <w:keepLines w:val="0"/>
      </w:pPr>
      <w:r>
        <w:rPr>
          <w:rFonts w:ascii="Consolas" w:hAnsi="Consolas" w:eastAsia="Consolas"/>
          <w:color w:val="000000"/>
          <w:sz w:val="17"/>
        </w:rPr>
        <w:t xml:space="preserve">    CONTACT_EMAIL = 2</w:t>
      </w:r>
    </w:p>
    <w:p w14:paraId="322EBB07">
      <w:pPr>
        <w:pStyle w:val="167"/>
        <w:keepLines w:val="0"/>
      </w:pPr>
      <w:r>
        <w:rPr>
          <w:rFonts w:ascii="Consolas" w:hAnsi="Consolas" w:eastAsia="Consolas"/>
          <w:color w:val="000000"/>
          <w:sz w:val="17"/>
        </w:rPr>
        <w:t>} ContactType;</w:t>
      </w:r>
    </w:p>
    <w:p w14:paraId="0F91FC87">
      <w:pPr>
        <w:pStyle w:val="167"/>
        <w:keepLines w:val="0"/>
      </w:pPr>
      <w:r>
        <w:rPr>
          <w:rFonts w:ascii="Consolas" w:hAnsi="Consolas" w:eastAsia="Consolas"/>
          <w:color w:val="000000"/>
          <w:sz w:val="17"/>
        </w:rPr>
        <w:t xml:space="preserve"> </w:t>
      </w:r>
    </w:p>
    <w:p w14:paraId="6115AC80">
      <w:pPr>
        <w:pStyle w:val="167"/>
        <w:keepLines w:val="0"/>
      </w:pPr>
      <w:r>
        <w:rPr>
          <w:rFonts w:ascii="Consolas" w:hAnsi="Consolas" w:eastAsia="Consolas"/>
          <w:color w:val="000000"/>
          <w:sz w:val="17"/>
        </w:rPr>
        <w:t>typedef union {</w:t>
      </w:r>
    </w:p>
    <w:p w14:paraId="6281F0A7">
      <w:pPr>
        <w:pStyle w:val="167"/>
        <w:keepLines w:val="0"/>
      </w:pPr>
      <w:r>
        <w:rPr>
          <w:rFonts w:ascii="Consolas" w:hAnsi="Consolas" w:eastAsia="Consolas"/>
          <w:color w:val="000000"/>
          <w:sz w:val="17"/>
        </w:rPr>
        <w:t xml:space="preserve">    char phone[TEXT_SIZE];</w:t>
      </w:r>
    </w:p>
    <w:p w14:paraId="161B77D7">
      <w:pPr>
        <w:pStyle w:val="167"/>
        <w:keepLines w:val="0"/>
      </w:pPr>
      <w:r>
        <w:rPr>
          <w:rFonts w:ascii="Consolas" w:hAnsi="Consolas" w:eastAsia="Consolas"/>
          <w:color w:val="000000"/>
          <w:sz w:val="17"/>
        </w:rPr>
        <w:t xml:space="preserve">    char email[TEXT_SIZE];</w:t>
      </w:r>
    </w:p>
    <w:p w14:paraId="05C73DC1">
      <w:pPr>
        <w:pStyle w:val="167"/>
        <w:keepLines w:val="0"/>
      </w:pPr>
      <w:r>
        <w:rPr>
          <w:rFonts w:ascii="Consolas" w:hAnsi="Consolas" w:eastAsia="Consolas"/>
          <w:color w:val="000000"/>
          <w:sz w:val="17"/>
        </w:rPr>
        <w:t>} Contact;</w:t>
      </w:r>
    </w:p>
    <w:p w14:paraId="796B8B33">
      <w:pPr>
        <w:pStyle w:val="167"/>
        <w:keepLines w:val="0"/>
      </w:pPr>
      <w:r>
        <w:rPr>
          <w:rFonts w:ascii="Consolas" w:hAnsi="Consolas" w:eastAsia="Consolas"/>
          <w:color w:val="000000"/>
          <w:sz w:val="17"/>
        </w:rPr>
        <w:t xml:space="preserve"> </w:t>
      </w:r>
    </w:p>
    <w:p w14:paraId="583BD99F">
      <w:pPr>
        <w:pStyle w:val="167"/>
        <w:keepLines w:val="0"/>
      </w:pPr>
      <w:r>
        <w:rPr>
          <w:rFonts w:ascii="Consolas" w:hAnsi="Consolas" w:eastAsia="Consolas"/>
          <w:color w:val="000000"/>
          <w:sz w:val="17"/>
        </w:rPr>
        <w:t>typedef struct {</w:t>
      </w:r>
    </w:p>
    <w:p w14:paraId="1AA4A1F1">
      <w:pPr>
        <w:pStyle w:val="167"/>
        <w:keepLines w:val="0"/>
      </w:pPr>
      <w:r>
        <w:rPr>
          <w:rFonts w:ascii="Consolas" w:hAnsi="Consolas" w:eastAsia="Consolas"/>
          <w:color w:val="000000"/>
          <w:sz w:val="17"/>
        </w:rPr>
        <w:t xml:space="preserve">    char name[TEXT_SIZE];</w:t>
      </w:r>
    </w:p>
    <w:p w14:paraId="2BB066B1">
      <w:pPr>
        <w:pStyle w:val="167"/>
        <w:keepLines w:val="0"/>
      </w:pPr>
      <w:r>
        <w:rPr>
          <w:rFonts w:ascii="Consolas" w:hAnsi="Consolas" w:eastAsia="Consolas"/>
          <w:color w:val="000000"/>
          <w:sz w:val="17"/>
        </w:rPr>
        <w:t xml:space="preserve">    int grade;</w:t>
      </w:r>
    </w:p>
    <w:p w14:paraId="17B11384">
      <w:pPr>
        <w:pStyle w:val="167"/>
        <w:keepLines w:val="0"/>
      </w:pPr>
      <w:r>
        <w:rPr>
          <w:rFonts w:ascii="Consolas" w:hAnsi="Consolas" w:eastAsia="Consolas"/>
          <w:color w:val="000000"/>
          <w:sz w:val="17"/>
        </w:rPr>
        <w:t xml:space="preserve">    ContactType contact_type;</w:t>
      </w:r>
    </w:p>
    <w:p w14:paraId="3764094E">
      <w:pPr>
        <w:pStyle w:val="167"/>
        <w:keepLines w:val="0"/>
      </w:pPr>
      <w:r>
        <w:rPr>
          <w:rFonts w:ascii="Consolas" w:hAnsi="Consolas" w:eastAsia="Consolas"/>
          <w:color w:val="000000"/>
          <w:sz w:val="17"/>
        </w:rPr>
        <w:t xml:space="preserve">    Contact contact;</w:t>
      </w:r>
    </w:p>
    <w:p w14:paraId="613BFDE9">
      <w:pPr>
        <w:pStyle w:val="167"/>
        <w:keepLines w:val="0"/>
      </w:pPr>
      <w:r>
        <w:rPr>
          <w:rFonts w:ascii="Consolas" w:hAnsi="Consolas" w:eastAsia="Consolas"/>
          <w:color w:val="000000"/>
          <w:sz w:val="17"/>
        </w:rPr>
        <w:t>} Student;</w:t>
      </w:r>
    </w:p>
    <w:p w14:paraId="4F8D40E3">
      <w:pPr>
        <w:pStyle w:val="167"/>
        <w:keepLines w:val="0"/>
      </w:pPr>
      <w:r>
        <w:rPr>
          <w:rFonts w:ascii="Consolas" w:hAnsi="Consolas" w:eastAsia="Consolas"/>
          <w:color w:val="000000"/>
          <w:sz w:val="17"/>
        </w:rPr>
        <w:t xml:space="preserve"> </w:t>
      </w:r>
    </w:p>
    <w:p w14:paraId="75AED71C">
      <w:pPr>
        <w:pStyle w:val="167"/>
        <w:keepLines w:val="0"/>
      </w:pPr>
      <w:r>
        <w:rPr>
          <w:rFonts w:ascii="Consolas" w:hAnsi="Consolas" w:eastAsia="Consolas"/>
          <w:color w:val="000000"/>
          <w:sz w:val="17"/>
        </w:rPr>
        <w:t>static int read_line(char *buffer, size_t size) {</w:t>
      </w:r>
    </w:p>
    <w:p w14:paraId="59EEE88D">
      <w:pPr>
        <w:pStyle w:val="167"/>
        <w:keepLines w:val="0"/>
      </w:pPr>
      <w:r>
        <w:rPr>
          <w:rFonts w:ascii="Consolas" w:hAnsi="Consolas" w:eastAsia="Consolas"/>
          <w:color w:val="000000"/>
          <w:sz w:val="17"/>
        </w:rPr>
        <w:t xml:space="preserve">    if (fgets(buffer, (int)size, stdin) == NULL) return 0;</w:t>
      </w:r>
    </w:p>
    <w:p w14:paraId="073CB423">
      <w:pPr>
        <w:pStyle w:val="167"/>
        <w:keepLines w:val="0"/>
      </w:pPr>
      <w:r>
        <w:rPr>
          <w:rFonts w:ascii="Consolas" w:hAnsi="Consolas" w:eastAsia="Consolas"/>
          <w:color w:val="000000"/>
          <w:sz w:val="17"/>
        </w:rPr>
        <w:t xml:space="preserve">    size_t end = strcspn(buffer, "\r\n");</w:t>
      </w:r>
    </w:p>
    <w:p w14:paraId="71E3CBBE">
      <w:pPr>
        <w:pStyle w:val="167"/>
        <w:keepLines w:val="0"/>
      </w:pPr>
      <w:r>
        <w:rPr>
          <w:rFonts w:ascii="Consolas" w:hAnsi="Consolas" w:eastAsia="Consolas"/>
          <w:color w:val="000000"/>
          <w:sz w:val="17"/>
        </w:rPr>
        <w:t xml:space="preserve">    if (buffer[end] == '\0' &amp;&amp; end == size - 1) return 0;</w:t>
      </w:r>
    </w:p>
    <w:p w14:paraId="3DCCC273">
      <w:pPr>
        <w:pStyle w:val="167"/>
        <w:keepLines w:val="0"/>
      </w:pPr>
      <w:r>
        <w:rPr>
          <w:rFonts w:ascii="Consolas" w:hAnsi="Consolas" w:eastAsia="Consolas"/>
          <w:color w:val="000000"/>
          <w:sz w:val="17"/>
        </w:rPr>
        <w:t xml:space="preserve">    buffer[end] = '\0';</w:t>
      </w:r>
    </w:p>
    <w:p w14:paraId="4F573581">
      <w:pPr>
        <w:pStyle w:val="167"/>
        <w:keepLines w:val="0"/>
      </w:pPr>
      <w:r>
        <w:rPr>
          <w:rFonts w:ascii="Consolas" w:hAnsi="Consolas" w:eastAsia="Consolas"/>
          <w:color w:val="000000"/>
          <w:sz w:val="17"/>
        </w:rPr>
        <w:t xml:space="preserve">    return buffer[0] != '\0';</w:t>
      </w:r>
    </w:p>
    <w:p w14:paraId="4E99260E">
      <w:pPr>
        <w:pStyle w:val="167"/>
        <w:keepLines w:val="0"/>
      </w:pPr>
      <w:r>
        <w:rPr>
          <w:rFonts w:ascii="Consolas" w:hAnsi="Consolas" w:eastAsia="Consolas"/>
          <w:color w:val="000000"/>
          <w:sz w:val="17"/>
        </w:rPr>
        <w:t>}</w:t>
      </w:r>
    </w:p>
    <w:p w14:paraId="3CFFE6E3">
      <w:pPr>
        <w:pStyle w:val="167"/>
        <w:keepLines w:val="0"/>
      </w:pPr>
      <w:r>
        <w:rPr>
          <w:rFonts w:ascii="Consolas" w:hAnsi="Consolas" w:eastAsia="Consolas"/>
          <w:color w:val="000000"/>
          <w:sz w:val="17"/>
        </w:rPr>
        <w:t xml:space="preserve"> </w:t>
      </w:r>
    </w:p>
    <w:p w14:paraId="2094E151">
      <w:pPr>
        <w:pStyle w:val="167"/>
        <w:keepLines w:val="0"/>
      </w:pPr>
      <w:r>
        <w:rPr>
          <w:rFonts w:ascii="Consolas" w:hAnsi="Consolas" w:eastAsia="Consolas"/>
          <w:color w:val="000000"/>
          <w:sz w:val="17"/>
        </w:rPr>
        <w:t>int main(void) {</w:t>
      </w:r>
    </w:p>
    <w:p w14:paraId="30451251">
      <w:pPr>
        <w:pStyle w:val="167"/>
        <w:keepLines w:val="0"/>
      </w:pPr>
      <w:r>
        <w:rPr>
          <w:rFonts w:ascii="Consolas" w:hAnsi="Consolas" w:eastAsia="Consolas"/>
          <w:color w:val="000000"/>
          <w:sz w:val="17"/>
        </w:rPr>
        <w:t xml:space="preserve">    Student student;</w:t>
      </w:r>
    </w:p>
    <w:p w14:paraId="7B6D1BC7">
      <w:pPr>
        <w:pStyle w:val="167"/>
        <w:keepLines w:val="0"/>
      </w:pPr>
      <w:r>
        <w:rPr>
          <w:rFonts w:ascii="Consolas" w:hAnsi="Consolas" w:eastAsia="Consolas"/>
          <w:color w:val="000000"/>
          <w:sz w:val="17"/>
        </w:rPr>
        <w:t xml:space="preserve">    int type;</w:t>
      </w:r>
    </w:p>
    <w:p w14:paraId="72F7D4F1">
      <w:pPr>
        <w:pStyle w:val="167"/>
        <w:keepLines w:val="0"/>
      </w:pPr>
      <w:r>
        <w:rPr>
          <w:rFonts w:ascii="Consolas" w:hAnsi="Consolas" w:eastAsia="Consolas"/>
          <w:color w:val="000000"/>
          <w:sz w:val="17"/>
        </w:rPr>
        <w:t xml:space="preserve">    char contact_text[TEXT_SIZE];</w:t>
      </w:r>
    </w:p>
    <w:p w14:paraId="60AACBA6">
      <w:pPr>
        <w:pStyle w:val="167"/>
        <w:keepLines w:val="0"/>
      </w:pPr>
      <w:r>
        <w:rPr>
          <w:rFonts w:ascii="Consolas" w:hAnsi="Consolas" w:eastAsia="Consolas"/>
          <w:color w:val="000000"/>
          <w:sz w:val="17"/>
        </w:rPr>
        <w:t xml:space="preserve"> </w:t>
      </w:r>
    </w:p>
    <w:p w14:paraId="33D692C6">
      <w:pPr>
        <w:pStyle w:val="167"/>
        <w:keepLines w:val="0"/>
      </w:pPr>
      <w:r>
        <w:rPr>
          <w:rFonts w:ascii="Consolas" w:hAnsi="Consolas" w:eastAsia="Consolas"/>
          <w:color w:val="000000"/>
          <w:sz w:val="17"/>
        </w:rPr>
        <w:t xml:space="preserve">    if (!read_line(student.name, sizeof(student.name)) ||</w:t>
      </w:r>
    </w:p>
    <w:p w14:paraId="154B9896">
      <w:pPr>
        <w:pStyle w:val="167"/>
        <w:keepLines w:val="0"/>
      </w:pPr>
      <w:r>
        <w:rPr>
          <w:rFonts w:ascii="Consolas" w:hAnsi="Consolas" w:eastAsia="Consolas"/>
          <w:color w:val="000000"/>
          <w:sz w:val="17"/>
        </w:rPr>
        <w:t xml:space="preserve">        scanf("%d %d", &amp;student.grade, &amp;type) != 2 ||</w:t>
      </w:r>
    </w:p>
    <w:p w14:paraId="4940294A">
      <w:pPr>
        <w:pStyle w:val="167"/>
        <w:keepLines w:val="0"/>
      </w:pPr>
      <w:r>
        <w:rPr>
          <w:rFonts w:ascii="Consolas" w:hAnsi="Consolas" w:eastAsia="Consolas"/>
          <w:color w:val="000000"/>
          <w:sz w:val="17"/>
        </w:rPr>
        <w:t xml:space="preserve">        student.grade &lt; 0 || student.grade &gt; 100 ||</w:t>
      </w:r>
    </w:p>
    <w:p w14:paraId="03B51E0C">
      <w:pPr>
        <w:pStyle w:val="167"/>
        <w:keepLines w:val="0"/>
      </w:pPr>
      <w:r>
        <w:rPr>
          <w:rFonts w:ascii="Consolas" w:hAnsi="Consolas" w:eastAsia="Consolas"/>
          <w:color w:val="000000"/>
          <w:sz w:val="17"/>
        </w:rPr>
        <w:t xml:space="preserve">        (type != CONTACT_PHONE &amp;&amp; type != CONTACT_EMAIL)) {</w:t>
      </w:r>
    </w:p>
    <w:p w14:paraId="05F68388">
      <w:pPr>
        <w:pStyle w:val="167"/>
        <w:keepLines w:val="0"/>
      </w:pPr>
      <w:r>
        <w:rPr>
          <w:rFonts w:ascii="Consolas" w:hAnsi="Consolas" w:eastAsia="Consolas"/>
          <w:color w:val="000000"/>
          <w:sz w:val="17"/>
        </w:rPr>
        <w:t xml:space="preserve">        fprintf(stderr, "Error\n");</w:t>
      </w:r>
    </w:p>
    <w:p w14:paraId="17C49262">
      <w:pPr>
        <w:pStyle w:val="167"/>
        <w:keepLines w:val="0"/>
      </w:pPr>
      <w:r>
        <w:rPr>
          <w:rFonts w:ascii="Consolas" w:hAnsi="Consolas" w:eastAsia="Consolas"/>
          <w:color w:val="000000"/>
          <w:sz w:val="17"/>
        </w:rPr>
        <w:t xml:space="preserve">        return 1;</w:t>
      </w:r>
    </w:p>
    <w:p w14:paraId="318913C7">
      <w:pPr>
        <w:pStyle w:val="167"/>
        <w:keepLines w:val="0"/>
      </w:pPr>
      <w:r>
        <w:rPr>
          <w:rFonts w:ascii="Consolas" w:hAnsi="Consolas" w:eastAsia="Consolas"/>
          <w:color w:val="000000"/>
          <w:sz w:val="17"/>
        </w:rPr>
        <w:t xml:space="preserve">    }</w:t>
      </w:r>
    </w:p>
    <w:p w14:paraId="184EACAB">
      <w:pPr>
        <w:pStyle w:val="167"/>
        <w:keepLines w:val="0"/>
      </w:pPr>
      <w:r>
        <w:rPr>
          <w:rFonts w:ascii="Consolas" w:hAnsi="Consolas" w:eastAsia="Consolas"/>
          <w:color w:val="000000"/>
          <w:sz w:val="17"/>
        </w:rPr>
        <w:t xml:space="preserve">    int ch;</w:t>
      </w:r>
    </w:p>
    <w:p w14:paraId="26055C2C">
      <w:pPr>
        <w:pStyle w:val="167"/>
        <w:keepLines w:val="0"/>
      </w:pPr>
      <w:r>
        <w:rPr>
          <w:rFonts w:ascii="Consolas" w:hAnsi="Consolas" w:eastAsia="Consolas"/>
          <w:color w:val="000000"/>
          <w:sz w:val="17"/>
        </w:rPr>
        <w:t xml:space="preserve">    while ((ch = getchar()) != '\n' &amp;&amp; ch != EOF) {}</w:t>
      </w:r>
    </w:p>
    <w:p w14:paraId="2AD440CA">
      <w:pPr>
        <w:pStyle w:val="167"/>
        <w:keepLines w:val="0"/>
      </w:pPr>
      <w:r>
        <w:rPr>
          <w:rFonts w:ascii="Consolas" w:hAnsi="Consolas" w:eastAsia="Consolas"/>
          <w:color w:val="000000"/>
          <w:sz w:val="17"/>
        </w:rPr>
        <w:t xml:space="preserve">    if (!read_line(contact_text, sizeof(contact_text))) {</w:t>
      </w:r>
    </w:p>
    <w:p w14:paraId="77BB32FC">
      <w:pPr>
        <w:pStyle w:val="167"/>
        <w:keepLines w:val="0"/>
      </w:pPr>
      <w:r>
        <w:rPr>
          <w:rFonts w:ascii="Consolas" w:hAnsi="Consolas" w:eastAsia="Consolas"/>
          <w:color w:val="000000"/>
          <w:sz w:val="17"/>
        </w:rPr>
        <w:t xml:space="preserve">        fprintf(stderr, "Error\n");</w:t>
      </w:r>
    </w:p>
    <w:p w14:paraId="75FD2388">
      <w:pPr>
        <w:pStyle w:val="167"/>
        <w:keepLines w:val="0"/>
      </w:pPr>
      <w:r>
        <w:rPr>
          <w:rFonts w:ascii="Consolas" w:hAnsi="Consolas" w:eastAsia="Consolas"/>
          <w:color w:val="000000"/>
          <w:sz w:val="17"/>
        </w:rPr>
        <w:t xml:space="preserve">        return 1;</w:t>
      </w:r>
    </w:p>
    <w:p w14:paraId="06C01176">
      <w:pPr>
        <w:pStyle w:val="167"/>
        <w:keepLines w:val="0"/>
      </w:pPr>
      <w:r>
        <w:rPr>
          <w:rFonts w:ascii="Consolas" w:hAnsi="Consolas" w:eastAsia="Consolas"/>
          <w:color w:val="000000"/>
          <w:sz w:val="17"/>
        </w:rPr>
        <w:t xml:space="preserve">    }</w:t>
      </w:r>
    </w:p>
    <w:p w14:paraId="5CC3A5FD">
      <w:pPr>
        <w:pStyle w:val="167"/>
        <w:keepLines w:val="0"/>
      </w:pPr>
      <w:r>
        <w:rPr>
          <w:rFonts w:ascii="Consolas" w:hAnsi="Consolas" w:eastAsia="Consolas"/>
          <w:color w:val="000000"/>
          <w:sz w:val="17"/>
        </w:rPr>
        <w:t xml:space="preserve"> </w:t>
      </w:r>
    </w:p>
    <w:p w14:paraId="43A8B691">
      <w:pPr>
        <w:pStyle w:val="167"/>
        <w:keepLines w:val="0"/>
      </w:pPr>
      <w:r>
        <w:rPr>
          <w:rFonts w:ascii="Consolas" w:hAnsi="Consolas" w:eastAsia="Consolas"/>
          <w:color w:val="000000"/>
          <w:sz w:val="17"/>
        </w:rPr>
        <w:t xml:space="preserve">    student.contact_type = (ContactType)type;</w:t>
      </w:r>
    </w:p>
    <w:p w14:paraId="15AE271D">
      <w:pPr>
        <w:pStyle w:val="167"/>
        <w:keepLines w:val="0"/>
      </w:pPr>
      <w:r>
        <w:rPr>
          <w:rFonts w:ascii="Consolas" w:hAnsi="Consolas" w:eastAsia="Consolas"/>
          <w:color w:val="000000"/>
          <w:sz w:val="17"/>
        </w:rPr>
        <w:t xml:space="preserve">    if (student.contact_type == CONTACT_PHONE) {</w:t>
      </w:r>
    </w:p>
    <w:p w14:paraId="5FC4379F">
      <w:pPr>
        <w:pStyle w:val="167"/>
        <w:keepLines w:val="0"/>
      </w:pPr>
      <w:r>
        <w:rPr>
          <w:rFonts w:ascii="Consolas" w:hAnsi="Consolas" w:eastAsia="Consolas"/>
          <w:color w:val="000000"/>
          <w:sz w:val="17"/>
        </w:rPr>
        <w:t xml:space="preserve">        strcpy(student.contact.phone, contact_text);</w:t>
      </w:r>
    </w:p>
    <w:p w14:paraId="75FC5962">
      <w:pPr>
        <w:pStyle w:val="167"/>
        <w:keepLines w:val="0"/>
      </w:pPr>
      <w:r>
        <w:rPr>
          <w:rFonts w:ascii="Consolas" w:hAnsi="Consolas" w:eastAsia="Consolas"/>
          <w:color w:val="000000"/>
          <w:sz w:val="17"/>
        </w:rPr>
        <w:t xml:space="preserve">    } else {</w:t>
      </w:r>
    </w:p>
    <w:p w14:paraId="0D06ED75">
      <w:pPr>
        <w:pStyle w:val="167"/>
        <w:keepLines w:val="0"/>
      </w:pPr>
      <w:r>
        <w:rPr>
          <w:rFonts w:ascii="Consolas" w:hAnsi="Consolas" w:eastAsia="Consolas"/>
          <w:color w:val="000000"/>
          <w:sz w:val="17"/>
        </w:rPr>
        <w:t xml:space="preserve">        strcpy(student.contact.email, contact_text);</w:t>
      </w:r>
    </w:p>
    <w:p w14:paraId="2E74D1E9">
      <w:pPr>
        <w:pStyle w:val="167"/>
        <w:keepLines w:val="0"/>
      </w:pPr>
      <w:r>
        <w:rPr>
          <w:rFonts w:ascii="Consolas" w:hAnsi="Consolas" w:eastAsia="Consolas"/>
          <w:color w:val="000000"/>
          <w:sz w:val="17"/>
        </w:rPr>
        <w:t xml:space="preserve">    }</w:t>
      </w:r>
    </w:p>
    <w:p w14:paraId="73603881">
      <w:pPr>
        <w:pStyle w:val="167"/>
        <w:keepLines w:val="0"/>
      </w:pPr>
      <w:r>
        <w:rPr>
          <w:rFonts w:ascii="Consolas" w:hAnsi="Consolas" w:eastAsia="Consolas"/>
          <w:color w:val="000000"/>
          <w:sz w:val="17"/>
        </w:rPr>
        <w:t xml:space="preserve"> </w:t>
      </w:r>
    </w:p>
    <w:p w14:paraId="4A7D5868">
      <w:pPr>
        <w:pStyle w:val="167"/>
        <w:keepLines w:val="0"/>
      </w:pPr>
      <w:r>
        <w:rPr>
          <w:rFonts w:ascii="Consolas" w:hAnsi="Consolas" w:eastAsia="Consolas"/>
          <w:color w:val="000000"/>
          <w:sz w:val="17"/>
        </w:rPr>
        <w:t xml:space="preserve">    printf("Name: %s\n", student.name);</w:t>
      </w:r>
    </w:p>
    <w:p w14:paraId="368A0664">
      <w:pPr>
        <w:pStyle w:val="167"/>
        <w:keepLines w:val="0"/>
      </w:pPr>
      <w:r>
        <w:rPr>
          <w:rFonts w:ascii="Consolas" w:hAnsi="Consolas" w:eastAsia="Consolas"/>
          <w:color w:val="000000"/>
          <w:sz w:val="17"/>
        </w:rPr>
        <w:t xml:space="preserve">    printf("Result: %s\n", student.grade &gt;= 60 ? "PASS" : "FAIL");</w:t>
      </w:r>
    </w:p>
    <w:p w14:paraId="5FE40E48">
      <w:pPr>
        <w:pStyle w:val="167"/>
        <w:keepLines w:val="0"/>
      </w:pPr>
      <w:r>
        <w:rPr>
          <w:rFonts w:ascii="Consolas" w:hAnsi="Consolas" w:eastAsia="Consolas"/>
          <w:color w:val="000000"/>
          <w:sz w:val="17"/>
        </w:rPr>
        <w:t xml:space="preserve">    printf("Contact: %s\n", student.contact_type == CONTACT_PHONE</w:t>
      </w:r>
    </w:p>
    <w:p w14:paraId="06F6DF24">
      <w:pPr>
        <w:pStyle w:val="167"/>
        <w:keepLines w:val="0"/>
      </w:pPr>
      <w:r>
        <w:rPr>
          <w:rFonts w:ascii="Consolas" w:hAnsi="Consolas" w:eastAsia="Consolas"/>
          <w:color w:val="000000"/>
          <w:sz w:val="17"/>
        </w:rPr>
        <w:t xml:space="preserve">                               ? student.contact.phone</w:t>
      </w:r>
    </w:p>
    <w:p w14:paraId="30BAE528">
      <w:pPr>
        <w:pStyle w:val="167"/>
        <w:keepLines w:val="0"/>
      </w:pPr>
      <w:r>
        <w:rPr>
          <w:rFonts w:ascii="Consolas" w:hAnsi="Consolas" w:eastAsia="Consolas"/>
          <w:color w:val="000000"/>
          <w:sz w:val="17"/>
        </w:rPr>
        <w:t xml:space="preserve">                               : student.contact.email);</w:t>
      </w:r>
    </w:p>
    <w:p w14:paraId="52EA5776">
      <w:pPr>
        <w:pStyle w:val="167"/>
        <w:keepLines w:val="0"/>
      </w:pPr>
      <w:r>
        <w:rPr>
          <w:rFonts w:ascii="Consolas" w:hAnsi="Consolas" w:eastAsia="Consolas"/>
          <w:color w:val="000000"/>
          <w:sz w:val="17"/>
        </w:rPr>
        <w:t xml:space="preserve">    return 0;</w:t>
      </w:r>
    </w:p>
    <w:p w14:paraId="174A7610">
      <w:pPr>
        <w:pStyle w:val="167"/>
        <w:keepLines w:val="0"/>
      </w:pPr>
      <w:r>
        <w:rPr>
          <w:rFonts w:ascii="Consolas" w:hAnsi="Consolas" w:eastAsia="Consolas"/>
          <w:color w:val="000000"/>
          <w:sz w:val="17"/>
        </w:rPr>
        <w:t>}</w:t>
      </w:r>
    </w:p>
    <w:p w14:paraId="3D0AC6B9">
      <w:pPr>
        <w:pStyle w:val="167"/>
        <w:keepLines w:val="0"/>
      </w:pPr>
      <w:r>
        <w:rPr>
          <w:rFonts w:ascii="Consolas" w:hAnsi="Consolas" w:eastAsia="Consolas"/>
          <w:color w:val="000000"/>
          <w:sz w:val="17"/>
        </w:rPr>
        <w:t xml:space="preserve"> </w:t>
      </w:r>
    </w:p>
    <w:p w14:paraId="61811CDB"/>
    <w:p w14:paraId="7355866F">
      <w:pPr>
        <w:pStyle w:val="5"/>
      </w:pPr>
      <w:r>
        <w:rPr>
          <w:rFonts w:ascii="Times New Roman" w:hAnsi="Times New Roman" w:eastAsia="Times New Roman"/>
          <w:color w:val="000000"/>
          <w:sz w:val="24"/>
        </w:rPr>
        <w:t>Пример работы</w:t>
      </w:r>
    </w:p>
    <w:p w14:paraId="42CC12B7">
      <w:pPr>
        <w:jc w:val="both"/>
      </w:pPr>
      <w:r>
        <w:rPr>
          <w:rFonts w:ascii="Times New Roman" w:hAnsi="Times New Roman" w:eastAsia="Times New Roman"/>
          <w:color w:val="000000"/>
          <w:sz w:val="24"/>
        </w:rPr>
        <w:t>Ввод:</w:t>
      </w:r>
    </w:p>
    <w:p w14:paraId="13A30D10">
      <w:pPr>
        <w:pStyle w:val="167"/>
        <w:keepLines w:val="0"/>
      </w:pPr>
      <w:r>
        <w:rPr>
          <w:rFonts w:ascii="Consolas" w:hAnsi="Consolas" w:eastAsia="Consolas"/>
          <w:color w:val="000000"/>
          <w:sz w:val="17"/>
        </w:rPr>
        <w:t>Anna</w:t>
      </w:r>
    </w:p>
    <w:p w14:paraId="64EC2EF5">
      <w:pPr>
        <w:pStyle w:val="167"/>
        <w:keepLines w:val="0"/>
      </w:pPr>
      <w:r>
        <w:rPr>
          <w:rFonts w:ascii="Consolas" w:hAnsi="Consolas" w:eastAsia="Consolas"/>
          <w:color w:val="000000"/>
          <w:sz w:val="17"/>
        </w:rPr>
        <w:t>78 2</w:t>
      </w:r>
    </w:p>
    <w:p w14:paraId="3C08D62B">
      <w:pPr>
        <w:pStyle w:val="167"/>
        <w:keepLines w:val="0"/>
      </w:pPr>
      <w:r>
        <w:rPr>
          <w:rFonts w:ascii="Consolas" w:hAnsi="Consolas" w:eastAsia="Consolas"/>
          <w:color w:val="000000"/>
          <w:sz w:val="17"/>
        </w:rPr>
        <w:t>anna@example.org</w:t>
      </w:r>
    </w:p>
    <w:p w14:paraId="0B5EA0DB"/>
    <w:p w14:paraId="7072C024">
      <w:pPr>
        <w:jc w:val="both"/>
      </w:pPr>
      <w:r>
        <w:rPr>
          <w:rFonts w:ascii="Times New Roman" w:hAnsi="Times New Roman" w:eastAsia="Times New Roman"/>
          <w:color w:val="000000"/>
          <w:sz w:val="24"/>
        </w:rPr>
        <w:t>Вывод:</w:t>
      </w:r>
    </w:p>
    <w:p w14:paraId="7D705490">
      <w:pPr>
        <w:pStyle w:val="167"/>
        <w:keepLines w:val="0"/>
      </w:pPr>
      <w:r>
        <w:rPr>
          <w:rFonts w:ascii="Consolas" w:hAnsi="Consolas" w:eastAsia="Consolas"/>
          <w:color w:val="000000"/>
          <w:sz w:val="17"/>
        </w:rPr>
        <w:t>Name: Anna</w:t>
      </w:r>
    </w:p>
    <w:p w14:paraId="15B3A08F">
      <w:pPr>
        <w:pStyle w:val="167"/>
        <w:keepLines w:val="0"/>
      </w:pPr>
      <w:r>
        <w:rPr>
          <w:rFonts w:ascii="Consolas" w:hAnsi="Consolas" w:eastAsia="Consolas"/>
          <w:color w:val="000000"/>
          <w:sz w:val="17"/>
        </w:rPr>
        <w:t>Result: PASS</w:t>
      </w:r>
    </w:p>
    <w:p w14:paraId="7B75FC6E">
      <w:pPr>
        <w:pStyle w:val="167"/>
        <w:keepLines w:val="0"/>
      </w:pPr>
      <w:r>
        <w:rPr>
          <w:rFonts w:ascii="Consolas" w:hAnsi="Consolas" w:eastAsia="Consolas"/>
          <w:color w:val="000000"/>
          <w:sz w:val="17"/>
        </w:rPr>
        <w:t>Contact: anna@example.org</w:t>
      </w:r>
    </w:p>
    <w:p w14:paraId="7EBD8307"/>
    <w:p w14:paraId="6835FDA7">
      <w:pPr>
        <w:pStyle w:val="5"/>
      </w:pPr>
      <w:r>
        <w:rPr>
          <w:rFonts w:ascii="Times New Roman" w:hAnsi="Times New Roman" w:eastAsia="Times New Roman"/>
          <w:color w:val="000000"/>
          <w:sz w:val="24"/>
        </w:rPr>
        <w:t>Граничные случаи</w:t>
      </w:r>
    </w:p>
    <w:p w14:paraId="47D10591">
      <w:pPr>
        <w:jc w:val="both"/>
      </w:pPr>
      <w:r>
        <w:rPr>
          <w:rFonts w:ascii="Times New Roman" w:hAnsi="Times New Roman" w:eastAsia="Times New Roman"/>
          <w:color w:val="000000"/>
          <w:sz w:val="24"/>
        </w:rPr>
        <w:t>Допускается ровно один активный вариант контакта; длинная или пустая строка отклоняется.</w:t>
      </w:r>
    </w:p>
    <w:p w14:paraId="00D3DCE3">
      <w:pPr>
        <w:pStyle w:val="5"/>
      </w:pPr>
      <w:r>
        <w:rPr>
          <w:rFonts w:ascii="Times New Roman" w:hAnsi="Times New Roman" w:eastAsia="Times New Roman"/>
          <w:color w:val="000000"/>
          <w:sz w:val="24"/>
        </w:rPr>
        <w:t>Компиляция и запуск</w:t>
      </w:r>
    </w:p>
    <w:p w14:paraId="3264F3A8">
      <w:pPr>
        <w:pStyle w:val="167"/>
        <w:keepLines w:val="0"/>
      </w:pPr>
      <w:r>
        <w:rPr>
          <w:rFonts w:ascii="Consolas" w:hAnsi="Consolas" w:eastAsia="Consolas"/>
          <w:color w:val="000000"/>
          <w:sz w:val="17"/>
        </w:rPr>
        <w:t>gcc -std=c17 -Wall -Wextra -Wpedantic main.c -o program</w:t>
      </w:r>
    </w:p>
    <w:p w14:paraId="6B7A4F2F">
      <w:pPr>
        <w:pStyle w:val="167"/>
        <w:keepLines w:val="0"/>
      </w:pPr>
      <w:r>
        <w:rPr>
          <w:rFonts w:ascii="Consolas" w:hAnsi="Consolas" w:eastAsia="Consolas"/>
          <w:color w:val="000000"/>
          <w:sz w:val="17"/>
        </w:rPr>
        <w:t>./program</w:t>
      </w:r>
    </w:p>
    <w:p w14:paraId="45950AF8"/>
    <w:p w14:paraId="3DD82541">
      <w:pPr>
        <w:pStyle w:val="4"/>
      </w:pPr>
      <w:bookmarkStart w:id="33" w:name="_Toc19251"/>
      <w:r>
        <w:rPr>
          <w:rFonts w:ascii="Times New Roman" w:hAnsi="Times New Roman" w:eastAsia="Times New Roman"/>
          <w:color w:val="000000"/>
          <w:sz w:val="24"/>
        </w:rPr>
        <w:t>Задание 26. Односвязный список в C</w:t>
      </w:r>
      <w:bookmarkEnd w:id="33"/>
    </w:p>
    <w:p w14:paraId="4F3182E1">
      <w:pPr>
        <w:ind w:firstLine="0"/>
      </w:pPr>
      <w:r>
        <w:fldChar w:fldCharType="begin"/>
      </w:r>
      <w:r>
        <w:instrText xml:space="preserve"> HYPERLINK "https://github.com/egsesekina/programming-c-cpp/tree/main/tasks/practical/task_26"</w:instrText>
      </w:r>
      <w:r>
        <w:fldChar w:fldCharType="separate"/>
      </w:r>
      <w:r>
        <w:rPr>
          <w:color w:val="0563C1"/>
          <w:u w:val="single"/>
        </w:rPr>
        <w:t>Исходные файлы задания в репозитории</w:t>
      </w:r>
      <w:r>
        <w:rPr>
          <w:color w:val="0563C1"/>
          <w:u w:val="single"/>
        </w:rPr>
        <w:fldChar w:fldCharType="end"/>
      </w:r>
    </w:p>
    <w:p w14:paraId="523EE448">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Построить односвязный список, развернуть его без создания второго списка, вывести элементы и освободить все узлы.</w:t>
      </w:r>
    </w:p>
    <w:p w14:paraId="7C152270">
      <w:pPr>
        <w:pStyle w:val="5"/>
      </w:pPr>
      <w:r>
        <w:rPr>
          <w:rFonts w:ascii="Times New Roman" w:hAnsi="Times New Roman" w:eastAsia="Times New Roman"/>
          <w:color w:val="000000"/>
          <w:sz w:val="24"/>
        </w:rPr>
        <w:t>Формат входных данных</w:t>
      </w:r>
    </w:p>
    <w:p w14:paraId="251B74B4">
      <w:pPr>
        <w:jc w:val="both"/>
      </w:pPr>
      <w:r>
        <w:rPr>
          <w:rFonts w:ascii="Times New Roman" w:hAnsi="Times New Roman" w:eastAsia="Times New Roman"/>
          <w:color w:val="000000"/>
          <w:sz w:val="24"/>
        </w:rPr>
        <w:t>N (0..100000), затем N целых чисел.</w:t>
      </w:r>
    </w:p>
    <w:p w14:paraId="10F051F2">
      <w:pPr>
        <w:pStyle w:val="5"/>
      </w:pPr>
      <w:r>
        <w:rPr>
          <w:rFonts w:ascii="Times New Roman" w:hAnsi="Times New Roman" w:eastAsia="Times New Roman"/>
          <w:color w:val="000000"/>
          <w:sz w:val="24"/>
        </w:rPr>
        <w:t>Формат выходных данных</w:t>
      </w:r>
    </w:p>
    <w:p w14:paraId="3B1AFFBF">
      <w:pPr>
        <w:jc w:val="both"/>
      </w:pPr>
      <w:r>
        <w:rPr>
          <w:rFonts w:ascii="Times New Roman" w:hAnsi="Times New Roman" w:eastAsia="Times New Roman"/>
          <w:color w:val="000000"/>
          <w:sz w:val="24"/>
        </w:rPr>
        <w:t xml:space="preserve">элементы списка после разворота; для пустого списка — Empty.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5456F4E1">
      <w:pPr>
        <w:pStyle w:val="5"/>
      </w:pPr>
      <w:r>
        <w:rPr>
          <w:rFonts w:ascii="Times New Roman" w:hAnsi="Times New Roman" w:eastAsia="Times New Roman"/>
          <w:color w:val="000000"/>
          <w:sz w:val="24"/>
        </w:rPr>
        <w:t>Разбор решения</w:t>
      </w:r>
    </w:p>
    <w:p w14:paraId="623D037B">
      <w:pPr>
        <w:jc w:val="both"/>
      </w:pPr>
      <w:r>
        <w:rPr>
          <w:rFonts w:ascii="Times New Roman" w:hAnsi="Times New Roman" w:eastAsia="Times New Roman"/>
          <w:color w:val="000000"/>
          <w:sz w:val="24"/>
        </w:rPr>
        <w:t>Каждый узел хранит значение и адрес следующего узла. Три указателя позволяют развернуть связи за линейное время без второго списка; отдельная функция освобождает каждый узел.</w:t>
      </w:r>
    </w:p>
    <w:p w14:paraId="4A4992CB">
      <w:pPr>
        <w:pStyle w:val="5"/>
      </w:pPr>
      <w:r>
        <w:rPr>
          <w:rFonts w:ascii="Times New Roman" w:hAnsi="Times New Roman" w:eastAsia="Times New Roman"/>
          <w:color w:val="000000"/>
          <w:sz w:val="24"/>
        </w:rPr>
        <w:t>Алгоритм</w:t>
      </w:r>
    </w:p>
    <w:p w14:paraId="5606F8EF">
      <w:pPr>
        <w:ind w:left="425" w:hanging="255"/>
      </w:pPr>
      <w:r>
        <w:rPr>
          <w:rFonts w:ascii="Times New Roman" w:hAnsi="Times New Roman" w:eastAsia="Times New Roman"/>
          <w:color w:val="000000"/>
          <w:sz w:val="24"/>
        </w:rPr>
        <w:t>1. построить список, сохраняя указатель на хвост.</w:t>
      </w:r>
    </w:p>
    <w:p w14:paraId="22CF1E52">
      <w:pPr>
        <w:ind w:left="425" w:hanging="255"/>
      </w:pPr>
      <w:r>
        <w:rPr>
          <w:rFonts w:ascii="Times New Roman" w:hAnsi="Times New Roman" w:eastAsia="Times New Roman"/>
          <w:color w:val="000000"/>
          <w:sz w:val="24"/>
        </w:rPr>
        <w:t xml:space="preserve">2. развернуть ссылки </w:t>
      </w:r>
      <w:r>
        <w:rPr>
          <w:rFonts w:ascii="Consolas" w:hAnsi="Consolas" w:eastAsia="Consolas"/>
          <w:color w:val="000000"/>
          <w:sz w:val="20"/>
        </w:rPr>
        <w:t>next</w:t>
      </w:r>
      <w:r>
        <w:rPr>
          <w:rFonts w:ascii="Times New Roman" w:hAnsi="Times New Roman" w:eastAsia="Times New Roman"/>
          <w:color w:val="000000"/>
          <w:sz w:val="24"/>
        </w:rPr>
        <w:t>.</w:t>
      </w:r>
    </w:p>
    <w:p w14:paraId="42E2AF7F">
      <w:pPr>
        <w:ind w:left="425" w:hanging="255"/>
      </w:pPr>
      <w:r>
        <w:rPr>
          <w:rFonts w:ascii="Times New Roman" w:hAnsi="Times New Roman" w:eastAsia="Times New Roman"/>
          <w:color w:val="000000"/>
          <w:sz w:val="24"/>
        </w:rPr>
        <w:t>3. вывести новый список.</w:t>
      </w:r>
    </w:p>
    <w:p w14:paraId="6C2C1174">
      <w:pPr>
        <w:ind w:left="425" w:hanging="255"/>
      </w:pPr>
      <w:r>
        <w:rPr>
          <w:rFonts w:ascii="Times New Roman" w:hAnsi="Times New Roman" w:eastAsia="Times New Roman"/>
          <w:color w:val="000000"/>
          <w:sz w:val="24"/>
        </w:rPr>
        <w:t>4. освободить все узлы.</w:t>
      </w:r>
    </w:p>
    <w:p w14:paraId="3B7C751B">
      <w:pPr>
        <w:pStyle w:val="5"/>
      </w:pPr>
      <w:r>
        <w:rPr>
          <w:rFonts w:ascii="Times New Roman" w:hAnsi="Times New Roman" w:eastAsia="Times New Roman"/>
          <w:color w:val="000000"/>
          <w:sz w:val="24"/>
        </w:rPr>
        <w:t>Исходный код</w:t>
      </w:r>
    </w:p>
    <w:p w14:paraId="14135356">
      <w:pPr>
        <w:jc w:val="both"/>
      </w:pPr>
      <w:r>
        <w:fldChar w:fldCharType="begin"/>
      </w:r>
      <w:r>
        <w:instrText xml:space="preserve"> HYPERLINK "https://github.com/egsesekina/programming-c-cpp/blob/main/tasks/practical/task_26/main.c"</w:instrText>
      </w:r>
      <w:r>
        <w:fldChar w:fldCharType="separate"/>
      </w:r>
      <w:r>
        <w:rPr>
          <w:color w:val="0563C1"/>
          <w:u w:val="single"/>
        </w:rPr>
        <w:t>main.c</w:t>
      </w:r>
      <w:r>
        <w:rPr>
          <w:color w:val="0563C1"/>
          <w:u w:val="single"/>
        </w:rPr>
        <w:fldChar w:fldCharType="end"/>
      </w:r>
    </w:p>
    <w:p w14:paraId="01211B65">
      <w:pPr>
        <w:pStyle w:val="167"/>
        <w:keepLines w:val="0"/>
      </w:pPr>
      <w:r>
        <w:rPr>
          <w:rFonts w:ascii="Consolas" w:hAnsi="Consolas" w:eastAsia="Consolas"/>
          <w:color w:val="000000"/>
          <w:sz w:val="17"/>
        </w:rPr>
        <w:t>/*</w:t>
      </w:r>
    </w:p>
    <w:p w14:paraId="25D567FC">
      <w:pPr>
        <w:pStyle w:val="167"/>
        <w:keepLines w:val="0"/>
      </w:pPr>
      <w:r>
        <w:rPr>
          <w:rFonts w:ascii="Consolas" w:hAnsi="Consolas" w:eastAsia="Consolas"/>
          <w:color w:val="000000"/>
          <w:sz w:val="17"/>
        </w:rPr>
        <w:t xml:space="preserve"> * Задание 26. Построить односвязный список, развернуть его без создания</w:t>
      </w:r>
    </w:p>
    <w:p w14:paraId="0DA36C69">
      <w:pPr>
        <w:pStyle w:val="167"/>
        <w:keepLines w:val="0"/>
      </w:pPr>
      <w:r>
        <w:rPr>
          <w:rFonts w:ascii="Consolas" w:hAnsi="Consolas" w:eastAsia="Consolas"/>
          <w:color w:val="000000"/>
          <w:sz w:val="17"/>
        </w:rPr>
        <w:t xml:space="preserve"> * второго списка, вывести элементы и освободить все узлы.</w:t>
      </w:r>
    </w:p>
    <w:p w14:paraId="61FF51ED">
      <w:pPr>
        <w:pStyle w:val="167"/>
        <w:keepLines w:val="0"/>
      </w:pPr>
      <w:r>
        <w:rPr>
          <w:rFonts w:ascii="Consolas" w:hAnsi="Consolas" w:eastAsia="Consolas"/>
          <w:color w:val="000000"/>
          <w:sz w:val="17"/>
        </w:rPr>
        <w:t xml:space="preserve"> * Ввод: N (0..100000), затем N целых чисел.</w:t>
      </w:r>
    </w:p>
    <w:p w14:paraId="62886385">
      <w:pPr>
        <w:pStyle w:val="167"/>
        <w:keepLines w:val="0"/>
      </w:pPr>
      <w:r>
        <w:rPr>
          <w:rFonts w:ascii="Consolas" w:hAnsi="Consolas" w:eastAsia="Consolas"/>
          <w:color w:val="000000"/>
          <w:sz w:val="17"/>
        </w:rPr>
        <w:t xml:space="preserve"> * Вывод: элементы списка после разворота; для пустого списка — Empty.</w:t>
      </w:r>
    </w:p>
    <w:p w14:paraId="11E5FAE8">
      <w:pPr>
        <w:pStyle w:val="167"/>
        <w:keepLines w:val="0"/>
      </w:pPr>
      <w:r>
        <w:rPr>
          <w:rFonts w:ascii="Consolas" w:hAnsi="Consolas" w:eastAsia="Consolas"/>
          <w:color w:val="000000"/>
          <w:sz w:val="17"/>
        </w:rPr>
        <w:t xml:space="preserve"> * Пример: 4 / 1 2 3 4 -&gt; 4 3 2 1.</w:t>
      </w:r>
    </w:p>
    <w:p w14:paraId="0B0E1773">
      <w:pPr>
        <w:pStyle w:val="167"/>
        <w:keepLines w:val="0"/>
      </w:pPr>
      <w:r>
        <w:rPr>
          <w:rFonts w:ascii="Consolas" w:hAnsi="Consolas" w:eastAsia="Consolas"/>
          <w:color w:val="000000"/>
          <w:sz w:val="17"/>
        </w:rPr>
        <w:t xml:space="preserve"> */</w:t>
      </w:r>
    </w:p>
    <w:p w14:paraId="2263ACD5">
      <w:pPr>
        <w:pStyle w:val="167"/>
        <w:keepLines w:val="0"/>
      </w:pPr>
      <w:r>
        <w:rPr>
          <w:rFonts w:ascii="Consolas" w:hAnsi="Consolas" w:eastAsia="Consolas"/>
          <w:color w:val="000000"/>
          <w:sz w:val="17"/>
        </w:rPr>
        <w:t>#include &lt;stdio.h&gt;</w:t>
      </w:r>
    </w:p>
    <w:p w14:paraId="2E3E6C91">
      <w:pPr>
        <w:pStyle w:val="167"/>
        <w:keepLines w:val="0"/>
      </w:pPr>
      <w:r>
        <w:rPr>
          <w:rFonts w:ascii="Consolas" w:hAnsi="Consolas" w:eastAsia="Consolas"/>
          <w:color w:val="000000"/>
          <w:sz w:val="17"/>
        </w:rPr>
        <w:t>#include &lt;stdlib.h&gt;</w:t>
      </w:r>
    </w:p>
    <w:p w14:paraId="5F5EC995">
      <w:pPr>
        <w:pStyle w:val="167"/>
        <w:keepLines w:val="0"/>
      </w:pPr>
      <w:r>
        <w:rPr>
          <w:rFonts w:ascii="Consolas" w:hAnsi="Consolas" w:eastAsia="Consolas"/>
          <w:color w:val="000000"/>
          <w:sz w:val="17"/>
        </w:rPr>
        <w:t xml:space="preserve"> </w:t>
      </w:r>
    </w:p>
    <w:p w14:paraId="70B116EB">
      <w:pPr>
        <w:pStyle w:val="167"/>
        <w:keepLines w:val="0"/>
      </w:pPr>
      <w:r>
        <w:rPr>
          <w:rFonts w:ascii="Consolas" w:hAnsi="Consolas" w:eastAsia="Consolas"/>
          <w:color w:val="000000"/>
          <w:sz w:val="17"/>
        </w:rPr>
        <w:t>typedef struct Node {</w:t>
      </w:r>
    </w:p>
    <w:p w14:paraId="0B623DF1">
      <w:pPr>
        <w:pStyle w:val="167"/>
        <w:keepLines w:val="0"/>
      </w:pPr>
      <w:r>
        <w:rPr>
          <w:rFonts w:ascii="Consolas" w:hAnsi="Consolas" w:eastAsia="Consolas"/>
          <w:color w:val="000000"/>
          <w:sz w:val="17"/>
        </w:rPr>
        <w:t xml:space="preserve">    int value;</w:t>
      </w:r>
    </w:p>
    <w:p w14:paraId="0E52BC90">
      <w:pPr>
        <w:pStyle w:val="167"/>
        <w:keepLines w:val="0"/>
      </w:pPr>
      <w:r>
        <w:rPr>
          <w:rFonts w:ascii="Consolas" w:hAnsi="Consolas" w:eastAsia="Consolas"/>
          <w:color w:val="000000"/>
          <w:sz w:val="17"/>
        </w:rPr>
        <w:t xml:space="preserve">    struct Node *next;</w:t>
      </w:r>
    </w:p>
    <w:p w14:paraId="1B653AE3">
      <w:pPr>
        <w:pStyle w:val="167"/>
        <w:keepLines w:val="0"/>
      </w:pPr>
      <w:r>
        <w:rPr>
          <w:rFonts w:ascii="Consolas" w:hAnsi="Consolas" w:eastAsia="Consolas"/>
          <w:color w:val="000000"/>
          <w:sz w:val="17"/>
        </w:rPr>
        <w:t>} Node;</w:t>
      </w:r>
    </w:p>
    <w:p w14:paraId="3805DDBB">
      <w:pPr>
        <w:pStyle w:val="167"/>
        <w:keepLines w:val="0"/>
      </w:pPr>
      <w:r>
        <w:rPr>
          <w:rFonts w:ascii="Consolas" w:hAnsi="Consolas" w:eastAsia="Consolas"/>
          <w:color w:val="000000"/>
          <w:sz w:val="17"/>
        </w:rPr>
        <w:t xml:space="preserve"> </w:t>
      </w:r>
    </w:p>
    <w:p w14:paraId="604EA484">
      <w:pPr>
        <w:pStyle w:val="167"/>
        <w:keepLines w:val="0"/>
      </w:pPr>
      <w:r>
        <w:rPr>
          <w:rFonts w:ascii="Consolas" w:hAnsi="Consolas" w:eastAsia="Consolas"/>
          <w:color w:val="000000"/>
          <w:sz w:val="17"/>
        </w:rPr>
        <w:t>static void destroy(Node *head) {</w:t>
      </w:r>
    </w:p>
    <w:p w14:paraId="7B84DD44">
      <w:pPr>
        <w:pStyle w:val="167"/>
        <w:keepLines w:val="0"/>
      </w:pPr>
      <w:r>
        <w:rPr>
          <w:rFonts w:ascii="Consolas" w:hAnsi="Consolas" w:eastAsia="Consolas"/>
          <w:color w:val="000000"/>
          <w:sz w:val="17"/>
        </w:rPr>
        <w:t xml:space="preserve">    while (head != NULL) {</w:t>
      </w:r>
    </w:p>
    <w:p w14:paraId="3EB14E17">
      <w:pPr>
        <w:pStyle w:val="167"/>
        <w:keepLines w:val="0"/>
      </w:pPr>
      <w:r>
        <w:rPr>
          <w:rFonts w:ascii="Consolas" w:hAnsi="Consolas" w:eastAsia="Consolas"/>
          <w:color w:val="000000"/>
          <w:sz w:val="17"/>
        </w:rPr>
        <w:t xml:space="preserve">        Node *next = head-&gt;next;</w:t>
      </w:r>
    </w:p>
    <w:p w14:paraId="7F3AB202">
      <w:pPr>
        <w:pStyle w:val="167"/>
        <w:keepLines w:val="0"/>
      </w:pPr>
      <w:r>
        <w:rPr>
          <w:rFonts w:ascii="Consolas" w:hAnsi="Consolas" w:eastAsia="Consolas"/>
          <w:color w:val="000000"/>
          <w:sz w:val="17"/>
        </w:rPr>
        <w:t xml:space="preserve">        free(head);</w:t>
      </w:r>
    </w:p>
    <w:p w14:paraId="018CB62D">
      <w:pPr>
        <w:pStyle w:val="167"/>
        <w:keepLines w:val="0"/>
      </w:pPr>
      <w:r>
        <w:rPr>
          <w:rFonts w:ascii="Consolas" w:hAnsi="Consolas" w:eastAsia="Consolas"/>
          <w:color w:val="000000"/>
          <w:sz w:val="17"/>
        </w:rPr>
        <w:t xml:space="preserve">        head = next;</w:t>
      </w:r>
    </w:p>
    <w:p w14:paraId="0A5B15B4">
      <w:pPr>
        <w:pStyle w:val="167"/>
        <w:keepLines w:val="0"/>
      </w:pPr>
      <w:r>
        <w:rPr>
          <w:rFonts w:ascii="Consolas" w:hAnsi="Consolas" w:eastAsia="Consolas"/>
          <w:color w:val="000000"/>
          <w:sz w:val="17"/>
        </w:rPr>
        <w:t xml:space="preserve">    }</w:t>
      </w:r>
    </w:p>
    <w:p w14:paraId="56D6BBE7">
      <w:pPr>
        <w:pStyle w:val="167"/>
        <w:keepLines w:val="0"/>
      </w:pPr>
      <w:r>
        <w:rPr>
          <w:rFonts w:ascii="Consolas" w:hAnsi="Consolas" w:eastAsia="Consolas"/>
          <w:color w:val="000000"/>
          <w:sz w:val="17"/>
        </w:rPr>
        <w:t>}</w:t>
      </w:r>
    </w:p>
    <w:p w14:paraId="74232740">
      <w:pPr>
        <w:pStyle w:val="167"/>
        <w:keepLines w:val="0"/>
      </w:pPr>
      <w:r>
        <w:rPr>
          <w:rFonts w:ascii="Consolas" w:hAnsi="Consolas" w:eastAsia="Consolas"/>
          <w:color w:val="000000"/>
          <w:sz w:val="17"/>
        </w:rPr>
        <w:t xml:space="preserve"> </w:t>
      </w:r>
    </w:p>
    <w:p w14:paraId="75EF6E50">
      <w:pPr>
        <w:pStyle w:val="167"/>
        <w:keepLines w:val="0"/>
      </w:pPr>
      <w:r>
        <w:rPr>
          <w:rFonts w:ascii="Consolas" w:hAnsi="Consolas" w:eastAsia="Consolas"/>
          <w:color w:val="000000"/>
          <w:sz w:val="17"/>
        </w:rPr>
        <w:t>int main(void) {</w:t>
      </w:r>
    </w:p>
    <w:p w14:paraId="445185D0">
      <w:pPr>
        <w:pStyle w:val="167"/>
        <w:keepLines w:val="0"/>
      </w:pPr>
      <w:r>
        <w:rPr>
          <w:rFonts w:ascii="Consolas" w:hAnsi="Consolas" w:eastAsia="Consolas"/>
          <w:color w:val="000000"/>
          <w:sz w:val="17"/>
        </w:rPr>
        <w:t xml:space="preserve">    int n;</w:t>
      </w:r>
    </w:p>
    <w:p w14:paraId="0852872F">
      <w:pPr>
        <w:pStyle w:val="167"/>
        <w:keepLines w:val="0"/>
      </w:pPr>
      <w:r>
        <w:rPr>
          <w:rFonts w:ascii="Consolas" w:hAnsi="Consolas" w:eastAsia="Consolas"/>
          <w:color w:val="000000"/>
          <w:sz w:val="17"/>
        </w:rPr>
        <w:t xml:space="preserve">    if (scanf("%d", &amp;n) != 1 || n &lt; 0 || n &gt; 100000) {</w:t>
      </w:r>
    </w:p>
    <w:p w14:paraId="1C941782">
      <w:pPr>
        <w:pStyle w:val="167"/>
        <w:keepLines w:val="0"/>
      </w:pPr>
      <w:r>
        <w:rPr>
          <w:rFonts w:ascii="Consolas" w:hAnsi="Consolas" w:eastAsia="Consolas"/>
          <w:color w:val="000000"/>
          <w:sz w:val="17"/>
        </w:rPr>
        <w:t xml:space="preserve">        fprintf(stderr, "Error\n");</w:t>
      </w:r>
    </w:p>
    <w:p w14:paraId="10430A66">
      <w:pPr>
        <w:pStyle w:val="167"/>
        <w:keepLines w:val="0"/>
      </w:pPr>
      <w:r>
        <w:rPr>
          <w:rFonts w:ascii="Consolas" w:hAnsi="Consolas" w:eastAsia="Consolas"/>
          <w:color w:val="000000"/>
          <w:sz w:val="17"/>
        </w:rPr>
        <w:t xml:space="preserve">        return 1;</w:t>
      </w:r>
    </w:p>
    <w:p w14:paraId="4CE7D8E5">
      <w:pPr>
        <w:pStyle w:val="167"/>
        <w:keepLines w:val="0"/>
      </w:pPr>
      <w:r>
        <w:rPr>
          <w:rFonts w:ascii="Consolas" w:hAnsi="Consolas" w:eastAsia="Consolas"/>
          <w:color w:val="000000"/>
          <w:sz w:val="17"/>
        </w:rPr>
        <w:t xml:space="preserve">    }</w:t>
      </w:r>
    </w:p>
    <w:p w14:paraId="13B71CBF">
      <w:pPr>
        <w:pStyle w:val="167"/>
        <w:keepLines w:val="0"/>
      </w:pPr>
      <w:r>
        <w:rPr>
          <w:rFonts w:ascii="Consolas" w:hAnsi="Consolas" w:eastAsia="Consolas"/>
          <w:color w:val="000000"/>
          <w:sz w:val="17"/>
        </w:rPr>
        <w:t xml:space="preserve"> </w:t>
      </w:r>
    </w:p>
    <w:p w14:paraId="3E90E83A">
      <w:pPr>
        <w:pStyle w:val="167"/>
        <w:keepLines w:val="0"/>
      </w:pPr>
      <w:r>
        <w:rPr>
          <w:rFonts w:ascii="Consolas" w:hAnsi="Consolas" w:eastAsia="Consolas"/>
          <w:color w:val="000000"/>
          <w:sz w:val="17"/>
        </w:rPr>
        <w:t xml:space="preserve">    Node *head = NULL;</w:t>
      </w:r>
    </w:p>
    <w:p w14:paraId="21EE7DBF">
      <w:pPr>
        <w:pStyle w:val="167"/>
        <w:keepLines w:val="0"/>
      </w:pPr>
      <w:r>
        <w:rPr>
          <w:rFonts w:ascii="Consolas" w:hAnsi="Consolas" w:eastAsia="Consolas"/>
          <w:color w:val="000000"/>
          <w:sz w:val="17"/>
        </w:rPr>
        <w:t xml:space="preserve">    Node **tail = &amp;head;</w:t>
      </w:r>
    </w:p>
    <w:p w14:paraId="420B3218">
      <w:pPr>
        <w:pStyle w:val="167"/>
        <w:keepLines w:val="0"/>
      </w:pPr>
      <w:r>
        <w:rPr>
          <w:rFonts w:ascii="Consolas" w:hAnsi="Consolas" w:eastAsia="Consolas"/>
          <w:color w:val="000000"/>
          <w:sz w:val="17"/>
        </w:rPr>
        <w:t xml:space="preserve">    for (int i = 0; i &lt; n; ++i) {</w:t>
      </w:r>
    </w:p>
    <w:p w14:paraId="665F8CAB">
      <w:pPr>
        <w:pStyle w:val="167"/>
        <w:keepLines w:val="0"/>
      </w:pPr>
      <w:r>
        <w:rPr>
          <w:rFonts w:ascii="Consolas" w:hAnsi="Consolas" w:eastAsia="Consolas"/>
          <w:color w:val="000000"/>
          <w:sz w:val="17"/>
        </w:rPr>
        <w:t xml:space="preserve">        Node *node = malloc(sizeof(*node));</w:t>
      </w:r>
    </w:p>
    <w:p w14:paraId="2380A413">
      <w:pPr>
        <w:pStyle w:val="167"/>
        <w:keepLines w:val="0"/>
      </w:pPr>
      <w:r>
        <w:rPr>
          <w:rFonts w:ascii="Consolas" w:hAnsi="Consolas" w:eastAsia="Consolas"/>
          <w:color w:val="000000"/>
          <w:sz w:val="17"/>
        </w:rPr>
        <w:t xml:space="preserve">        if (node == NULL) {</w:t>
      </w:r>
    </w:p>
    <w:p w14:paraId="0E020626">
      <w:pPr>
        <w:pStyle w:val="167"/>
        <w:keepLines w:val="0"/>
      </w:pPr>
      <w:r>
        <w:rPr>
          <w:rFonts w:ascii="Consolas" w:hAnsi="Consolas" w:eastAsia="Consolas"/>
          <w:color w:val="000000"/>
          <w:sz w:val="17"/>
        </w:rPr>
        <w:t xml:space="preserve">            destroy(head);</w:t>
      </w:r>
    </w:p>
    <w:p w14:paraId="5A78FF24">
      <w:pPr>
        <w:pStyle w:val="167"/>
        <w:keepLines w:val="0"/>
      </w:pPr>
      <w:r>
        <w:rPr>
          <w:rFonts w:ascii="Consolas" w:hAnsi="Consolas" w:eastAsia="Consolas"/>
          <w:color w:val="000000"/>
          <w:sz w:val="17"/>
        </w:rPr>
        <w:t xml:space="preserve">            fprintf(stderr, "Error\n");</w:t>
      </w:r>
    </w:p>
    <w:p w14:paraId="33BDD05B">
      <w:pPr>
        <w:pStyle w:val="167"/>
        <w:keepLines w:val="0"/>
      </w:pPr>
      <w:r>
        <w:rPr>
          <w:rFonts w:ascii="Consolas" w:hAnsi="Consolas" w:eastAsia="Consolas"/>
          <w:color w:val="000000"/>
          <w:sz w:val="17"/>
        </w:rPr>
        <w:t xml:space="preserve">            return 1;</w:t>
      </w:r>
    </w:p>
    <w:p w14:paraId="2F59969A">
      <w:pPr>
        <w:pStyle w:val="167"/>
        <w:keepLines w:val="0"/>
      </w:pPr>
      <w:r>
        <w:rPr>
          <w:rFonts w:ascii="Consolas" w:hAnsi="Consolas" w:eastAsia="Consolas"/>
          <w:color w:val="000000"/>
          <w:sz w:val="17"/>
        </w:rPr>
        <w:t xml:space="preserve">        }</w:t>
      </w:r>
    </w:p>
    <w:p w14:paraId="6933474C">
      <w:pPr>
        <w:pStyle w:val="167"/>
        <w:keepLines w:val="0"/>
      </w:pPr>
      <w:r>
        <w:rPr>
          <w:rFonts w:ascii="Consolas" w:hAnsi="Consolas" w:eastAsia="Consolas"/>
          <w:color w:val="000000"/>
          <w:sz w:val="17"/>
        </w:rPr>
        <w:t xml:space="preserve">        if (scanf("%d", &amp;node-&gt;value) != 1) {</w:t>
      </w:r>
    </w:p>
    <w:p w14:paraId="6060003C">
      <w:pPr>
        <w:pStyle w:val="167"/>
        <w:keepLines w:val="0"/>
      </w:pPr>
      <w:r>
        <w:rPr>
          <w:rFonts w:ascii="Consolas" w:hAnsi="Consolas" w:eastAsia="Consolas"/>
          <w:color w:val="000000"/>
          <w:sz w:val="17"/>
        </w:rPr>
        <w:t xml:space="preserve">            free(node);</w:t>
      </w:r>
    </w:p>
    <w:p w14:paraId="67B6CA7C">
      <w:pPr>
        <w:pStyle w:val="167"/>
        <w:keepLines w:val="0"/>
      </w:pPr>
      <w:r>
        <w:rPr>
          <w:rFonts w:ascii="Consolas" w:hAnsi="Consolas" w:eastAsia="Consolas"/>
          <w:color w:val="000000"/>
          <w:sz w:val="17"/>
        </w:rPr>
        <w:t xml:space="preserve">            destroy(head);</w:t>
      </w:r>
    </w:p>
    <w:p w14:paraId="0A2517AA">
      <w:pPr>
        <w:pStyle w:val="167"/>
        <w:keepLines w:val="0"/>
      </w:pPr>
      <w:r>
        <w:rPr>
          <w:rFonts w:ascii="Consolas" w:hAnsi="Consolas" w:eastAsia="Consolas"/>
          <w:color w:val="000000"/>
          <w:sz w:val="17"/>
        </w:rPr>
        <w:t xml:space="preserve">            fprintf(stderr, "Error\n");</w:t>
      </w:r>
    </w:p>
    <w:p w14:paraId="5C20AF4D">
      <w:pPr>
        <w:pStyle w:val="167"/>
        <w:keepLines w:val="0"/>
      </w:pPr>
      <w:r>
        <w:rPr>
          <w:rFonts w:ascii="Consolas" w:hAnsi="Consolas" w:eastAsia="Consolas"/>
          <w:color w:val="000000"/>
          <w:sz w:val="17"/>
        </w:rPr>
        <w:t xml:space="preserve">            return 1;</w:t>
      </w:r>
    </w:p>
    <w:p w14:paraId="4EB29120">
      <w:pPr>
        <w:pStyle w:val="167"/>
        <w:keepLines w:val="0"/>
      </w:pPr>
      <w:r>
        <w:rPr>
          <w:rFonts w:ascii="Consolas" w:hAnsi="Consolas" w:eastAsia="Consolas"/>
          <w:color w:val="000000"/>
          <w:sz w:val="17"/>
        </w:rPr>
        <w:t xml:space="preserve">        }</w:t>
      </w:r>
    </w:p>
    <w:p w14:paraId="762A0C46">
      <w:pPr>
        <w:pStyle w:val="167"/>
        <w:keepLines w:val="0"/>
      </w:pPr>
      <w:r>
        <w:rPr>
          <w:rFonts w:ascii="Consolas" w:hAnsi="Consolas" w:eastAsia="Consolas"/>
          <w:color w:val="000000"/>
          <w:sz w:val="17"/>
        </w:rPr>
        <w:t xml:space="preserve">        node-&gt;next = NULL;</w:t>
      </w:r>
    </w:p>
    <w:p w14:paraId="0E9F1D51">
      <w:pPr>
        <w:pStyle w:val="167"/>
        <w:keepLines w:val="0"/>
      </w:pPr>
      <w:r>
        <w:rPr>
          <w:rFonts w:ascii="Consolas" w:hAnsi="Consolas" w:eastAsia="Consolas"/>
          <w:color w:val="000000"/>
          <w:sz w:val="17"/>
        </w:rPr>
        <w:t xml:space="preserve">        *tail = node;</w:t>
      </w:r>
    </w:p>
    <w:p w14:paraId="31181AE5">
      <w:pPr>
        <w:pStyle w:val="167"/>
        <w:keepLines w:val="0"/>
      </w:pPr>
      <w:r>
        <w:rPr>
          <w:rFonts w:ascii="Consolas" w:hAnsi="Consolas" w:eastAsia="Consolas"/>
          <w:color w:val="000000"/>
          <w:sz w:val="17"/>
        </w:rPr>
        <w:t xml:space="preserve">        tail = &amp;node-&gt;next;</w:t>
      </w:r>
    </w:p>
    <w:p w14:paraId="1DDA6F54">
      <w:pPr>
        <w:pStyle w:val="167"/>
        <w:keepLines w:val="0"/>
      </w:pPr>
      <w:r>
        <w:rPr>
          <w:rFonts w:ascii="Consolas" w:hAnsi="Consolas" w:eastAsia="Consolas"/>
          <w:color w:val="000000"/>
          <w:sz w:val="17"/>
        </w:rPr>
        <w:t xml:space="preserve">    }</w:t>
      </w:r>
    </w:p>
    <w:p w14:paraId="2BDFB34B">
      <w:pPr>
        <w:pStyle w:val="167"/>
        <w:keepLines w:val="0"/>
      </w:pPr>
      <w:r>
        <w:rPr>
          <w:rFonts w:ascii="Consolas" w:hAnsi="Consolas" w:eastAsia="Consolas"/>
          <w:color w:val="000000"/>
          <w:sz w:val="17"/>
        </w:rPr>
        <w:t xml:space="preserve"> </w:t>
      </w:r>
    </w:p>
    <w:p w14:paraId="6C478C46">
      <w:pPr>
        <w:pStyle w:val="167"/>
        <w:keepLines w:val="0"/>
      </w:pPr>
      <w:r>
        <w:rPr>
          <w:rFonts w:ascii="Consolas" w:hAnsi="Consolas" w:eastAsia="Consolas"/>
          <w:color w:val="000000"/>
          <w:sz w:val="17"/>
        </w:rPr>
        <w:t xml:space="preserve">    Node *reversed = NULL;</w:t>
      </w:r>
    </w:p>
    <w:p w14:paraId="58A778CB">
      <w:pPr>
        <w:pStyle w:val="167"/>
        <w:keepLines w:val="0"/>
      </w:pPr>
      <w:r>
        <w:rPr>
          <w:rFonts w:ascii="Consolas" w:hAnsi="Consolas" w:eastAsia="Consolas"/>
          <w:color w:val="000000"/>
          <w:sz w:val="17"/>
        </w:rPr>
        <w:t xml:space="preserve">    while (head != NULL) {</w:t>
      </w:r>
    </w:p>
    <w:p w14:paraId="12264DCC">
      <w:pPr>
        <w:pStyle w:val="167"/>
        <w:keepLines w:val="0"/>
      </w:pPr>
      <w:r>
        <w:rPr>
          <w:rFonts w:ascii="Consolas" w:hAnsi="Consolas" w:eastAsia="Consolas"/>
          <w:color w:val="000000"/>
          <w:sz w:val="17"/>
        </w:rPr>
        <w:t xml:space="preserve">        Node *next = head-&gt;next;</w:t>
      </w:r>
    </w:p>
    <w:p w14:paraId="2193A029">
      <w:pPr>
        <w:pStyle w:val="167"/>
        <w:keepLines w:val="0"/>
      </w:pPr>
      <w:r>
        <w:rPr>
          <w:rFonts w:ascii="Consolas" w:hAnsi="Consolas" w:eastAsia="Consolas"/>
          <w:color w:val="000000"/>
          <w:sz w:val="17"/>
        </w:rPr>
        <w:t xml:space="preserve">        head-&gt;next = reversed;</w:t>
      </w:r>
    </w:p>
    <w:p w14:paraId="6CAB4F2F">
      <w:pPr>
        <w:pStyle w:val="167"/>
        <w:keepLines w:val="0"/>
      </w:pPr>
      <w:r>
        <w:rPr>
          <w:rFonts w:ascii="Consolas" w:hAnsi="Consolas" w:eastAsia="Consolas"/>
          <w:color w:val="000000"/>
          <w:sz w:val="17"/>
        </w:rPr>
        <w:t xml:space="preserve">        reversed = head;</w:t>
      </w:r>
    </w:p>
    <w:p w14:paraId="40B31C47">
      <w:pPr>
        <w:pStyle w:val="167"/>
        <w:keepLines w:val="0"/>
      </w:pPr>
      <w:r>
        <w:rPr>
          <w:rFonts w:ascii="Consolas" w:hAnsi="Consolas" w:eastAsia="Consolas"/>
          <w:color w:val="000000"/>
          <w:sz w:val="17"/>
        </w:rPr>
        <w:t xml:space="preserve">        head = next;</w:t>
      </w:r>
    </w:p>
    <w:p w14:paraId="60A15E6B">
      <w:pPr>
        <w:pStyle w:val="167"/>
        <w:keepLines w:val="0"/>
      </w:pPr>
      <w:r>
        <w:rPr>
          <w:rFonts w:ascii="Consolas" w:hAnsi="Consolas" w:eastAsia="Consolas"/>
          <w:color w:val="000000"/>
          <w:sz w:val="17"/>
        </w:rPr>
        <w:t xml:space="preserve">    }</w:t>
      </w:r>
    </w:p>
    <w:p w14:paraId="4DC842AD">
      <w:pPr>
        <w:pStyle w:val="167"/>
        <w:keepLines w:val="0"/>
      </w:pPr>
      <w:r>
        <w:rPr>
          <w:rFonts w:ascii="Consolas" w:hAnsi="Consolas" w:eastAsia="Consolas"/>
          <w:color w:val="000000"/>
          <w:sz w:val="17"/>
        </w:rPr>
        <w:t xml:space="preserve"> </w:t>
      </w:r>
    </w:p>
    <w:p w14:paraId="08C52BBF">
      <w:pPr>
        <w:pStyle w:val="167"/>
        <w:keepLines w:val="0"/>
      </w:pPr>
      <w:r>
        <w:rPr>
          <w:rFonts w:ascii="Consolas" w:hAnsi="Consolas" w:eastAsia="Consolas"/>
          <w:color w:val="000000"/>
          <w:sz w:val="17"/>
        </w:rPr>
        <w:t xml:space="preserve">    if (reversed == NULL) {</w:t>
      </w:r>
    </w:p>
    <w:p w14:paraId="32E9EDD8">
      <w:pPr>
        <w:pStyle w:val="167"/>
        <w:keepLines w:val="0"/>
      </w:pPr>
      <w:r>
        <w:rPr>
          <w:rFonts w:ascii="Consolas" w:hAnsi="Consolas" w:eastAsia="Consolas"/>
          <w:color w:val="000000"/>
          <w:sz w:val="17"/>
        </w:rPr>
        <w:t xml:space="preserve">        puts("Empty");</w:t>
      </w:r>
    </w:p>
    <w:p w14:paraId="455DFDCD">
      <w:pPr>
        <w:pStyle w:val="167"/>
        <w:keepLines w:val="0"/>
      </w:pPr>
      <w:r>
        <w:rPr>
          <w:rFonts w:ascii="Consolas" w:hAnsi="Consolas" w:eastAsia="Consolas"/>
          <w:color w:val="000000"/>
          <w:sz w:val="17"/>
        </w:rPr>
        <w:t xml:space="preserve">    } else {</w:t>
      </w:r>
    </w:p>
    <w:p w14:paraId="5CC920B6">
      <w:pPr>
        <w:pStyle w:val="167"/>
        <w:keepLines w:val="0"/>
      </w:pPr>
      <w:r>
        <w:rPr>
          <w:rFonts w:ascii="Consolas" w:hAnsi="Consolas" w:eastAsia="Consolas"/>
          <w:color w:val="000000"/>
          <w:sz w:val="17"/>
        </w:rPr>
        <w:t xml:space="preserve">        for (Node *node = reversed; node != NULL; node = node-&gt;next) {</w:t>
      </w:r>
    </w:p>
    <w:p w14:paraId="16BA5FF9">
      <w:pPr>
        <w:pStyle w:val="167"/>
        <w:keepLines w:val="0"/>
      </w:pPr>
      <w:r>
        <w:rPr>
          <w:rFonts w:ascii="Consolas" w:hAnsi="Consolas" w:eastAsia="Consolas"/>
          <w:color w:val="000000"/>
          <w:sz w:val="17"/>
        </w:rPr>
        <w:t xml:space="preserve">            printf("%d%c", node-&gt;value, node-&gt;next == NULL ? '\n' : ' ');</w:t>
      </w:r>
    </w:p>
    <w:p w14:paraId="052A7F47">
      <w:pPr>
        <w:pStyle w:val="167"/>
        <w:keepLines w:val="0"/>
      </w:pPr>
      <w:r>
        <w:rPr>
          <w:rFonts w:ascii="Consolas" w:hAnsi="Consolas" w:eastAsia="Consolas"/>
          <w:color w:val="000000"/>
          <w:sz w:val="17"/>
        </w:rPr>
        <w:t xml:space="preserve">        }</w:t>
      </w:r>
    </w:p>
    <w:p w14:paraId="51607273">
      <w:pPr>
        <w:pStyle w:val="167"/>
        <w:keepLines w:val="0"/>
      </w:pPr>
      <w:r>
        <w:rPr>
          <w:rFonts w:ascii="Consolas" w:hAnsi="Consolas" w:eastAsia="Consolas"/>
          <w:color w:val="000000"/>
          <w:sz w:val="17"/>
        </w:rPr>
        <w:t xml:space="preserve">    }</w:t>
      </w:r>
    </w:p>
    <w:p w14:paraId="220C3CC4">
      <w:pPr>
        <w:pStyle w:val="167"/>
        <w:keepLines w:val="0"/>
      </w:pPr>
      <w:r>
        <w:rPr>
          <w:rFonts w:ascii="Consolas" w:hAnsi="Consolas" w:eastAsia="Consolas"/>
          <w:color w:val="000000"/>
          <w:sz w:val="17"/>
        </w:rPr>
        <w:t xml:space="preserve">    destroy(reversed);</w:t>
      </w:r>
    </w:p>
    <w:p w14:paraId="50AC0306">
      <w:pPr>
        <w:pStyle w:val="167"/>
        <w:keepLines w:val="0"/>
      </w:pPr>
      <w:r>
        <w:rPr>
          <w:rFonts w:ascii="Consolas" w:hAnsi="Consolas" w:eastAsia="Consolas"/>
          <w:color w:val="000000"/>
          <w:sz w:val="17"/>
        </w:rPr>
        <w:t xml:space="preserve">    return 0;</w:t>
      </w:r>
    </w:p>
    <w:p w14:paraId="3462EAFC">
      <w:pPr>
        <w:pStyle w:val="167"/>
        <w:keepLines w:val="0"/>
      </w:pPr>
      <w:r>
        <w:rPr>
          <w:rFonts w:ascii="Consolas" w:hAnsi="Consolas" w:eastAsia="Consolas"/>
          <w:color w:val="000000"/>
          <w:sz w:val="17"/>
        </w:rPr>
        <w:t>}</w:t>
      </w:r>
    </w:p>
    <w:p w14:paraId="116F03D6">
      <w:pPr>
        <w:pStyle w:val="167"/>
        <w:keepLines w:val="0"/>
      </w:pPr>
      <w:r>
        <w:rPr>
          <w:rFonts w:ascii="Consolas" w:hAnsi="Consolas" w:eastAsia="Consolas"/>
          <w:color w:val="000000"/>
          <w:sz w:val="17"/>
        </w:rPr>
        <w:t xml:space="preserve"> </w:t>
      </w:r>
    </w:p>
    <w:p w14:paraId="33123E4C"/>
    <w:p w14:paraId="6E0FA07C">
      <w:pPr>
        <w:pStyle w:val="5"/>
      </w:pPr>
      <w:r>
        <w:rPr>
          <w:rFonts w:ascii="Times New Roman" w:hAnsi="Times New Roman" w:eastAsia="Times New Roman"/>
          <w:color w:val="000000"/>
          <w:sz w:val="24"/>
        </w:rPr>
        <w:t>Пример работы</w:t>
      </w:r>
    </w:p>
    <w:p w14:paraId="3634CD18">
      <w:pPr>
        <w:jc w:val="both"/>
      </w:pPr>
      <w:r>
        <w:rPr>
          <w:rFonts w:ascii="Times New Roman" w:hAnsi="Times New Roman" w:eastAsia="Times New Roman"/>
          <w:color w:val="000000"/>
          <w:sz w:val="24"/>
        </w:rPr>
        <w:t>Ввод:</w:t>
      </w:r>
    </w:p>
    <w:p w14:paraId="263F5C71">
      <w:pPr>
        <w:pStyle w:val="167"/>
        <w:keepLines w:val="0"/>
      </w:pPr>
      <w:r>
        <w:rPr>
          <w:rFonts w:ascii="Consolas" w:hAnsi="Consolas" w:eastAsia="Consolas"/>
          <w:color w:val="000000"/>
          <w:sz w:val="17"/>
        </w:rPr>
        <w:t>4</w:t>
      </w:r>
    </w:p>
    <w:p w14:paraId="5A5E07A2">
      <w:pPr>
        <w:pStyle w:val="167"/>
        <w:keepLines w:val="0"/>
      </w:pPr>
      <w:r>
        <w:rPr>
          <w:rFonts w:ascii="Consolas" w:hAnsi="Consolas" w:eastAsia="Consolas"/>
          <w:color w:val="000000"/>
          <w:sz w:val="17"/>
        </w:rPr>
        <w:t>1 2 3 4</w:t>
      </w:r>
    </w:p>
    <w:p w14:paraId="46DE5780"/>
    <w:p w14:paraId="2C5465C7">
      <w:pPr>
        <w:jc w:val="both"/>
      </w:pPr>
      <w:r>
        <w:rPr>
          <w:rFonts w:ascii="Times New Roman" w:hAnsi="Times New Roman" w:eastAsia="Times New Roman"/>
          <w:color w:val="000000"/>
          <w:sz w:val="24"/>
        </w:rPr>
        <w:t>Вывод:</w:t>
      </w:r>
    </w:p>
    <w:p w14:paraId="4265907F">
      <w:pPr>
        <w:pStyle w:val="167"/>
        <w:keepLines w:val="0"/>
      </w:pPr>
      <w:r>
        <w:rPr>
          <w:rFonts w:ascii="Consolas" w:hAnsi="Consolas" w:eastAsia="Consolas"/>
          <w:color w:val="000000"/>
          <w:sz w:val="17"/>
        </w:rPr>
        <w:t>4 3 2 1</w:t>
      </w:r>
    </w:p>
    <w:p w14:paraId="634421EA"/>
    <w:p w14:paraId="5EDC7FC0">
      <w:pPr>
        <w:pStyle w:val="5"/>
      </w:pPr>
      <w:r>
        <w:rPr>
          <w:rFonts w:ascii="Times New Roman" w:hAnsi="Times New Roman" w:eastAsia="Times New Roman"/>
          <w:color w:val="000000"/>
          <w:sz w:val="24"/>
        </w:rPr>
        <w:t>Граничные случаи</w:t>
      </w:r>
    </w:p>
    <w:p w14:paraId="25B0006E">
      <w:pPr>
        <w:jc w:val="both"/>
      </w:pPr>
      <w:r>
        <w:rPr>
          <w:rFonts w:ascii="Times New Roman" w:hAnsi="Times New Roman" w:eastAsia="Times New Roman"/>
          <w:color w:val="000000"/>
          <w:sz w:val="24"/>
        </w:rPr>
        <w:t xml:space="preserve">Для </w:t>
      </w:r>
      <w:r>
        <w:rPr>
          <w:rFonts w:ascii="Consolas" w:hAnsi="Consolas" w:eastAsia="Consolas"/>
          <w:color w:val="000000"/>
          <w:sz w:val="20"/>
        </w:rPr>
        <w:t>N = 0</w:t>
      </w:r>
      <w:r>
        <w:rPr>
          <w:rFonts w:ascii="Times New Roman" w:hAnsi="Times New Roman" w:eastAsia="Times New Roman"/>
          <w:color w:val="000000"/>
          <w:sz w:val="24"/>
        </w:rPr>
        <w:t xml:space="preserve"> выводится </w:t>
      </w:r>
      <w:r>
        <w:rPr>
          <w:rFonts w:ascii="Consolas" w:hAnsi="Consolas" w:eastAsia="Consolas"/>
          <w:color w:val="000000"/>
          <w:sz w:val="20"/>
        </w:rPr>
        <w:t>Empty</w:t>
      </w:r>
      <w:r>
        <w:rPr>
          <w:rFonts w:ascii="Times New Roman" w:hAnsi="Times New Roman" w:eastAsia="Times New Roman"/>
          <w:color w:val="000000"/>
          <w:sz w:val="24"/>
        </w:rPr>
        <w:t>; уже развёрнутый одноэлементный список не меняется.</w:t>
      </w:r>
    </w:p>
    <w:p w14:paraId="12FD2B60">
      <w:pPr>
        <w:pStyle w:val="5"/>
      </w:pPr>
      <w:r>
        <w:rPr>
          <w:rFonts w:ascii="Times New Roman" w:hAnsi="Times New Roman" w:eastAsia="Times New Roman"/>
          <w:color w:val="000000"/>
          <w:sz w:val="24"/>
        </w:rPr>
        <w:t>Компиляция и запуск</w:t>
      </w:r>
    </w:p>
    <w:p w14:paraId="768A39B0">
      <w:pPr>
        <w:pStyle w:val="167"/>
        <w:keepLines w:val="0"/>
      </w:pPr>
      <w:r>
        <w:rPr>
          <w:rFonts w:ascii="Consolas" w:hAnsi="Consolas" w:eastAsia="Consolas"/>
          <w:color w:val="000000"/>
          <w:sz w:val="17"/>
        </w:rPr>
        <w:t>gcc -std=c17 -Wall -Wextra -Wpedantic main.c -o program</w:t>
      </w:r>
    </w:p>
    <w:p w14:paraId="348C10D8">
      <w:pPr>
        <w:pStyle w:val="167"/>
        <w:keepLines w:val="0"/>
      </w:pPr>
      <w:r>
        <w:rPr>
          <w:rFonts w:ascii="Consolas" w:hAnsi="Consolas" w:eastAsia="Consolas"/>
          <w:color w:val="000000"/>
          <w:sz w:val="17"/>
        </w:rPr>
        <w:t>./program</w:t>
      </w:r>
    </w:p>
    <w:p w14:paraId="3D0DC172"/>
    <w:p w14:paraId="091BE9CF">
      <w:pPr>
        <w:pStyle w:val="4"/>
      </w:pPr>
      <w:bookmarkStart w:id="34" w:name="_Toc17931"/>
      <w:r>
        <w:rPr>
          <w:rFonts w:ascii="Times New Roman" w:hAnsi="Times New Roman" w:eastAsia="Times New Roman"/>
          <w:color w:val="000000"/>
          <w:sz w:val="24"/>
        </w:rPr>
        <w:t>Задание 27. Классы памяти в C</w:t>
      </w:r>
      <w:bookmarkEnd w:id="34"/>
    </w:p>
    <w:p w14:paraId="4C395D5E">
      <w:pPr>
        <w:ind w:firstLine="0"/>
      </w:pPr>
      <w:r>
        <w:fldChar w:fldCharType="begin"/>
      </w:r>
      <w:r>
        <w:instrText xml:space="preserve"> HYPERLINK "https://github.com/egsesekina/programming-c-cpp/tree/main/tasks/practical/task_27"</w:instrText>
      </w:r>
      <w:r>
        <w:fldChar w:fldCharType="separate"/>
      </w:r>
      <w:r>
        <w:rPr>
          <w:color w:val="0563C1"/>
          <w:u w:val="single"/>
        </w:rPr>
        <w:t>Исходные файлы задания в репозитории</w:t>
      </w:r>
      <w:r>
        <w:rPr>
          <w:color w:val="0563C1"/>
          <w:u w:val="single"/>
        </w:rPr>
        <w:fldChar w:fldCharType="end"/>
      </w:r>
    </w:p>
    <w:p w14:paraId="01594421">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Продемонстрировать статическую длительность хранения: функция add хранит число вызовов, а файловая переменная — общую сумму.</w:t>
      </w:r>
    </w:p>
    <w:p w14:paraId="0A901A58">
      <w:pPr>
        <w:pStyle w:val="5"/>
      </w:pPr>
      <w:r>
        <w:rPr>
          <w:rFonts w:ascii="Times New Roman" w:hAnsi="Times New Roman" w:eastAsia="Times New Roman"/>
          <w:color w:val="000000"/>
          <w:sz w:val="24"/>
        </w:rPr>
        <w:t>Формат входных данных</w:t>
      </w:r>
    </w:p>
    <w:p w14:paraId="12E5F9B1">
      <w:pPr>
        <w:jc w:val="both"/>
      </w:pPr>
      <w:r>
        <w:rPr>
          <w:rFonts w:ascii="Times New Roman" w:hAnsi="Times New Roman" w:eastAsia="Times New Roman"/>
          <w:color w:val="000000"/>
          <w:sz w:val="24"/>
        </w:rPr>
        <w:t>N (0..1000), затем N целых чисел.</w:t>
      </w:r>
    </w:p>
    <w:p w14:paraId="111D80D2">
      <w:pPr>
        <w:pStyle w:val="5"/>
      </w:pPr>
      <w:r>
        <w:rPr>
          <w:rFonts w:ascii="Times New Roman" w:hAnsi="Times New Roman" w:eastAsia="Times New Roman"/>
          <w:color w:val="000000"/>
          <w:sz w:val="24"/>
        </w:rPr>
        <w:t>Формат выходных данных</w:t>
      </w:r>
    </w:p>
    <w:p w14:paraId="32C7FA64">
      <w:pPr>
        <w:jc w:val="both"/>
      </w:pPr>
      <w:r>
        <w:rPr>
          <w:rFonts w:ascii="Times New Roman" w:hAnsi="Times New Roman" w:eastAsia="Times New Roman"/>
          <w:color w:val="000000"/>
          <w:sz w:val="24"/>
        </w:rPr>
        <w:t xml:space="preserve">итоговая сумма и число вызовов add.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3AC18E4C">
      <w:pPr>
        <w:pStyle w:val="5"/>
      </w:pPr>
      <w:r>
        <w:rPr>
          <w:rFonts w:ascii="Times New Roman" w:hAnsi="Times New Roman" w:eastAsia="Times New Roman"/>
          <w:color w:val="000000"/>
          <w:sz w:val="24"/>
        </w:rPr>
        <w:t>Разбор решения</w:t>
      </w:r>
    </w:p>
    <w:p w14:paraId="32393AB9">
      <w:pPr>
        <w:jc w:val="both"/>
      </w:pPr>
      <w:r>
        <w:rPr>
          <w:rFonts w:ascii="Times New Roman" w:hAnsi="Times New Roman" w:eastAsia="Times New Roman"/>
          <w:color w:val="000000"/>
          <w:sz w:val="24"/>
        </w:rPr>
        <w:t xml:space="preserve">Локальная переменная </w:t>
      </w:r>
      <w:r>
        <w:rPr>
          <w:rFonts w:ascii="Consolas" w:hAnsi="Consolas" w:eastAsia="Consolas"/>
          <w:color w:val="000000"/>
          <w:sz w:val="20"/>
        </w:rPr>
        <w:t>calls</w:t>
      </w:r>
      <w:r>
        <w:rPr>
          <w:rFonts w:ascii="Times New Roman" w:hAnsi="Times New Roman" w:eastAsia="Times New Roman"/>
          <w:color w:val="000000"/>
          <w:sz w:val="24"/>
        </w:rPr>
        <w:t xml:space="preserve"> со спецификатором </w:t>
      </w:r>
      <w:r>
        <w:rPr>
          <w:rFonts w:ascii="Consolas" w:hAnsi="Consolas" w:eastAsia="Consolas"/>
          <w:color w:val="000000"/>
          <w:sz w:val="20"/>
        </w:rPr>
        <w:t>static</w:t>
      </w:r>
      <w:r>
        <w:rPr>
          <w:rFonts w:ascii="Times New Roman" w:hAnsi="Times New Roman" w:eastAsia="Times New Roman"/>
          <w:color w:val="000000"/>
          <w:sz w:val="24"/>
        </w:rPr>
        <w:t xml:space="preserve"> сохраняет значение между вызовами. Файловая переменная </w:t>
      </w:r>
      <w:r>
        <w:rPr>
          <w:rFonts w:ascii="Consolas" w:hAnsi="Consolas" w:eastAsia="Consolas"/>
          <w:color w:val="000000"/>
          <w:sz w:val="20"/>
        </w:rPr>
        <w:t>total</w:t>
      </w:r>
      <w:r>
        <w:rPr>
          <w:rFonts w:ascii="Times New Roman" w:hAnsi="Times New Roman" w:eastAsia="Times New Roman"/>
          <w:color w:val="000000"/>
          <w:sz w:val="24"/>
        </w:rPr>
        <w:t xml:space="preserve"> тоже имеет статическую длительность хранения, а </w:t>
      </w:r>
      <w:r>
        <w:rPr>
          <w:rFonts w:ascii="Consolas" w:hAnsi="Consolas" w:eastAsia="Consolas"/>
          <w:color w:val="000000"/>
          <w:sz w:val="20"/>
        </w:rPr>
        <w:t>static</w:t>
      </w:r>
      <w:r>
        <w:rPr>
          <w:rFonts w:ascii="Times New Roman" w:hAnsi="Times New Roman" w:eastAsia="Times New Roman"/>
          <w:color w:val="000000"/>
          <w:sz w:val="24"/>
        </w:rPr>
        <w:t xml:space="preserve"> на уровне файла ограничивает связывание текущей единицей трансляции.</w:t>
      </w:r>
    </w:p>
    <w:p w14:paraId="78BD2816">
      <w:pPr>
        <w:pStyle w:val="5"/>
      </w:pPr>
      <w:r>
        <w:rPr>
          <w:rFonts w:ascii="Times New Roman" w:hAnsi="Times New Roman" w:eastAsia="Times New Roman"/>
          <w:color w:val="000000"/>
          <w:sz w:val="24"/>
        </w:rPr>
        <w:t>Алгоритм</w:t>
      </w:r>
    </w:p>
    <w:p w14:paraId="292636EB">
      <w:pPr>
        <w:ind w:left="425" w:hanging="255"/>
      </w:pPr>
      <w:r>
        <w:rPr>
          <w:rFonts w:ascii="Times New Roman" w:hAnsi="Times New Roman" w:eastAsia="Times New Roman"/>
          <w:color w:val="000000"/>
          <w:sz w:val="24"/>
        </w:rPr>
        <w:t>1. считать число значений.</w:t>
      </w:r>
    </w:p>
    <w:p w14:paraId="7BFCFC00">
      <w:pPr>
        <w:ind w:left="425" w:hanging="255"/>
      </w:pPr>
      <w:r>
        <w:rPr>
          <w:rFonts w:ascii="Times New Roman" w:hAnsi="Times New Roman" w:eastAsia="Times New Roman"/>
          <w:color w:val="000000"/>
          <w:sz w:val="24"/>
        </w:rPr>
        <w:t xml:space="preserve">2. для каждого вызвать </w:t>
      </w:r>
      <w:r>
        <w:rPr>
          <w:rFonts w:ascii="Consolas" w:hAnsi="Consolas" w:eastAsia="Consolas"/>
          <w:color w:val="000000"/>
          <w:sz w:val="20"/>
        </w:rPr>
        <w:t>add</w:t>
      </w:r>
      <w:r>
        <w:rPr>
          <w:rFonts w:ascii="Times New Roman" w:hAnsi="Times New Roman" w:eastAsia="Times New Roman"/>
          <w:color w:val="000000"/>
          <w:sz w:val="24"/>
        </w:rPr>
        <w:t>.</w:t>
      </w:r>
    </w:p>
    <w:p w14:paraId="67E32A3D">
      <w:pPr>
        <w:ind w:left="425" w:hanging="255"/>
      </w:pPr>
      <w:r>
        <w:rPr>
          <w:rFonts w:ascii="Times New Roman" w:hAnsi="Times New Roman" w:eastAsia="Times New Roman"/>
          <w:color w:val="000000"/>
          <w:sz w:val="24"/>
        </w:rPr>
        <w:t>3. накопить сумму в файловой переменной.</w:t>
      </w:r>
    </w:p>
    <w:p w14:paraId="2D62B773">
      <w:pPr>
        <w:ind w:left="425" w:hanging="255"/>
      </w:pPr>
      <w:r>
        <w:rPr>
          <w:rFonts w:ascii="Times New Roman" w:hAnsi="Times New Roman" w:eastAsia="Times New Roman"/>
          <w:color w:val="000000"/>
          <w:sz w:val="24"/>
        </w:rPr>
        <w:t>4. вывести сумму и сохранённое число вызовов.</w:t>
      </w:r>
    </w:p>
    <w:p w14:paraId="4F02F514">
      <w:pPr>
        <w:pStyle w:val="5"/>
      </w:pPr>
      <w:r>
        <w:rPr>
          <w:rFonts w:ascii="Times New Roman" w:hAnsi="Times New Roman" w:eastAsia="Times New Roman"/>
          <w:color w:val="000000"/>
          <w:sz w:val="24"/>
        </w:rPr>
        <w:t>Исходный код</w:t>
      </w:r>
    </w:p>
    <w:p w14:paraId="3A38596F">
      <w:pPr>
        <w:jc w:val="both"/>
      </w:pPr>
      <w:r>
        <w:fldChar w:fldCharType="begin"/>
      </w:r>
      <w:r>
        <w:instrText xml:space="preserve"> HYPERLINK "https://github.com/egsesekina/programming-c-cpp/blob/main/tasks/practical/task_27/main.c"</w:instrText>
      </w:r>
      <w:r>
        <w:fldChar w:fldCharType="separate"/>
      </w:r>
      <w:r>
        <w:rPr>
          <w:color w:val="0563C1"/>
          <w:u w:val="single"/>
        </w:rPr>
        <w:t>main.c</w:t>
      </w:r>
      <w:r>
        <w:rPr>
          <w:color w:val="0563C1"/>
          <w:u w:val="single"/>
        </w:rPr>
        <w:fldChar w:fldCharType="end"/>
      </w:r>
    </w:p>
    <w:p w14:paraId="275598FA">
      <w:pPr>
        <w:pStyle w:val="167"/>
        <w:keepLines w:val="0"/>
      </w:pPr>
      <w:r>
        <w:rPr>
          <w:rFonts w:ascii="Consolas" w:hAnsi="Consolas" w:eastAsia="Consolas"/>
          <w:color w:val="000000"/>
          <w:sz w:val="17"/>
        </w:rPr>
        <w:t>/*</w:t>
      </w:r>
    </w:p>
    <w:p w14:paraId="4600A486">
      <w:pPr>
        <w:pStyle w:val="167"/>
        <w:keepLines w:val="0"/>
      </w:pPr>
      <w:r>
        <w:rPr>
          <w:rFonts w:ascii="Consolas" w:hAnsi="Consolas" w:eastAsia="Consolas"/>
          <w:color w:val="000000"/>
          <w:sz w:val="17"/>
        </w:rPr>
        <w:t xml:space="preserve"> * Задание 27. Продемонстрировать статическую длительность хранения:</w:t>
      </w:r>
    </w:p>
    <w:p w14:paraId="5F699DCC">
      <w:pPr>
        <w:pStyle w:val="167"/>
        <w:keepLines w:val="0"/>
      </w:pPr>
      <w:r>
        <w:rPr>
          <w:rFonts w:ascii="Consolas" w:hAnsi="Consolas" w:eastAsia="Consolas"/>
          <w:color w:val="000000"/>
          <w:sz w:val="17"/>
        </w:rPr>
        <w:t xml:space="preserve"> * функция add хранит число вызовов, а файловая переменная — общую сумму.</w:t>
      </w:r>
    </w:p>
    <w:p w14:paraId="7CA90753">
      <w:pPr>
        <w:pStyle w:val="167"/>
        <w:keepLines w:val="0"/>
      </w:pPr>
      <w:r>
        <w:rPr>
          <w:rFonts w:ascii="Consolas" w:hAnsi="Consolas" w:eastAsia="Consolas"/>
          <w:color w:val="000000"/>
          <w:sz w:val="17"/>
        </w:rPr>
        <w:t xml:space="preserve"> * Ввод: N (0..1000), затем N целых чисел.</w:t>
      </w:r>
    </w:p>
    <w:p w14:paraId="3E2F6070">
      <w:pPr>
        <w:pStyle w:val="167"/>
        <w:keepLines w:val="0"/>
      </w:pPr>
      <w:r>
        <w:rPr>
          <w:rFonts w:ascii="Consolas" w:hAnsi="Consolas" w:eastAsia="Consolas"/>
          <w:color w:val="000000"/>
          <w:sz w:val="17"/>
        </w:rPr>
        <w:t xml:space="preserve"> * Вывод: итоговая сумма и число вызовов add.</w:t>
      </w:r>
    </w:p>
    <w:p w14:paraId="0D8A4138">
      <w:pPr>
        <w:pStyle w:val="167"/>
        <w:keepLines w:val="0"/>
      </w:pPr>
      <w:r>
        <w:rPr>
          <w:rFonts w:ascii="Consolas" w:hAnsi="Consolas" w:eastAsia="Consolas"/>
          <w:color w:val="000000"/>
          <w:sz w:val="17"/>
        </w:rPr>
        <w:t xml:space="preserve"> * Пример: 3 / 5 -2 8 -&gt; Sum: 11 / Calls: 3.</w:t>
      </w:r>
    </w:p>
    <w:p w14:paraId="184A5C4C">
      <w:pPr>
        <w:pStyle w:val="167"/>
        <w:keepLines w:val="0"/>
      </w:pPr>
      <w:r>
        <w:rPr>
          <w:rFonts w:ascii="Consolas" w:hAnsi="Consolas" w:eastAsia="Consolas"/>
          <w:color w:val="000000"/>
          <w:sz w:val="17"/>
        </w:rPr>
        <w:t xml:space="preserve"> */</w:t>
      </w:r>
    </w:p>
    <w:p w14:paraId="1703A392">
      <w:pPr>
        <w:pStyle w:val="167"/>
        <w:keepLines w:val="0"/>
      </w:pPr>
      <w:r>
        <w:rPr>
          <w:rFonts w:ascii="Consolas" w:hAnsi="Consolas" w:eastAsia="Consolas"/>
          <w:color w:val="000000"/>
          <w:sz w:val="17"/>
        </w:rPr>
        <w:t>#include &lt;stdio.h&gt;</w:t>
      </w:r>
    </w:p>
    <w:p w14:paraId="7EC344E5">
      <w:pPr>
        <w:pStyle w:val="167"/>
        <w:keepLines w:val="0"/>
      </w:pPr>
      <w:r>
        <w:rPr>
          <w:rFonts w:ascii="Consolas" w:hAnsi="Consolas" w:eastAsia="Consolas"/>
          <w:color w:val="000000"/>
          <w:sz w:val="17"/>
        </w:rPr>
        <w:t xml:space="preserve"> </w:t>
      </w:r>
    </w:p>
    <w:p w14:paraId="11098C09">
      <w:pPr>
        <w:pStyle w:val="167"/>
        <w:keepLines w:val="0"/>
      </w:pPr>
      <w:r>
        <w:rPr>
          <w:rFonts w:ascii="Consolas" w:hAnsi="Consolas" w:eastAsia="Consolas"/>
          <w:color w:val="000000"/>
          <w:sz w:val="17"/>
        </w:rPr>
        <w:t>static long long total = 0;</w:t>
      </w:r>
    </w:p>
    <w:p w14:paraId="58A31E32">
      <w:pPr>
        <w:pStyle w:val="167"/>
        <w:keepLines w:val="0"/>
      </w:pPr>
      <w:r>
        <w:rPr>
          <w:rFonts w:ascii="Consolas" w:hAnsi="Consolas" w:eastAsia="Consolas"/>
          <w:color w:val="000000"/>
          <w:sz w:val="17"/>
        </w:rPr>
        <w:t xml:space="preserve"> </w:t>
      </w:r>
    </w:p>
    <w:p w14:paraId="24837E38">
      <w:pPr>
        <w:pStyle w:val="167"/>
        <w:keepLines w:val="0"/>
      </w:pPr>
      <w:r>
        <w:rPr>
          <w:rFonts w:ascii="Consolas" w:hAnsi="Consolas" w:eastAsia="Consolas"/>
          <w:color w:val="000000"/>
          <w:sz w:val="17"/>
        </w:rPr>
        <w:t>static unsigned int add(int value) {</w:t>
      </w:r>
    </w:p>
    <w:p w14:paraId="1659D291">
      <w:pPr>
        <w:pStyle w:val="167"/>
        <w:keepLines w:val="0"/>
      </w:pPr>
      <w:r>
        <w:rPr>
          <w:rFonts w:ascii="Consolas" w:hAnsi="Consolas" w:eastAsia="Consolas"/>
          <w:color w:val="000000"/>
          <w:sz w:val="17"/>
        </w:rPr>
        <w:t xml:space="preserve">    static unsigned int calls = 0;</w:t>
      </w:r>
    </w:p>
    <w:p w14:paraId="0C7E311C">
      <w:pPr>
        <w:pStyle w:val="167"/>
        <w:keepLines w:val="0"/>
      </w:pPr>
      <w:r>
        <w:rPr>
          <w:rFonts w:ascii="Consolas" w:hAnsi="Consolas" w:eastAsia="Consolas"/>
          <w:color w:val="000000"/>
          <w:sz w:val="17"/>
        </w:rPr>
        <w:t xml:space="preserve">    total += value;</w:t>
      </w:r>
    </w:p>
    <w:p w14:paraId="0121BBC0">
      <w:pPr>
        <w:pStyle w:val="167"/>
        <w:keepLines w:val="0"/>
      </w:pPr>
      <w:r>
        <w:rPr>
          <w:rFonts w:ascii="Consolas" w:hAnsi="Consolas" w:eastAsia="Consolas"/>
          <w:color w:val="000000"/>
          <w:sz w:val="17"/>
        </w:rPr>
        <w:t xml:space="preserve">    return ++calls;</w:t>
      </w:r>
    </w:p>
    <w:p w14:paraId="51FFA662">
      <w:pPr>
        <w:pStyle w:val="167"/>
        <w:keepLines w:val="0"/>
      </w:pPr>
      <w:r>
        <w:rPr>
          <w:rFonts w:ascii="Consolas" w:hAnsi="Consolas" w:eastAsia="Consolas"/>
          <w:color w:val="000000"/>
          <w:sz w:val="17"/>
        </w:rPr>
        <w:t>}</w:t>
      </w:r>
    </w:p>
    <w:p w14:paraId="2FB4F2BE">
      <w:pPr>
        <w:pStyle w:val="167"/>
        <w:keepLines w:val="0"/>
      </w:pPr>
      <w:r>
        <w:rPr>
          <w:rFonts w:ascii="Consolas" w:hAnsi="Consolas" w:eastAsia="Consolas"/>
          <w:color w:val="000000"/>
          <w:sz w:val="17"/>
        </w:rPr>
        <w:t xml:space="preserve"> </w:t>
      </w:r>
    </w:p>
    <w:p w14:paraId="06F17F4E">
      <w:pPr>
        <w:pStyle w:val="167"/>
        <w:keepLines w:val="0"/>
      </w:pPr>
      <w:r>
        <w:rPr>
          <w:rFonts w:ascii="Consolas" w:hAnsi="Consolas" w:eastAsia="Consolas"/>
          <w:color w:val="000000"/>
          <w:sz w:val="17"/>
        </w:rPr>
        <w:t>int main(void) {</w:t>
      </w:r>
    </w:p>
    <w:p w14:paraId="63F161F7">
      <w:pPr>
        <w:pStyle w:val="167"/>
        <w:keepLines w:val="0"/>
      </w:pPr>
      <w:r>
        <w:rPr>
          <w:rFonts w:ascii="Consolas" w:hAnsi="Consolas" w:eastAsia="Consolas"/>
          <w:color w:val="000000"/>
          <w:sz w:val="17"/>
        </w:rPr>
        <w:t xml:space="preserve">    int n;</w:t>
      </w:r>
    </w:p>
    <w:p w14:paraId="084290CF">
      <w:pPr>
        <w:pStyle w:val="167"/>
        <w:keepLines w:val="0"/>
      </w:pPr>
      <w:r>
        <w:rPr>
          <w:rFonts w:ascii="Consolas" w:hAnsi="Consolas" w:eastAsia="Consolas"/>
          <w:color w:val="000000"/>
          <w:sz w:val="17"/>
        </w:rPr>
        <w:t xml:space="preserve">    if (scanf("%d", &amp;n) != 1 || n &lt; 0 || n &gt; 1000) {</w:t>
      </w:r>
    </w:p>
    <w:p w14:paraId="6B6BA2AE">
      <w:pPr>
        <w:pStyle w:val="167"/>
        <w:keepLines w:val="0"/>
      </w:pPr>
      <w:r>
        <w:rPr>
          <w:rFonts w:ascii="Consolas" w:hAnsi="Consolas" w:eastAsia="Consolas"/>
          <w:color w:val="000000"/>
          <w:sz w:val="17"/>
        </w:rPr>
        <w:t xml:space="preserve">        fprintf(stderr, "Error\n");</w:t>
      </w:r>
    </w:p>
    <w:p w14:paraId="54A8F907">
      <w:pPr>
        <w:pStyle w:val="167"/>
        <w:keepLines w:val="0"/>
      </w:pPr>
      <w:r>
        <w:rPr>
          <w:rFonts w:ascii="Consolas" w:hAnsi="Consolas" w:eastAsia="Consolas"/>
          <w:color w:val="000000"/>
          <w:sz w:val="17"/>
        </w:rPr>
        <w:t xml:space="preserve">        return 1;</w:t>
      </w:r>
    </w:p>
    <w:p w14:paraId="75133D4F">
      <w:pPr>
        <w:pStyle w:val="167"/>
        <w:keepLines w:val="0"/>
      </w:pPr>
      <w:r>
        <w:rPr>
          <w:rFonts w:ascii="Consolas" w:hAnsi="Consolas" w:eastAsia="Consolas"/>
          <w:color w:val="000000"/>
          <w:sz w:val="17"/>
        </w:rPr>
        <w:t xml:space="preserve">    }</w:t>
      </w:r>
    </w:p>
    <w:p w14:paraId="5D8C8BEB">
      <w:pPr>
        <w:pStyle w:val="167"/>
        <w:keepLines w:val="0"/>
      </w:pPr>
      <w:r>
        <w:rPr>
          <w:rFonts w:ascii="Consolas" w:hAnsi="Consolas" w:eastAsia="Consolas"/>
          <w:color w:val="000000"/>
          <w:sz w:val="17"/>
        </w:rPr>
        <w:t xml:space="preserve"> </w:t>
      </w:r>
    </w:p>
    <w:p w14:paraId="317DFDD2">
      <w:pPr>
        <w:pStyle w:val="167"/>
        <w:keepLines w:val="0"/>
      </w:pPr>
      <w:r>
        <w:rPr>
          <w:rFonts w:ascii="Consolas" w:hAnsi="Consolas" w:eastAsia="Consolas"/>
          <w:color w:val="000000"/>
          <w:sz w:val="17"/>
        </w:rPr>
        <w:t xml:space="preserve">    unsigned int calls = 0;</w:t>
      </w:r>
    </w:p>
    <w:p w14:paraId="0E80C091">
      <w:pPr>
        <w:pStyle w:val="167"/>
        <w:keepLines w:val="0"/>
      </w:pPr>
      <w:r>
        <w:rPr>
          <w:rFonts w:ascii="Consolas" w:hAnsi="Consolas" w:eastAsia="Consolas"/>
          <w:color w:val="000000"/>
          <w:sz w:val="17"/>
        </w:rPr>
        <w:t xml:space="preserve">    for (int i = 0; i &lt; n; ++i) {</w:t>
      </w:r>
    </w:p>
    <w:p w14:paraId="4FBEEA3B">
      <w:pPr>
        <w:pStyle w:val="167"/>
        <w:keepLines w:val="0"/>
      </w:pPr>
      <w:r>
        <w:rPr>
          <w:rFonts w:ascii="Consolas" w:hAnsi="Consolas" w:eastAsia="Consolas"/>
          <w:color w:val="000000"/>
          <w:sz w:val="17"/>
        </w:rPr>
        <w:t xml:space="preserve">        int value;</w:t>
      </w:r>
    </w:p>
    <w:p w14:paraId="42C61509">
      <w:pPr>
        <w:pStyle w:val="167"/>
        <w:keepLines w:val="0"/>
      </w:pPr>
      <w:r>
        <w:rPr>
          <w:rFonts w:ascii="Consolas" w:hAnsi="Consolas" w:eastAsia="Consolas"/>
          <w:color w:val="000000"/>
          <w:sz w:val="17"/>
        </w:rPr>
        <w:t xml:space="preserve">        if (scanf("%d", &amp;value) != 1) {</w:t>
      </w:r>
    </w:p>
    <w:p w14:paraId="3AD8EAED">
      <w:pPr>
        <w:pStyle w:val="167"/>
        <w:keepLines w:val="0"/>
      </w:pPr>
      <w:r>
        <w:rPr>
          <w:rFonts w:ascii="Consolas" w:hAnsi="Consolas" w:eastAsia="Consolas"/>
          <w:color w:val="000000"/>
          <w:sz w:val="17"/>
        </w:rPr>
        <w:t xml:space="preserve">            fprintf(stderr, "Error\n");</w:t>
      </w:r>
    </w:p>
    <w:p w14:paraId="693EE2BB">
      <w:pPr>
        <w:pStyle w:val="167"/>
        <w:keepLines w:val="0"/>
      </w:pPr>
      <w:r>
        <w:rPr>
          <w:rFonts w:ascii="Consolas" w:hAnsi="Consolas" w:eastAsia="Consolas"/>
          <w:color w:val="000000"/>
          <w:sz w:val="17"/>
        </w:rPr>
        <w:t xml:space="preserve">            return 1;</w:t>
      </w:r>
    </w:p>
    <w:p w14:paraId="162629B3">
      <w:pPr>
        <w:pStyle w:val="167"/>
        <w:keepLines w:val="0"/>
      </w:pPr>
      <w:r>
        <w:rPr>
          <w:rFonts w:ascii="Consolas" w:hAnsi="Consolas" w:eastAsia="Consolas"/>
          <w:color w:val="000000"/>
          <w:sz w:val="17"/>
        </w:rPr>
        <w:t xml:space="preserve">        }</w:t>
      </w:r>
    </w:p>
    <w:p w14:paraId="567A8480">
      <w:pPr>
        <w:pStyle w:val="167"/>
        <w:keepLines w:val="0"/>
      </w:pPr>
      <w:r>
        <w:rPr>
          <w:rFonts w:ascii="Consolas" w:hAnsi="Consolas" w:eastAsia="Consolas"/>
          <w:color w:val="000000"/>
          <w:sz w:val="17"/>
        </w:rPr>
        <w:t xml:space="preserve">        calls = add(value);</w:t>
      </w:r>
    </w:p>
    <w:p w14:paraId="33DB49B3">
      <w:pPr>
        <w:pStyle w:val="167"/>
        <w:keepLines w:val="0"/>
      </w:pPr>
      <w:r>
        <w:rPr>
          <w:rFonts w:ascii="Consolas" w:hAnsi="Consolas" w:eastAsia="Consolas"/>
          <w:color w:val="000000"/>
          <w:sz w:val="17"/>
        </w:rPr>
        <w:t xml:space="preserve">    }</w:t>
      </w:r>
    </w:p>
    <w:p w14:paraId="6740D36F">
      <w:pPr>
        <w:pStyle w:val="167"/>
        <w:keepLines w:val="0"/>
      </w:pPr>
      <w:r>
        <w:rPr>
          <w:rFonts w:ascii="Consolas" w:hAnsi="Consolas" w:eastAsia="Consolas"/>
          <w:color w:val="000000"/>
          <w:sz w:val="17"/>
        </w:rPr>
        <w:t xml:space="preserve"> </w:t>
      </w:r>
    </w:p>
    <w:p w14:paraId="7836FEDE">
      <w:pPr>
        <w:pStyle w:val="167"/>
        <w:keepLines w:val="0"/>
      </w:pPr>
      <w:r>
        <w:rPr>
          <w:rFonts w:ascii="Consolas" w:hAnsi="Consolas" w:eastAsia="Consolas"/>
          <w:color w:val="000000"/>
          <w:sz w:val="17"/>
        </w:rPr>
        <w:t xml:space="preserve">    printf("Sum: %lld\nCalls: %u\n", total, calls);</w:t>
      </w:r>
    </w:p>
    <w:p w14:paraId="3072F409">
      <w:pPr>
        <w:pStyle w:val="167"/>
        <w:keepLines w:val="0"/>
      </w:pPr>
      <w:r>
        <w:rPr>
          <w:rFonts w:ascii="Consolas" w:hAnsi="Consolas" w:eastAsia="Consolas"/>
          <w:color w:val="000000"/>
          <w:sz w:val="17"/>
        </w:rPr>
        <w:t xml:space="preserve">    return 0;</w:t>
      </w:r>
    </w:p>
    <w:p w14:paraId="7B702004">
      <w:pPr>
        <w:pStyle w:val="167"/>
        <w:keepLines w:val="0"/>
      </w:pPr>
      <w:r>
        <w:rPr>
          <w:rFonts w:ascii="Consolas" w:hAnsi="Consolas" w:eastAsia="Consolas"/>
          <w:color w:val="000000"/>
          <w:sz w:val="17"/>
        </w:rPr>
        <w:t>}</w:t>
      </w:r>
    </w:p>
    <w:p w14:paraId="57FD840A">
      <w:pPr>
        <w:pStyle w:val="167"/>
        <w:keepLines w:val="0"/>
      </w:pPr>
      <w:r>
        <w:rPr>
          <w:rFonts w:ascii="Consolas" w:hAnsi="Consolas" w:eastAsia="Consolas"/>
          <w:color w:val="000000"/>
          <w:sz w:val="17"/>
        </w:rPr>
        <w:t xml:space="preserve"> </w:t>
      </w:r>
    </w:p>
    <w:p w14:paraId="5AF0B714"/>
    <w:p w14:paraId="62ED68EE">
      <w:pPr>
        <w:pStyle w:val="5"/>
      </w:pPr>
      <w:r>
        <w:rPr>
          <w:rFonts w:ascii="Times New Roman" w:hAnsi="Times New Roman" w:eastAsia="Times New Roman"/>
          <w:color w:val="000000"/>
          <w:sz w:val="24"/>
        </w:rPr>
        <w:t>Пример работы</w:t>
      </w:r>
    </w:p>
    <w:p w14:paraId="7E635055">
      <w:pPr>
        <w:jc w:val="both"/>
      </w:pPr>
      <w:r>
        <w:rPr>
          <w:rFonts w:ascii="Times New Roman" w:hAnsi="Times New Roman" w:eastAsia="Times New Roman"/>
          <w:color w:val="000000"/>
          <w:sz w:val="24"/>
        </w:rPr>
        <w:t>Ввод:</w:t>
      </w:r>
    </w:p>
    <w:p w14:paraId="015144F1">
      <w:pPr>
        <w:pStyle w:val="167"/>
        <w:keepLines w:val="0"/>
      </w:pPr>
      <w:r>
        <w:rPr>
          <w:rFonts w:ascii="Consolas" w:hAnsi="Consolas" w:eastAsia="Consolas"/>
          <w:color w:val="000000"/>
          <w:sz w:val="17"/>
        </w:rPr>
        <w:t>3</w:t>
      </w:r>
    </w:p>
    <w:p w14:paraId="5F4A2435">
      <w:pPr>
        <w:pStyle w:val="167"/>
        <w:keepLines w:val="0"/>
      </w:pPr>
      <w:r>
        <w:rPr>
          <w:rFonts w:ascii="Consolas" w:hAnsi="Consolas" w:eastAsia="Consolas"/>
          <w:color w:val="000000"/>
          <w:sz w:val="17"/>
        </w:rPr>
        <w:t>5 -2 8</w:t>
      </w:r>
    </w:p>
    <w:p w14:paraId="6C1F7092"/>
    <w:p w14:paraId="060FECBC">
      <w:pPr>
        <w:jc w:val="both"/>
      </w:pPr>
      <w:r>
        <w:rPr>
          <w:rFonts w:ascii="Times New Roman" w:hAnsi="Times New Roman" w:eastAsia="Times New Roman"/>
          <w:color w:val="000000"/>
          <w:sz w:val="24"/>
        </w:rPr>
        <w:t>Вывод:</w:t>
      </w:r>
    </w:p>
    <w:p w14:paraId="1EF17C12">
      <w:pPr>
        <w:pStyle w:val="167"/>
        <w:keepLines w:val="0"/>
      </w:pPr>
      <w:r>
        <w:rPr>
          <w:rFonts w:ascii="Consolas" w:hAnsi="Consolas" w:eastAsia="Consolas"/>
          <w:color w:val="000000"/>
          <w:sz w:val="17"/>
        </w:rPr>
        <w:t>Sum: 11</w:t>
      </w:r>
    </w:p>
    <w:p w14:paraId="4387D380">
      <w:pPr>
        <w:pStyle w:val="167"/>
        <w:keepLines w:val="0"/>
      </w:pPr>
      <w:r>
        <w:rPr>
          <w:rFonts w:ascii="Consolas" w:hAnsi="Consolas" w:eastAsia="Consolas"/>
          <w:color w:val="000000"/>
          <w:sz w:val="17"/>
        </w:rPr>
        <w:t>Calls: 3</w:t>
      </w:r>
    </w:p>
    <w:p w14:paraId="27E9838A"/>
    <w:p w14:paraId="244CC2F8">
      <w:pPr>
        <w:pStyle w:val="5"/>
      </w:pPr>
      <w:r>
        <w:rPr>
          <w:rFonts w:ascii="Times New Roman" w:hAnsi="Times New Roman" w:eastAsia="Times New Roman"/>
          <w:color w:val="000000"/>
          <w:sz w:val="24"/>
        </w:rPr>
        <w:t>Граничные случаи</w:t>
      </w:r>
    </w:p>
    <w:p w14:paraId="03DD79F8">
      <w:pPr>
        <w:jc w:val="both"/>
      </w:pPr>
      <w:r>
        <w:rPr>
          <w:rFonts w:ascii="Times New Roman" w:hAnsi="Times New Roman" w:eastAsia="Times New Roman"/>
          <w:color w:val="000000"/>
          <w:sz w:val="24"/>
        </w:rPr>
        <w:t xml:space="preserve">При </w:t>
      </w:r>
      <w:r>
        <w:rPr>
          <w:rFonts w:ascii="Consolas" w:hAnsi="Consolas" w:eastAsia="Consolas"/>
          <w:color w:val="000000"/>
          <w:sz w:val="20"/>
        </w:rPr>
        <w:t>N = 0</w:t>
      </w:r>
      <w:r>
        <w:rPr>
          <w:rFonts w:ascii="Times New Roman" w:hAnsi="Times New Roman" w:eastAsia="Times New Roman"/>
          <w:color w:val="000000"/>
          <w:sz w:val="24"/>
        </w:rPr>
        <w:t xml:space="preserve"> сумма и число вызовов равны нулю.</w:t>
      </w:r>
    </w:p>
    <w:p w14:paraId="14BF5675">
      <w:pPr>
        <w:pStyle w:val="5"/>
      </w:pPr>
      <w:r>
        <w:rPr>
          <w:rFonts w:ascii="Times New Roman" w:hAnsi="Times New Roman" w:eastAsia="Times New Roman"/>
          <w:color w:val="000000"/>
          <w:sz w:val="24"/>
        </w:rPr>
        <w:t>Компиляция и запуск</w:t>
      </w:r>
    </w:p>
    <w:p w14:paraId="26E7E22D">
      <w:pPr>
        <w:pStyle w:val="167"/>
        <w:keepLines w:val="0"/>
      </w:pPr>
      <w:r>
        <w:rPr>
          <w:rFonts w:ascii="Consolas" w:hAnsi="Consolas" w:eastAsia="Consolas"/>
          <w:color w:val="000000"/>
          <w:sz w:val="17"/>
        </w:rPr>
        <w:t>gcc -std=c17 -Wall -Wextra -Wpedantic main.c -o program</w:t>
      </w:r>
    </w:p>
    <w:p w14:paraId="665BAB4D">
      <w:pPr>
        <w:pStyle w:val="167"/>
        <w:keepLines w:val="0"/>
      </w:pPr>
      <w:r>
        <w:rPr>
          <w:rFonts w:ascii="Consolas" w:hAnsi="Consolas" w:eastAsia="Consolas"/>
          <w:color w:val="000000"/>
          <w:sz w:val="17"/>
        </w:rPr>
        <w:t>./program</w:t>
      </w:r>
    </w:p>
    <w:p w14:paraId="4407683C"/>
    <w:p w14:paraId="4D859BBD">
      <w:pPr>
        <w:pStyle w:val="4"/>
      </w:pPr>
      <w:bookmarkStart w:id="35" w:name="_Toc615"/>
      <w:r>
        <w:rPr>
          <w:rFonts w:ascii="Times New Roman" w:hAnsi="Times New Roman" w:eastAsia="Times New Roman"/>
          <w:color w:val="000000"/>
          <w:sz w:val="24"/>
        </w:rPr>
        <w:t>Задание 28. Препроцессор C</w:t>
      </w:r>
      <w:bookmarkEnd w:id="35"/>
    </w:p>
    <w:p w14:paraId="5C11EF82">
      <w:pPr>
        <w:ind w:firstLine="0"/>
      </w:pPr>
      <w:r>
        <w:fldChar w:fldCharType="begin"/>
      </w:r>
      <w:r>
        <w:instrText xml:space="preserve"> HYPERLINK "https://github.com/egsesekina/programming-c-cpp/tree/main/tasks/practical/task_28"</w:instrText>
      </w:r>
      <w:r>
        <w:fldChar w:fldCharType="separate"/>
      </w:r>
      <w:r>
        <w:rPr>
          <w:color w:val="0563C1"/>
          <w:u w:val="single"/>
        </w:rPr>
        <w:t>Исходные файлы задания в репозитории</w:t>
      </w:r>
      <w:r>
        <w:rPr>
          <w:color w:val="0563C1"/>
          <w:u w:val="single"/>
        </w:rPr>
        <w:fldChar w:fldCharType="end"/>
      </w:r>
    </w:p>
    <w:p w14:paraId="65D9FC67">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Создать безопасно заключённый в скобки макрос SQUARE и использовать условную компиляцию для диагностического сообщения.</w:t>
      </w:r>
    </w:p>
    <w:p w14:paraId="33D6406F">
      <w:pPr>
        <w:pStyle w:val="5"/>
      </w:pPr>
      <w:r>
        <w:rPr>
          <w:rFonts w:ascii="Times New Roman" w:hAnsi="Times New Roman" w:eastAsia="Times New Roman"/>
          <w:color w:val="000000"/>
          <w:sz w:val="24"/>
        </w:rPr>
        <w:t>Формат входных данных</w:t>
      </w:r>
    </w:p>
    <w:p w14:paraId="2E9CDFCD">
      <w:pPr>
        <w:jc w:val="both"/>
      </w:pPr>
      <w:r>
        <w:rPr>
          <w:rFonts w:ascii="Times New Roman" w:hAnsi="Times New Roman" w:eastAsia="Times New Roman"/>
          <w:color w:val="000000"/>
          <w:sz w:val="24"/>
        </w:rPr>
        <w:t>целое X, |X| &lt;= 3037000499.</w:t>
      </w:r>
    </w:p>
    <w:p w14:paraId="7D16CD6B">
      <w:pPr>
        <w:pStyle w:val="5"/>
      </w:pPr>
      <w:r>
        <w:rPr>
          <w:rFonts w:ascii="Times New Roman" w:hAnsi="Times New Roman" w:eastAsia="Times New Roman"/>
          <w:color w:val="000000"/>
          <w:sz w:val="24"/>
        </w:rPr>
        <w:t>Формат выходных данных</w:t>
      </w:r>
    </w:p>
    <w:p w14:paraId="31CF9D75">
      <w:pPr>
        <w:jc w:val="both"/>
      </w:pPr>
      <w:r>
        <w:rPr>
          <w:rFonts w:ascii="Times New Roman" w:hAnsi="Times New Roman" w:eastAsia="Times New Roman"/>
          <w:color w:val="000000"/>
          <w:sz w:val="24"/>
        </w:rPr>
        <w:t xml:space="preserve">квадрат X.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2FE18B18">
      <w:pPr>
        <w:pStyle w:val="5"/>
      </w:pPr>
      <w:r>
        <w:rPr>
          <w:rFonts w:ascii="Times New Roman" w:hAnsi="Times New Roman" w:eastAsia="Times New Roman"/>
          <w:color w:val="000000"/>
          <w:sz w:val="24"/>
        </w:rPr>
        <w:t>Разбор решения</w:t>
      </w:r>
    </w:p>
    <w:p w14:paraId="4D1D93BF">
      <w:pPr>
        <w:jc w:val="both"/>
      </w:pPr>
      <w:r>
        <w:rPr>
          <w:rFonts w:ascii="Times New Roman" w:hAnsi="Times New Roman" w:eastAsia="Times New Roman"/>
          <w:color w:val="000000"/>
          <w:sz w:val="24"/>
        </w:rPr>
        <w:t xml:space="preserve">Макрос заключает параметр и всё выражение в скобки, поэтому приоритет операторов не искажает результат. Диапазон входа исключает переполнение, а блок </w:t>
      </w:r>
      <w:r>
        <w:rPr>
          <w:rFonts w:ascii="Consolas" w:hAnsi="Consolas" w:eastAsia="Consolas"/>
          <w:color w:val="000000"/>
          <w:sz w:val="20"/>
        </w:rPr>
        <w:t>#ifdef DEBUG</w:t>
      </w:r>
      <w:r>
        <w:rPr>
          <w:rFonts w:ascii="Times New Roman" w:hAnsi="Times New Roman" w:eastAsia="Times New Roman"/>
          <w:color w:val="000000"/>
          <w:sz w:val="24"/>
        </w:rPr>
        <w:t xml:space="preserve"> компилируется только при заданном макросе </w:t>
      </w:r>
      <w:r>
        <w:rPr>
          <w:rFonts w:ascii="Consolas" w:hAnsi="Consolas" w:eastAsia="Consolas"/>
          <w:color w:val="000000"/>
          <w:sz w:val="20"/>
        </w:rPr>
        <w:t>DEBUG</w:t>
      </w:r>
      <w:r>
        <w:rPr>
          <w:rFonts w:ascii="Times New Roman" w:hAnsi="Times New Roman" w:eastAsia="Times New Roman"/>
          <w:color w:val="000000"/>
          <w:sz w:val="24"/>
        </w:rPr>
        <w:t>.</w:t>
      </w:r>
    </w:p>
    <w:p w14:paraId="360B979F">
      <w:pPr>
        <w:pStyle w:val="5"/>
      </w:pPr>
      <w:r>
        <w:rPr>
          <w:rFonts w:ascii="Times New Roman" w:hAnsi="Times New Roman" w:eastAsia="Times New Roman"/>
          <w:color w:val="000000"/>
          <w:sz w:val="24"/>
        </w:rPr>
        <w:t>Алгоритм</w:t>
      </w:r>
    </w:p>
    <w:p w14:paraId="203E1226">
      <w:pPr>
        <w:ind w:left="425" w:hanging="255"/>
      </w:pPr>
      <w:r>
        <w:rPr>
          <w:rFonts w:ascii="Times New Roman" w:hAnsi="Times New Roman" w:eastAsia="Times New Roman"/>
          <w:color w:val="000000"/>
          <w:sz w:val="24"/>
        </w:rPr>
        <w:t>1. проверить входной диапазон.</w:t>
      </w:r>
    </w:p>
    <w:p w14:paraId="7D6BFD46">
      <w:pPr>
        <w:ind w:left="425" w:hanging="255"/>
      </w:pPr>
      <w:r>
        <w:rPr>
          <w:rFonts w:ascii="Times New Roman" w:hAnsi="Times New Roman" w:eastAsia="Times New Roman"/>
          <w:color w:val="000000"/>
          <w:sz w:val="24"/>
        </w:rPr>
        <w:t xml:space="preserve">2. при сборке с </w:t>
      </w:r>
      <w:r>
        <w:rPr>
          <w:rFonts w:ascii="Consolas" w:hAnsi="Consolas" w:eastAsia="Consolas"/>
          <w:color w:val="000000"/>
          <w:sz w:val="20"/>
        </w:rPr>
        <w:t>-DDEBUG</w:t>
      </w:r>
      <w:r>
        <w:rPr>
          <w:rFonts w:ascii="Times New Roman" w:hAnsi="Times New Roman" w:eastAsia="Times New Roman"/>
          <w:color w:val="000000"/>
          <w:sz w:val="24"/>
        </w:rPr>
        <w:t xml:space="preserve"> вывести диагностику.</w:t>
      </w:r>
    </w:p>
    <w:p w14:paraId="4AE2BE46">
      <w:pPr>
        <w:ind w:left="425" w:hanging="255"/>
      </w:pPr>
      <w:r>
        <w:rPr>
          <w:rFonts w:ascii="Times New Roman" w:hAnsi="Times New Roman" w:eastAsia="Times New Roman"/>
          <w:color w:val="000000"/>
          <w:sz w:val="24"/>
        </w:rPr>
        <w:t>3. развернуть макрос с корректными скобками.</w:t>
      </w:r>
    </w:p>
    <w:p w14:paraId="6DA5A64F">
      <w:pPr>
        <w:ind w:left="425" w:hanging="255"/>
      </w:pPr>
      <w:r>
        <w:rPr>
          <w:rFonts w:ascii="Times New Roman" w:hAnsi="Times New Roman" w:eastAsia="Times New Roman"/>
          <w:color w:val="000000"/>
          <w:sz w:val="24"/>
        </w:rPr>
        <w:t>4. вывести квадрат.</w:t>
      </w:r>
    </w:p>
    <w:p w14:paraId="350C1E68">
      <w:pPr>
        <w:pStyle w:val="5"/>
      </w:pPr>
      <w:r>
        <w:rPr>
          <w:rFonts w:ascii="Times New Roman" w:hAnsi="Times New Roman" w:eastAsia="Times New Roman"/>
          <w:color w:val="000000"/>
          <w:sz w:val="24"/>
        </w:rPr>
        <w:t>Исходный код</w:t>
      </w:r>
    </w:p>
    <w:p w14:paraId="50585B09">
      <w:pPr>
        <w:jc w:val="both"/>
      </w:pPr>
      <w:r>
        <w:fldChar w:fldCharType="begin"/>
      </w:r>
      <w:r>
        <w:instrText xml:space="preserve"> HYPERLINK "https://github.com/egsesekina/programming-c-cpp/blob/main/tasks/practical/task_28/main.c"</w:instrText>
      </w:r>
      <w:r>
        <w:fldChar w:fldCharType="separate"/>
      </w:r>
      <w:r>
        <w:rPr>
          <w:color w:val="0563C1"/>
          <w:u w:val="single"/>
        </w:rPr>
        <w:t>main.c</w:t>
      </w:r>
      <w:r>
        <w:rPr>
          <w:color w:val="0563C1"/>
          <w:u w:val="single"/>
        </w:rPr>
        <w:fldChar w:fldCharType="end"/>
      </w:r>
    </w:p>
    <w:p w14:paraId="63D37514">
      <w:pPr>
        <w:pStyle w:val="167"/>
        <w:keepLines w:val="0"/>
      </w:pPr>
      <w:r>
        <w:rPr>
          <w:rFonts w:ascii="Consolas" w:hAnsi="Consolas" w:eastAsia="Consolas"/>
          <w:color w:val="000000"/>
          <w:sz w:val="17"/>
        </w:rPr>
        <w:t>/*</w:t>
      </w:r>
    </w:p>
    <w:p w14:paraId="51282F61">
      <w:pPr>
        <w:pStyle w:val="167"/>
        <w:keepLines w:val="0"/>
      </w:pPr>
      <w:r>
        <w:rPr>
          <w:rFonts w:ascii="Consolas" w:hAnsi="Consolas" w:eastAsia="Consolas"/>
          <w:color w:val="000000"/>
          <w:sz w:val="17"/>
        </w:rPr>
        <w:t xml:space="preserve"> * Задание 28. Создать безопасно заключённый в скобки макрос SQUARE и</w:t>
      </w:r>
    </w:p>
    <w:p w14:paraId="039698C2">
      <w:pPr>
        <w:pStyle w:val="167"/>
        <w:keepLines w:val="0"/>
      </w:pPr>
      <w:r>
        <w:rPr>
          <w:rFonts w:ascii="Consolas" w:hAnsi="Consolas" w:eastAsia="Consolas"/>
          <w:color w:val="000000"/>
          <w:sz w:val="17"/>
        </w:rPr>
        <w:t xml:space="preserve"> * использовать условную компиляцию для диагностического сообщения.</w:t>
      </w:r>
    </w:p>
    <w:p w14:paraId="22A09766">
      <w:pPr>
        <w:pStyle w:val="167"/>
        <w:keepLines w:val="0"/>
      </w:pPr>
      <w:r>
        <w:rPr>
          <w:rFonts w:ascii="Consolas" w:hAnsi="Consolas" w:eastAsia="Consolas"/>
          <w:color w:val="000000"/>
          <w:sz w:val="17"/>
        </w:rPr>
        <w:t xml:space="preserve"> * Ввод: целое X, |X| &lt;= 3037000499.</w:t>
      </w:r>
    </w:p>
    <w:p w14:paraId="189270FC">
      <w:pPr>
        <w:pStyle w:val="167"/>
        <w:keepLines w:val="0"/>
      </w:pPr>
      <w:r>
        <w:rPr>
          <w:rFonts w:ascii="Consolas" w:hAnsi="Consolas" w:eastAsia="Consolas"/>
          <w:color w:val="000000"/>
          <w:sz w:val="17"/>
        </w:rPr>
        <w:t xml:space="preserve"> * Вывод: квадрат X.</w:t>
      </w:r>
    </w:p>
    <w:p w14:paraId="7DC0A9F1">
      <w:pPr>
        <w:pStyle w:val="167"/>
        <w:keepLines w:val="0"/>
      </w:pPr>
      <w:r>
        <w:rPr>
          <w:rFonts w:ascii="Consolas" w:hAnsi="Consolas" w:eastAsia="Consolas"/>
          <w:color w:val="000000"/>
          <w:sz w:val="17"/>
        </w:rPr>
        <w:t xml:space="preserve"> * Пример: -12 -&gt; 144.</w:t>
      </w:r>
    </w:p>
    <w:p w14:paraId="115708CB">
      <w:pPr>
        <w:pStyle w:val="167"/>
        <w:keepLines w:val="0"/>
      </w:pPr>
      <w:r>
        <w:rPr>
          <w:rFonts w:ascii="Consolas" w:hAnsi="Consolas" w:eastAsia="Consolas"/>
          <w:color w:val="000000"/>
          <w:sz w:val="17"/>
        </w:rPr>
        <w:t xml:space="preserve"> */</w:t>
      </w:r>
    </w:p>
    <w:p w14:paraId="5EEDC00B">
      <w:pPr>
        <w:pStyle w:val="167"/>
        <w:keepLines w:val="0"/>
      </w:pPr>
      <w:r>
        <w:rPr>
          <w:rFonts w:ascii="Consolas" w:hAnsi="Consolas" w:eastAsia="Consolas"/>
          <w:color w:val="000000"/>
          <w:sz w:val="17"/>
        </w:rPr>
        <w:t>#include &lt;stdio.h&gt;</w:t>
      </w:r>
    </w:p>
    <w:p w14:paraId="774EC597">
      <w:pPr>
        <w:pStyle w:val="167"/>
        <w:keepLines w:val="0"/>
      </w:pPr>
      <w:r>
        <w:rPr>
          <w:rFonts w:ascii="Consolas" w:hAnsi="Consolas" w:eastAsia="Consolas"/>
          <w:color w:val="000000"/>
          <w:sz w:val="17"/>
        </w:rPr>
        <w:t xml:space="preserve"> </w:t>
      </w:r>
    </w:p>
    <w:p w14:paraId="6985C7B2">
      <w:pPr>
        <w:pStyle w:val="167"/>
        <w:keepLines w:val="0"/>
      </w:pPr>
      <w:r>
        <w:rPr>
          <w:rFonts w:ascii="Consolas" w:hAnsi="Consolas" w:eastAsia="Consolas"/>
          <w:color w:val="000000"/>
          <w:sz w:val="17"/>
        </w:rPr>
        <w:t>#define SQUARE(value) ((value) * (value))</w:t>
      </w:r>
    </w:p>
    <w:p w14:paraId="76902650">
      <w:pPr>
        <w:pStyle w:val="167"/>
        <w:keepLines w:val="0"/>
      </w:pPr>
      <w:r>
        <w:rPr>
          <w:rFonts w:ascii="Consolas" w:hAnsi="Consolas" w:eastAsia="Consolas"/>
          <w:color w:val="000000"/>
          <w:sz w:val="17"/>
        </w:rPr>
        <w:t xml:space="preserve"> </w:t>
      </w:r>
    </w:p>
    <w:p w14:paraId="2EC0C765">
      <w:pPr>
        <w:pStyle w:val="167"/>
        <w:keepLines w:val="0"/>
      </w:pPr>
      <w:r>
        <w:rPr>
          <w:rFonts w:ascii="Consolas" w:hAnsi="Consolas" w:eastAsia="Consolas"/>
          <w:color w:val="000000"/>
          <w:sz w:val="17"/>
        </w:rPr>
        <w:t>int main(void) {</w:t>
      </w:r>
    </w:p>
    <w:p w14:paraId="6E54145F">
      <w:pPr>
        <w:pStyle w:val="167"/>
        <w:keepLines w:val="0"/>
      </w:pPr>
      <w:r>
        <w:rPr>
          <w:rFonts w:ascii="Consolas" w:hAnsi="Consolas" w:eastAsia="Consolas"/>
          <w:color w:val="000000"/>
          <w:sz w:val="17"/>
        </w:rPr>
        <w:t xml:space="preserve">    long long x;</w:t>
      </w:r>
    </w:p>
    <w:p w14:paraId="1FD04497">
      <w:pPr>
        <w:pStyle w:val="167"/>
        <w:keepLines w:val="0"/>
      </w:pPr>
      <w:r>
        <w:rPr>
          <w:rFonts w:ascii="Consolas" w:hAnsi="Consolas" w:eastAsia="Consolas"/>
          <w:color w:val="000000"/>
          <w:sz w:val="17"/>
        </w:rPr>
        <w:t xml:space="preserve">    if (scanf("%lld", &amp;x) != 1 || x &lt; -3037000499LL || x &gt; 3037000499LL) {</w:t>
      </w:r>
    </w:p>
    <w:p w14:paraId="51191A08">
      <w:pPr>
        <w:pStyle w:val="167"/>
        <w:keepLines w:val="0"/>
      </w:pPr>
      <w:r>
        <w:rPr>
          <w:rFonts w:ascii="Consolas" w:hAnsi="Consolas" w:eastAsia="Consolas"/>
          <w:color w:val="000000"/>
          <w:sz w:val="17"/>
        </w:rPr>
        <w:t xml:space="preserve">        fprintf(stderr, "Error\n");</w:t>
      </w:r>
    </w:p>
    <w:p w14:paraId="41F92687">
      <w:pPr>
        <w:pStyle w:val="167"/>
        <w:keepLines w:val="0"/>
      </w:pPr>
      <w:r>
        <w:rPr>
          <w:rFonts w:ascii="Consolas" w:hAnsi="Consolas" w:eastAsia="Consolas"/>
          <w:color w:val="000000"/>
          <w:sz w:val="17"/>
        </w:rPr>
        <w:t xml:space="preserve">        return 1;</w:t>
      </w:r>
    </w:p>
    <w:p w14:paraId="4E8C03B2">
      <w:pPr>
        <w:pStyle w:val="167"/>
        <w:keepLines w:val="0"/>
      </w:pPr>
      <w:r>
        <w:rPr>
          <w:rFonts w:ascii="Consolas" w:hAnsi="Consolas" w:eastAsia="Consolas"/>
          <w:color w:val="000000"/>
          <w:sz w:val="17"/>
        </w:rPr>
        <w:t xml:space="preserve">    }</w:t>
      </w:r>
    </w:p>
    <w:p w14:paraId="56805944">
      <w:pPr>
        <w:pStyle w:val="167"/>
        <w:keepLines w:val="0"/>
      </w:pPr>
      <w:r>
        <w:rPr>
          <w:rFonts w:ascii="Consolas" w:hAnsi="Consolas" w:eastAsia="Consolas"/>
          <w:color w:val="000000"/>
          <w:sz w:val="17"/>
        </w:rPr>
        <w:t>#ifdef DEBUG</w:t>
      </w:r>
    </w:p>
    <w:p w14:paraId="3A9DEA54">
      <w:pPr>
        <w:pStyle w:val="167"/>
        <w:keepLines w:val="0"/>
      </w:pPr>
      <w:r>
        <w:rPr>
          <w:rFonts w:ascii="Consolas" w:hAnsi="Consolas" w:eastAsia="Consolas"/>
          <w:color w:val="000000"/>
          <w:sz w:val="17"/>
        </w:rPr>
        <w:t xml:space="preserve">    fprintf(stderr, "DEBUG: x=%lld\n", x);</w:t>
      </w:r>
    </w:p>
    <w:p w14:paraId="29452144">
      <w:pPr>
        <w:pStyle w:val="167"/>
        <w:keepLines w:val="0"/>
      </w:pPr>
      <w:r>
        <w:rPr>
          <w:rFonts w:ascii="Consolas" w:hAnsi="Consolas" w:eastAsia="Consolas"/>
          <w:color w:val="000000"/>
          <w:sz w:val="17"/>
        </w:rPr>
        <w:t>#endif</w:t>
      </w:r>
    </w:p>
    <w:p w14:paraId="747F15C2">
      <w:pPr>
        <w:pStyle w:val="167"/>
        <w:keepLines w:val="0"/>
      </w:pPr>
      <w:r>
        <w:rPr>
          <w:rFonts w:ascii="Consolas" w:hAnsi="Consolas" w:eastAsia="Consolas"/>
          <w:color w:val="000000"/>
          <w:sz w:val="17"/>
        </w:rPr>
        <w:t xml:space="preserve">    printf("%lld\n", SQUARE(x));</w:t>
      </w:r>
    </w:p>
    <w:p w14:paraId="26295E73">
      <w:pPr>
        <w:pStyle w:val="167"/>
        <w:keepLines w:val="0"/>
      </w:pPr>
      <w:r>
        <w:rPr>
          <w:rFonts w:ascii="Consolas" w:hAnsi="Consolas" w:eastAsia="Consolas"/>
          <w:color w:val="000000"/>
          <w:sz w:val="17"/>
        </w:rPr>
        <w:t xml:space="preserve">    return 0;</w:t>
      </w:r>
    </w:p>
    <w:p w14:paraId="490EAE3C">
      <w:pPr>
        <w:pStyle w:val="167"/>
        <w:keepLines w:val="0"/>
      </w:pPr>
      <w:r>
        <w:rPr>
          <w:rFonts w:ascii="Consolas" w:hAnsi="Consolas" w:eastAsia="Consolas"/>
          <w:color w:val="000000"/>
          <w:sz w:val="17"/>
        </w:rPr>
        <w:t>}</w:t>
      </w:r>
    </w:p>
    <w:p w14:paraId="006B3309">
      <w:pPr>
        <w:pStyle w:val="167"/>
        <w:keepLines w:val="0"/>
      </w:pPr>
      <w:r>
        <w:rPr>
          <w:rFonts w:ascii="Consolas" w:hAnsi="Consolas" w:eastAsia="Consolas"/>
          <w:color w:val="000000"/>
          <w:sz w:val="17"/>
        </w:rPr>
        <w:t xml:space="preserve"> </w:t>
      </w:r>
    </w:p>
    <w:p w14:paraId="7CEA8E2C"/>
    <w:p w14:paraId="22F75534">
      <w:pPr>
        <w:pStyle w:val="5"/>
      </w:pPr>
      <w:r>
        <w:rPr>
          <w:rFonts w:ascii="Times New Roman" w:hAnsi="Times New Roman" w:eastAsia="Times New Roman"/>
          <w:color w:val="000000"/>
          <w:sz w:val="24"/>
        </w:rPr>
        <w:t>Пример работы</w:t>
      </w:r>
    </w:p>
    <w:p w14:paraId="2681AA29">
      <w:pPr>
        <w:jc w:val="both"/>
      </w:pPr>
      <w:r>
        <w:rPr>
          <w:rFonts w:ascii="Times New Roman" w:hAnsi="Times New Roman" w:eastAsia="Times New Roman"/>
          <w:color w:val="000000"/>
          <w:sz w:val="24"/>
        </w:rPr>
        <w:t>Ввод:</w:t>
      </w:r>
    </w:p>
    <w:p w14:paraId="690C5C28">
      <w:pPr>
        <w:pStyle w:val="167"/>
        <w:keepLines w:val="0"/>
      </w:pPr>
      <w:r>
        <w:rPr>
          <w:rFonts w:ascii="Consolas" w:hAnsi="Consolas" w:eastAsia="Consolas"/>
          <w:color w:val="000000"/>
          <w:sz w:val="17"/>
        </w:rPr>
        <w:t>-12</w:t>
      </w:r>
    </w:p>
    <w:p w14:paraId="2BCA17CC"/>
    <w:p w14:paraId="0E02FFF5">
      <w:pPr>
        <w:jc w:val="both"/>
      </w:pPr>
      <w:r>
        <w:rPr>
          <w:rFonts w:ascii="Times New Roman" w:hAnsi="Times New Roman" w:eastAsia="Times New Roman"/>
          <w:color w:val="000000"/>
          <w:sz w:val="24"/>
        </w:rPr>
        <w:t>Вывод:</w:t>
      </w:r>
    </w:p>
    <w:p w14:paraId="4D297C10">
      <w:pPr>
        <w:pStyle w:val="167"/>
        <w:keepLines w:val="0"/>
      </w:pPr>
      <w:r>
        <w:rPr>
          <w:rFonts w:ascii="Consolas" w:hAnsi="Consolas" w:eastAsia="Consolas"/>
          <w:color w:val="000000"/>
          <w:sz w:val="17"/>
        </w:rPr>
        <w:t>144</w:t>
      </w:r>
    </w:p>
    <w:p w14:paraId="26410267"/>
    <w:p w14:paraId="57859D50">
      <w:pPr>
        <w:pStyle w:val="5"/>
      </w:pPr>
      <w:r>
        <w:rPr>
          <w:rFonts w:ascii="Times New Roman" w:hAnsi="Times New Roman" w:eastAsia="Times New Roman"/>
          <w:color w:val="000000"/>
          <w:sz w:val="24"/>
        </w:rPr>
        <w:t>Граничные случаи</w:t>
      </w:r>
    </w:p>
    <w:p w14:paraId="6CCFE2B3">
      <w:pPr>
        <w:jc w:val="both"/>
      </w:pPr>
      <w:r>
        <w:rPr>
          <w:rFonts w:ascii="Times New Roman" w:hAnsi="Times New Roman" w:eastAsia="Times New Roman"/>
          <w:color w:val="000000"/>
          <w:sz w:val="24"/>
        </w:rPr>
        <w:t>Аргумент макроса не должен иметь побочных эффектов; ограничение диапазона гарантирует представимость квадрата.</w:t>
      </w:r>
    </w:p>
    <w:p w14:paraId="4A7A0AE8">
      <w:pPr>
        <w:pStyle w:val="5"/>
      </w:pPr>
      <w:r>
        <w:rPr>
          <w:rFonts w:ascii="Times New Roman" w:hAnsi="Times New Roman" w:eastAsia="Times New Roman"/>
          <w:color w:val="000000"/>
          <w:sz w:val="24"/>
        </w:rPr>
        <w:t>Компиляция и запуск</w:t>
      </w:r>
    </w:p>
    <w:p w14:paraId="1209AEDC">
      <w:pPr>
        <w:pStyle w:val="167"/>
        <w:keepLines w:val="0"/>
      </w:pPr>
      <w:r>
        <w:rPr>
          <w:rFonts w:ascii="Consolas" w:hAnsi="Consolas" w:eastAsia="Consolas"/>
          <w:color w:val="000000"/>
          <w:sz w:val="17"/>
        </w:rPr>
        <w:t>gcc -std=c17 -Wall -Wextra -Wpedantic main.c -o program</w:t>
      </w:r>
    </w:p>
    <w:p w14:paraId="50DE7A99">
      <w:pPr>
        <w:pStyle w:val="167"/>
        <w:keepLines w:val="0"/>
      </w:pPr>
      <w:r>
        <w:rPr>
          <w:rFonts w:ascii="Consolas" w:hAnsi="Consolas" w:eastAsia="Consolas"/>
          <w:color w:val="000000"/>
          <w:sz w:val="17"/>
        </w:rPr>
        <w:t>./program</w:t>
      </w:r>
    </w:p>
    <w:p w14:paraId="7537655A"/>
    <w:p w14:paraId="022ED61B">
      <w:pPr>
        <w:pStyle w:val="4"/>
      </w:pPr>
      <w:bookmarkStart w:id="36" w:name="_Toc16153"/>
      <w:r>
        <w:rPr>
          <w:rFonts w:ascii="Times New Roman" w:hAnsi="Times New Roman" w:eastAsia="Times New Roman"/>
          <w:color w:val="000000"/>
          <w:sz w:val="24"/>
        </w:rPr>
        <w:t>Задание 29. Статические члены класса</w:t>
      </w:r>
      <w:bookmarkEnd w:id="36"/>
    </w:p>
    <w:p w14:paraId="45B8A21D">
      <w:pPr>
        <w:ind w:firstLine="0"/>
      </w:pPr>
      <w:r>
        <w:fldChar w:fldCharType="begin"/>
      </w:r>
      <w:r>
        <w:instrText xml:space="preserve"> HYPERLINK "https://github.com/egsesekina/programming-c-cpp/tree/main/tasks/practical/task_29"</w:instrText>
      </w:r>
      <w:r>
        <w:fldChar w:fldCharType="separate"/>
      </w:r>
      <w:r>
        <w:rPr>
          <w:color w:val="0563C1"/>
          <w:u w:val="single"/>
        </w:rPr>
        <w:t>Исходные файлы задания в репозитории</w:t>
      </w:r>
      <w:r>
        <w:rPr>
          <w:color w:val="0563C1"/>
          <w:u w:val="single"/>
        </w:rPr>
        <w:fldChar w:fldCharType="end"/>
      </w:r>
    </w:p>
    <w:p w14:paraId="2BCD8B6E">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Реализовать класс Student со статическим счётчиком живых объектов и статическим методом liveCount.</w:t>
      </w:r>
    </w:p>
    <w:p w14:paraId="3D29AEF5">
      <w:pPr>
        <w:pStyle w:val="5"/>
      </w:pPr>
      <w:r>
        <w:rPr>
          <w:rFonts w:ascii="Times New Roman" w:hAnsi="Times New Roman" w:eastAsia="Times New Roman"/>
          <w:color w:val="000000"/>
          <w:sz w:val="24"/>
        </w:rPr>
        <w:t>Формат входных данных</w:t>
      </w:r>
    </w:p>
    <w:p w14:paraId="17BAB8D1">
      <w:pPr>
        <w:jc w:val="both"/>
      </w:pPr>
      <w:r>
        <w:rPr>
          <w:rFonts w:ascii="Times New Roman" w:hAnsi="Times New Roman" w:eastAsia="Times New Roman"/>
          <w:color w:val="000000"/>
          <w:sz w:val="24"/>
        </w:rPr>
        <w:t>N (0..1000), затем N имён без пробелов.</w:t>
      </w:r>
    </w:p>
    <w:p w14:paraId="2560FAFA">
      <w:pPr>
        <w:pStyle w:val="5"/>
      </w:pPr>
      <w:r>
        <w:rPr>
          <w:rFonts w:ascii="Times New Roman" w:hAnsi="Times New Roman" w:eastAsia="Times New Roman"/>
          <w:color w:val="000000"/>
          <w:sz w:val="24"/>
        </w:rPr>
        <w:t>Формат выходных данных</w:t>
      </w:r>
    </w:p>
    <w:p w14:paraId="3C9A921E">
      <w:pPr>
        <w:jc w:val="both"/>
      </w:pPr>
      <w:r>
        <w:rPr>
          <w:rFonts w:ascii="Times New Roman" w:hAnsi="Times New Roman" w:eastAsia="Times New Roman"/>
          <w:color w:val="000000"/>
          <w:sz w:val="24"/>
        </w:rPr>
        <w:t xml:space="preserve">число объектов во время жизни контейнера и после его очистки.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5AD3CB8C">
      <w:pPr>
        <w:pStyle w:val="5"/>
      </w:pPr>
      <w:r>
        <w:rPr>
          <w:rFonts w:ascii="Times New Roman" w:hAnsi="Times New Roman" w:eastAsia="Times New Roman"/>
          <w:color w:val="000000"/>
          <w:sz w:val="24"/>
        </w:rPr>
        <w:t>Разбор решения</w:t>
      </w:r>
    </w:p>
    <w:p w14:paraId="6CA6A1E9">
      <w:pPr>
        <w:jc w:val="both"/>
      </w:pPr>
      <w:r>
        <w:rPr>
          <w:rFonts w:ascii="Times New Roman" w:hAnsi="Times New Roman" w:eastAsia="Times New Roman"/>
          <w:color w:val="000000"/>
          <w:sz w:val="24"/>
        </w:rPr>
        <w:t>Статическое поле существует в одном экземпляре для всего класса. Конструкторы увеличивают счётчик, деструктор уменьшает, а статический метод позволяет прочитать значение без конкретного объекта.</w:t>
      </w:r>
    </w:p>
    <w:p w14:paraId="42F01204">
      <w:pPr>
        <w:pStyle w:val="5"/>
      </w:pPr>
      <w:r>
        <w:rPr>
          <w:rFonts w:ascii="Times New Roman" w:hAnsi="Times New Roman" w:eastAsia="Times New Roman"/>
          <w:color w:val="000000"/>
          <w:sz w:val="24"/>
        </w:rPr>
        <w:t>Алгоритм</w:t>
      </w:r>
    </w:p>
    <w:p w14:paraId="5659032F">
      <w:pPr>
        <w:ind w:left="425" w:hanging="255"/>
      </w:pPr>
      <w:r>
        <w:rPr>
          <w:rFonts w:ascii="Times New Roman" w:hAnsi="Times New Roman" w:eastAsia="Times New Roman"/>
          <w:color w:val="000000"/>
          <w:sz w:val="24"/>
        </w:rPr>
        <w:t>1. проверить число объектов.</w:t>
      </w:r>
    </w:p>
    <w:p w14:paraId="7B203DCA">
      <w:pPr>
        <w:ind w:left="425" w:hanging="255"/>
      </w:pPr>
      <w:r>
        <w:rPr>
          <w:rFonts w:ascii="Times New Roman" w:hAnsi="Times New Roman" w:eastAsia="Times New Roman"/>
          <w:color w:val="000000"/>
          <w:sz w:val="24"/>
        </w:rPr>
        <w:t>2. зарезервировать память контейнера.</w:t>
      </w:r>
    </w:p>
    <w:p w14:paraId="052F1D4C">
      <w:pPr>
        <w:ind w:left="425" w:hanging="255"/>
      </w:pPr>
      <w:r>
        <w:rPr>
          <w:rFonts w:ascii="Times New Roman" w:hAnsi="Times New Roman" w:eastAsia="Times New Roman"/>
          <w:color w:val="000000"/>
          <w:sz w:val="24"/>
        </w:rPr>
        <w:t>3. создать объекты из введённых имён.</w:t>
      </w:r>
    </w:p>
    <w:p w14:paraId="0F9E0DEA">
      <w:pPr>
        <w:ind w:left="425" w:hanging="255"/>
      </w:pPr>
      <w:r>
        <w:rPr>
          <w:rFonts w:ascii="Times New Roman" w:hAnsi="Times New Roman" w:eastAsia="Times New Roman"/>
          <w:color w:val="000000"/>
          <w:sz w:val="24"/>
        </w:rPr>
        <w:t xml:space="preserve">4. вывести счётчик до и после </w:t>
      </w:r>
      <w:r>
        <w:rPr>
          <w:rFonts w:ascii="Consolas" w:hAnsi="Consolas" w:eastAsia="Consolas"/>
          <w:color w:val="000000"/>
          <w:sz w:val="20"/>
        </w:rPr>
        <w:t>clear</w:t>
      </w:r>
      <w:r>
        <w:rPr>
          <w:rFonts w:ascii="Times New Roman" w:hAnsi="Times New Roman" w:eastAsia="Times New Roman"/>
          <w:color w:val="000000"/>
          <w:sz w:val="24"/>
        </w:rPr>
        <w:t>.</w:t>
      </w:r>
    </w:p>
    <w:p w14:paraId="2F229777">
      <w:pPr>
        <w:pStyle w:val="5"/>
      </w:pPr>
      <w:r>
        <w:rPr>
          <w:rFonts w:ascii="Times New Roman" w:hAnsi="Times New Roman" w:eastAsia="Times New Roman"/>
          <w:color w:val="000000"/>
          <w:sz w:val="24"/>
        </w:rPr>
        <w:t>Исходный код</w:t>
      </w:r>
    </w:p>
    <w:p w14:paraId="1A97002B">
      <w:pPr>
        <w:jc w:val="both"/>
      </w:pPr>
      <w:r>
        <w:fldChar w:fldCharType="begin"/>
      </w:r>
      <w:r>
        <w:instrText xml:space="preserve"> HYPERLINK "https://github.com/egsesekina/programming-c-cpp/blob/main/tasks/practical/task_29/main.cpp"</w:instrText>
      </w:r>
      <w:r>
        <w:fldChar w:fldCharType="separate"/>
      </w:r>
      <w:r>
        <w:rPr>
          <w:color w:val="0563C1"/>
          <w:u w:val="single"/>
        </w:rPr>
        <w:t>main.cpp</w:t>
      </w:r>
      <w:r>
        <w:rPr>
          <w:color w:val="0563C1"/>
          <w:u w:val="single"/>
        </w:rPr>
        <w:fldChar w:fldCharType="end"/>
      </w:r>
    </w:p>
    <w:p w14:paraId="05DDE2D3">
      <w:pPr>
        <w:pStyle w:val="167"/>
        <w:keepLines w:val="0"/>
      </w:pPr>
      <w:r>
        <w:rPr>
          <w:rFonts w:ascii="Consolas" w:hAnsi="Consolas" w:eastAsia="Consolas"/>
          <w:color w:val="000000"/>
          <w:sz w:val="17"/>
        </w:rPr>
        <w:t>/*</w:t>
      </w:r>
    </w:p>
    <w:p w14:paraId="33CC9071">
      <w:pPr>
        <w:pStyle w:val="167"/>
        <w:keepLines w:val="0"/>
      </w:pPr>
      <w:r>
        <w:rPr>
          <w:rFonts w:ascii="Consolas" w:hAnsi="Consolas" w:eastAsia="Consolas"/>
          <w:color w:val="000000"/>
          <w:sz w:val="17"/>
        </w:rPr>
        <w:t xml:space="preserve"> * Задание 29. Реализовать класс Student со статическим счётчиком живых</w:t>
      </w:r>
    </w:p>
    <w:p w14:paraId="52E58CF0">
      <w:pPr>
        <w:pStyle w:val="167"/>
        <w:keepLines w:val="0"/>
      </w:pPr>
      <w:r>
        <w:rPr>
          <w:rFonts w:ascii="Consolas" w:hAnsi="Consolas" w:eastAsia="Consolas"/>
          <w:color w:val="000000"/>
          <w:sz w:val="17"/>
        </w:rPr>
        <w:t xml:space="preserve"> * объектов и статическим методом liveCount.</w:t>
      </w:r>
    </w:p>
    <w:p w14:paraId="502330AA">
      <w:pPr>
        <w:pStyle w:val="167"/>
        <w:keepLines w:val="0"/>
      </w:pPr>
      <w:r>
        <w:rPr>
          <w:rFonts w:ascii="Consolas" w:hAnsi="Consolas" w:eastAsia="Consolas"/>
          <w:color w:val="000000"/>
          <w:sz w:val="17"/>
        </w:rPr>
        <w:t xml:space="preserve"> * Ввод: N (0..1000), затем N имён без пробелов.</w:t>
      </w:r>
    </w:p>
    <w:p w14:paraId="1846A601">
      <w:pPr>
        <w:pStyle w:val="167"/>
        <w:keepLines w:val="0"/>
      </w:pPr>
      <w:r>
        <w:rPr>
          <w:rFonts w:ascii="Consolas" w:hAnsi="Consolas" w:eastAsia="Consolas"/>
          <w:color w:val="000000"/>
          <w:sz w:val="17"/>
        </w:rPr>
        <w:t xml:space="preserve"> * Вывод: число объектов во время жизни контейнера и после его очистки.</w:t>
      </w:r>
    </w:p>
    <w:p w14:paraId="4D61A51C">
      <w:pPr>
        <w:pStyle w:val="167"/>
        <w:keepLines w:val="0"/>
      </w:pPr>
      <w:r>
        <w:rPr>
          <w:rFonts w:ascii="Consolas" w:hAnsi="Consolas" w:eastAsia="Consolas"/>
          <w:color w:val="000000"/>
          <w:sz w:val="17"/>
        </w:rPr>
        <w:t xml:space="preserve"> * Пример: 3 / Ann Bob Eva -&gt; 3 / 0.</w:t>
      </w:r>
    </w:p>
    <w:p w14:paraId="3D07DB19">
      <w:pPr>
        <w:pStyle w:val="167"/>
        <w:keepLines w:val="0"/>
      </w:pPr>
      <w:r>
        <w:rPr>
          <w:rFonts w:ascii="Consolas" w:hAnsi="Consolas" w:eastAsia="Consolas"/>
          <w:color w:val="000000"/>
          <w:sz w:val="17"/>
        </w:rPr>
        <w:t xml:space="preserve"> */</w:t>
      </w:r>
    </w:p>
    <w:p w14:paraId="6351699F">
      <w:pPr>
        <w:pStyle w:val="167"/>
        <w:keepLines w:val="0"/>
      </w:pPr>
      <w:r>
        <w:rPr>
          <w:rFonts w:ascii="Consolas" w:hAnsi="Consolas" w:eastAsia="Consolas"/>
          <w:color w:val="000000"/>
          <w:sz w:val="17"/>
        </w:rPr>
        <w:t>#include &lt;iostream&gt;</w:t>
      </w:r>
    </w:p>
    <w:p w14:paraId="20612686">
      <w:pPr>
        <w:pStyle w:val="167"/>
        <w:keepLines w:val="0"/>
      </w:pPr>
      <w:r>
        <w:rPr>
          <w:rFonts w:ascii="Consolas" w:hAnsi="Consolas" w:eastAsia="Consolas"/>
          <w:color w:val="000000"/>
          <w:sz w:val="17"/>
        </w:rPr>
        <w:t>#include &lt;string&gt;</w:t>
      </w:r>
    </w:p>
    <w:p w14:paraId="1FFB3B00">
      <w:pPr>
        <w:pStyle w:val="167"/>
        <w:keepLines w:val="0"/>
      </w:pPr>
      <w:r>
        <w:rPr>
          <w:rFonts w:ascii="Consolas" w:hAnsi="Consolas" w:eastAsia="Consolas"/>
          <w:color w:val="000000"/>
          <w:sz w:val="17"/>
        </w:rPr>
        <w:t>#include &lt;utility&gt;</w:t>
      </w:r>
    </w:p>
    <w:p w14:paraId="29E519AD">
      <w:pPr>
        <w:pStyle w:val="167"/>
        <w:keepLines w:val="0"/>
      </w:pPr>
      <w:r>
        <w:rPr>
          <w:rFonts w:ascii="Consolas" w:hAnsi="Consolas" w:eastAsia="Consolas"/>
          <w:color w:val="000000"/>
          <w:sz w:val="17"/>
        </w:rPr>
        <w:t>#include &lt;vector&gt;</w:t>
      </w:r>
    </w:p>
    <w:p w14:paraId="79539F9F">
      <w:pPr>
        <w:pStyle w:val="167"/>
        <w:keepLines w:val="0"/>
      </w:pPr>
      <w:r>
        <w:rPr>
          <w:rFonts w:ascii="Consolas" w:hAnsi="Consolas" w:eastAsia="Consolas"/>
          <w:color w:val="000000"/>
          <w:sz w:val="17"/>
        </w:rPr>
        <w:t xml:space="preserve"> </w:t>
      </w:r>
    </w:p>
    <w:p w14:paraId="4286FDF7">
      <w:pPr>
        <w:pStyle w:val="167"/>
        <w:keepLines w:val="0"/>
      </w:pPr>
      <w:r>
        <w:rPr>
          <w:rFonts w:ascii="Consolas" w:hAnsi="Consolas" w:eastAsia="Consolas"/>
          <w:color w:val="000000"/>
          <w:sz w:val="17"/>
        </w:rPr>
        <w:t>class Student {</w:t>
      </w:r>
    </w:p>
    <w:p w14:paraId="489BA70E">
      <w:pPr>
        <w:pStyle w:val="167"/>
        <w:keepLines w:val="0"/>
      </w:pPr>
      <w:r>
        <w:rPr>
          <w:rFonts w:ascii="Consolas" w:hAnsi="Consolas" w:eastAsia="Consolas"/>
          <w:color w:val="000000"/>
          <w:sz w:val="17"/>
        </w:rPr>
        <w:t>private:</w:t>
      </w:r>
    </w:p>
    <w:p w14:paraId="1A52E4FA">
      <w:pPr>
        <w:pStyle w:val="167"/>
        <w:keepLines w:val="0"/>
      </w:pPr>
      <w:r>
        <w:rPr>
          <w:rFonts w:ascii="Consolas" w:hAnsi="Consolas" w:eastAsia="Consolas"/>
          <w:color w:val="000000"/>
          <w:sz w:val="17"/>
        </w:rPr>
        <w:t xml:space="preserve">    std::string name_;</w:t>
      </w:r>
    </w:p>
    <w:p w14:paraId="60F8B2E3">
      <w:pPr>
        <w:pStyle w:val="167"/>
        <w:keepLines w:val="0"/>
      </w:pPr>
      <w:r>
        <w:rPr>
          <w:rFonts w:ascii="Consolas" w:hAnsi="Consolas" w:eastAsia="Consolas"/>
          <w:color w:val="000000"/>
          <w:sz w:val="17"/>
        </w:rPr>
        <w:t xml:space="preserve">    inline static int live_count_ = 0;</w:t>
      </w:r>
    </w:p>
    <w:p w14:paraId="760B889C">
      <w:pPr>
        <w:pStyle w:val="167"/>
        <w:keepLines w:val="0"/>
      </w:pPr>
      <w:r>
        <w:rPr>
          <w:rFonts w:ascii="Consolas" w:hAnsi="Consolas" w:eastAsia="Consolas"/>
          <w:color w:val="000000"/>
          <w:sz w:val="17"/>
        </w:rPr>
        <w:t xml:space="preserve"> </w:t>
      </w:r>
    </w:p>
    <w:p w14:paraId="54AC41A0">
      <w:pPr>
        <w:pStyle w:val="167"/>
        <w:keepLines w:val="0"/>
      </w:pPr>
      <w:r>
        <w:rPr>
          <w:rFonts w:ascii="Consolas" w:hAnsi="Consolas" w:eastAsia="Consolas"/>
          <w:color w:val="000000"/>
          <w:sz w:val="17"/>
        </w:rPr>
        <w:t>public:</w:t>
      </w:r>
    </w:p>
    <w:p w14:paraId="41F97A20">
      <w:pPr>
        <w:pStyle w:val="167"/>
        <w:keepLines w:val="0"/>
      </w:pPr>
      <w:r>
        <w:rPr>
          <w:rFonts w:ascii="Consolas" w:hAnsi="Consolas" w:eastAsia="Consolas"/>
          <w:color w:val="000000"/>
          <w:sz w:val="17"/>
        </w:rPr>
        <w:t xml:space="preserve">    explicit Student(std::string name) : name_(std::move(name)) {</w:t>
      </w:r>
    </w:p>
    <w:p w14:paraId="796DB4A2">
      <w:pPr>
        <w:pStyle w:val="167"/>
        <w:keepLines w:val="0"/>
      </w:pPr>
      <w:r>
        <w:rPr>
          <w:rFonts w:ascii="Consolas" w:hAnsi="Consolas" w:eastAsia="Consolas"/>
          <w:color w:val="000000"/>
          <w:sz w:val="17"/>
        </w:rPr>
        <w:t xml:space="preserve">        ++live_count_;</w:t>
      </w:r>
    </w:p>
    <w:p w14:paraId="57D91345">
      <w:pPr>
        <w:pStyle w:val="167"/>
        <w:keepLines w:val="0"/>
      </w:pPr>
      <w:r>
        <w:rPr>
          <w:rFonts w:ascii="Consolas" w:hAnsi="Consolas" w:eastAsia="Consolas"/>
          <w:color w:val="000000"/>
          <w:sz w:val="17"/>
        </w:rPr>
        <w:t xml:space="preserve">    }</w:t>
      </w:r>
    </w:p>
    <w:p w14:paraId="4BFA984E">
      <w:pPr>
        <w:pStyle w:val="167"/>
        <w:keepLines w:val="0"/>
      </w:pPr>
      <w:r>
        <w:rPr>
          <w:rFonts w:ascii="Consolas" w:hAnsi="Consolas" w:eastAsia="Consolas"/>
          <w:color w:val="000000"/>
          <w:sz w:val="17"/>
        </w:rPr>
        <w:t xml:space="preserve">    Student(const Student&amp;) = delete;</w:t>
      </w:r>
    </w:p>
    <w:p w14:paraId="7B1A9AEE">
      <w:pPr>
        <w:pStyle w:val="167"/>
        <w:keepLines w:val="0"/>
      </w:pPr>
      <w:r>
        <w:rPr>
          <w:rFonts w:ascii="Consolas" w:hAnsi="Consolas" w:eastAsia="Consolas"/>
          <w:color w:val="000000"/>
          <w:sz w:val="17"/>
        </w:rPr>
        <w:t xml:space="preserve">    Student&amp; operator=(const Student&amp;) = delete;</w:t>
      </w:r>
    </w:p>
    <w:p w14:paraId="382127FC">
      <w:pPr>
        <w:pStyle w:val="167"/>
        <w:keepLines w:val="0"/>
      </w:pPr>
      <w:r>
        <w:rPr>
          <w:rFonts w:ascii="Consolas" w:hAnsi="Consolas" w:eastAsia="Consolas"/>
          <w:color w:val="000000"/>
          <w:sz w:val="17"/>
        </w:rPr>
        <w:t xml:space="preserve">    Student(Student&amp;&amp; other) noexcept : name_(std::move(other.name_)) {</w:t>
      </w:r>
    </w:p>
    <w:p w14:paraId="4B96320E">
      <w:pPr>
        <w:pStyle w:val="167"/>
        <w:keepLines w:val="0"/>
      </w:pPr>
      <w:r>
        <w:rPr>
          <w:rFonts w:ascii="Consolas" w:hAnsi="Consolas" w:eastAsia="Consolas"/>
          <w:color w:val="000000"/>
          <w:sz w:val="17"/>
        </w:rPr>
        <w:t xml:space="preserve">        ++live_count_;</w:t>
      </w:r>
    </w:p>
    <w:p w14:paraId="01E10C84">
      <w:pPr>
        <w:pStyle w:val="167"/>
        <w:keepLines w:val="0"/>
      </w:pPr>
      <w:r>
        <w:rPr>
          <w:rFonts w:ascii="Consolas" w:hAnsi="Consolas" w:eastAsia="Consolas"/>
          <w:color w:val="000000"/>
          <w:sz w:val="17"/>
        </w:rPr>
        <w:t xml:space="preserve">    }</w:t>
      </w:r>
    </w:p>
    <w:p w14:paraId="43DAA10E">
      <w:pPr>
        <w:pStyle w:val="167"/>
        <w:keepLines w:val="0"/>
      </w:pPr>
      <w:r>
        <w:rPr>
          <w:rFonts w:ascii="Consolas" w:hAnsi="Consolas" w:eastAsia="Consolas"/>
          <w:color w:val="000000"/>
          <w:sz w:val="17"/>
        </w:rPr>
        <w:t xml:space="preserve">    Student&amp; operator=(Student&amp;&amp;) = delete;</w:t>
      </w:r>
    </w:p>
    <w:p w14:paraId="160E7E31">
      <w:pPr>
        <w:pStyle w:val="167"/>
        <w:keepLines w:val="0"/>
      </w:pPr>
      <w:r>
        <w:rPr>
          <w:rFonts w:ascii="Consolas" w:hAnsi="Consolas" w:eastAsia="Consolas"/>
          <w:color w:val="000000"/>
          <w:sz w:val="17"/>
        </w:rPr>
        <w:t xml:space="preserve">    ~Student() { --live_count_; }</w:t>
      </w:r>
    </w:p>
    <w:p w14:paraId="43E6B6B0">
      <w:pPr>
        <w:pStyle w:val="167"/>
        <w:keepLines w:val="0"/>
      </w:pPr>
      <w:r>
        <w:rPr>
          <w:rFonts w:ascii="Consolas" w:hAnsi="Consolas" w:eastAsia="Consolas"/>
          <w:color w:val="000000"/>
          <w:sz w:val="17"/>
        </w:rPr>
        <w:t xml:space="preserve"> </w:t>
      </w:r>
    </w:p>
    <w:p w14:paraId="6C633196">
      <w:pPr>
        <w:pStyle w:val="167"/>
        <w:keepLines w:val="0"/>
      </w:pPr>
      <w:r>
        <w:rPr>
          <w:rFonts w:ascii="Consolas" w:hAnsi="Consolas" w:eastAsia="Consolas"/>
          <w:color w:val="000000"/>
          <w:sz w:val="17"/>
        </w:rPr>
        <w:t xml:space="preserve">    static int liveCount() { return live_count_; }</w:t>
      </w:r>
    </w:p>
    <w:p w14:paraId="75733977">
      <w:pPr>
        <w:pStyle w:val="167"/>
        <w:keepLines w:val="0"/>
      </w:pPr>
      <w:r>
        <w:rPr>
          <w:rFonts w:ascii="Consolas" w:hAnsi="Consolas" w:eastAsia="Consolas"/>
          <w:color w:val="000000"/>
          <w:sz w:val="17"/>
        </w:rPr>
        <w:t>};</w:t>
      </w:r>
    </w:p>
    <w:p w14:paraId="76F06278">
      <w:pPr>
        <w:pStyle w:val="167"/>
        <w:keepLines w:val="0"/>
      </w:pPr>
      <w:r>
        <w:rPr>
          <w:rFonts w:ascii="Consolas" w:hAnsi="Consolas" w:eastAsia="Consolas"/>
          <w:color w:val="000000"/>
          <w:sz w:val="17"/>
        </w:rPr>
        <w:t xml:space="preserve"> </w:t>
      </w:r>
    </w:p>
    <w:p w14:paraId="1F952965">
      <w:pPr>
        <w:pStyle w:val="167"/>
        <w:keepLines w:val="0"/>
      </w:pPr>
      <w:r>
        <w:rPr>
          <w:rFonts w:ascii="Consolas" w:hAnsi="Consolas" w:eastAsia="Consolas"/>
          <w:color w:val="000000"/>
          <w:sz w:val="17"/>
        </w:rPr>
        <w:t>int main() {</w:t>
      </w:r>
    </w:p>
    <w:p w14:paraId="7E9A79F7">
      <w:pPr>
        <w:pStyle w:val="167"/>
        <w:keepLines w:val="0"/>
      </w:pPr>
      <w:r>
        <w:rPr>
          <w:rFonts w:ascii="Consolas" w:hAnsi="Consolas" w:eastAsia="Consolas"/>
          <w:color w:val="000000"/>
          <w:sz w:val="17"/>
        </w:rPr>
        <w:t xml:space="preserve">    int n;</w:t>
      </w:r>
    </w:p>
    <w:p w14:paraId="5C96924D">
      <w:pPr>
        <w:pStyle w:val="167"/>
        <w:keepLines w:val="0"/>
      </w:pPr>
      <w:r>
        <w:rPr>
          <w:rFonts w:ascii="Consolas" w:hAnsi="Consolas" w:eastAsia="Consolas"/>
          <w:color w:val="000000"/>
          <w:sz w:val="17"/>
        </w:rPr>
        <w:t xml:space="preserve">    if (!(std::cin &gt;&gt; n) || n &lt; 0 || n &gt; 1000) {</w:t>
      </w:r>
    </w:p>
    <w:p w14:paraId="46206537">
      <w:pPr>
        <w:pStyle w:val="167"/>
        <w:keepLines w:val="0"/>
      </w:pPr>
      <w:r>
        <w:rPr>
          <w:rFonts w:ascii="Consolas" w:hAnsi="Consolas" w:eastAsia="Consolas"/>
          <w:color w:val="000000"/>
          <w:sz w:val="17"/>
        </w:rPr>
        <w:t xml:space="preserve">        std::cerr &lt;&lt; "Error\n";</w:t>
      </w:r>
    </w:p>
    <w:p w14:paraId="59C5D3C7">
      <w:pPr>
        <w:pStyle w:val="167"/>
        <w:keepLines w:val="0"/>
      </w:pPr>
      <w:r>
        <w:rPr>
          <w:rFonts w:ascii="Consolas" w:hAnsi="Consolas" w:eastAsia="Consolas"/>
          <w:color w:val="000000"/>
          <w:sz w:val="17"/>
        </w:rPr>
        <w:t xml:space="preserve">        return 1;</w:t>
      </w:r>
    </w:p>
    <w:p w14:paraId="2851542D">
      <w:pPr>
        <w:pStyle w:val="167"/>
        <w:keepLines w:val="0"/>
      </w:pPr>
      <w:r>
        <w:rPr>
          <w:rFonts w:ascii="Consolas" w:hAnsi="Consolas" w:eastAsia="Consolas"/>
          <w:color w:val="000000"/>
          <w:sz w:val="17"/>
        </w:rPr>
        <w:t xml:space="preserve">    }</w:t>
      </w:r>
    </w:p>
    <w:p w14:paraId="68A77D03">
      <w:pPr>
        <w:pStyle w:val="167"/>
        <w:keepLines w:val="0"/>
      </w:pPr>
      <w:r>
        <w:rPr>
          <w:rFonts w:ascii="Consolas" w:hAnsi="Consolas" w:eastAsia="Consolas"/>
          <w:color w:val="000000"/>
          <w:sz w:val="17"/>
        </w:rPr>
        <w:t xml:space="preserve"> </w:t>
      </w:r>
    </w:p>
    <w:p w14:paraId="3768CAF5">
      <w:pPr>
        <w:pStyle w:val="167"/>
        <w:keepLines w:val="0"/>
      </w:pPr>
      <w:r>
        <w:rPr>
          <w:rFonts w:ascii="Consolas" w:hAnsi="Consolas" w:eastAsia="Consolas"/>
          <w:color w:val="000000"/>
          <w:sz w:val="17"/>
        </w:rPr>
        <w:t xml:space="preserve">    std::vector&lt;Student&gt; students;</w:t>
      </w:r>
    </w:p>
    <w:p w14:paraId="4266E9CF">
      <w:pPr>
        <w:pStyle w:val="167"/>
        <w:keepLines w:val="0"/>
      </w:pPr>
      <w:r>
        <w:rPr>
          <w:rFonts w:ascii="Consolas" w:hAnsi="Consolas" w:eastAsia="Consolas"/>
          <w:color w:val="000000"/>
          <w:sz w:val="17"/>
        </w:rPr>
        <w:t xml:space="preserve">    students.reserve(static_cast&lt;std::size_t&gt;(n));</w:t>
      </w:r>
    </w:p>
    <w:p w14:paraId="16FAE065">
      <w:pPr>
        <w:pStyle w:val="167"/>
        <w:keepLines w:val="0"/>
      </w:pPr>
      <w:r>
        <w:rPr>
          <w:rFonts w:ascii="Consolas" w:hAnsi="Consolas" w:eastAsia="Consolas"/>
          <w:color w:val="000000"/>
          <w:sz w:val="17"/>
        </w:rPr>
        <w:t xml:space="preserve">    for (int i = 0; i &lt; n; ++i) {</w:t>
      </w:r>
    </w:p>
    <w:p w14:paraId="07407B4B">
      <w:pPr>
        <w:pStyle w:val="167"/>
        <w:keepLines w:val="0"/>
      </w:pPr>
      <w:r>
        <w:rPr>
          <w:rFonts w:ascii="Consolas" w:hAnsi="Consolas" w:eastAsia="Consolas"/>
          <w:color w:val="000000"/>
          <w:sz w:val="17"/>
        </w:rPr>
        <w:t xml:space="preserve">        std::string name;</w:t>
      </w:r>
    </w:p>
    <w:p w14:paraId="5563F6BA">
      <w:pPr>
        <w:pStyle w:val="167"/>
        <w:keepLines w:val="0"/>
      </w:pPr>
      <w:r>
        <w:rPr>
          <w:rFonts w:ascii="Consolas" w:hAnsi="Consolas" w:eastAsia="Consolas"/>
          <w:color w:val="000000"/>
          <w:sz w:val="17"/>
        </w:rPr>
        <w:t xml:space="preserve">        if (!(std::cin &gt;&gt; name)) {</w:t>
      </w:r>
    </w:p>
    <w:p w14:paraId="70EC3206">
      <w:pPr>
        <w:pStyle w:val="167"/>
        <w:keepLines w:val="0"/>
      </w:pPr>
      <w:r>
        <w:rPr>
          <w:rFonts w:ascii="Consolas" w:hAnsi="Consolas" w:eastAsia="Consolas"/>
          <w:color w:val="000000"/>
          <w:sz w:val="17"/>
        </w:rPr>
        <w:t xml:space="preserve">            std::cerr &lt;&lt; "Error\n";</w:t>
      </w:r>
    </w:p>
    <w:p w14:paraId="3AF31309">
      <w:pPr>
        <w:pStyle w:val="167"/>
        <w:keepLines w:val="0"/>
      </w:pPr>
      <w:r>
        <w:rPr>
          <w:rFonts w:ascii="Consolas" w:hAnsi="Consolas" w:eastAsia="Consolas"/>
          <w:color w:val="000000"/>
          <w:sz w:val="17"/>
        </w:rPr>
        <w:t xml:space="preserve">            return 1;</w:t>
      </w:r>
    </w:p>
    <w:p w14:paraId="3AA427CD">
      <w:pPr>
        <w:pStyle w:val="167"/>
        <w:keepLines w:val="0"/>
      </w:pPr>
      <w:r>
        <w:rPr>
          <w:rFonts w:ascii="Consolas" w:hAnsi="Consolas" w:eastAsia="Consolas"/>
          <w:color w:val="000000"/>
          <w:sz w:val="17"/>
        </w:rPr>
        <w:t xml:space="preserve">        }</w:t>
      </w:r>
    </w:p>
    <w:p w14:paraId="5D85B536">
      <w:pPr>
        <w:pStyle w:val="167"/>
        <w:keepLines w:val="0"/>
      </w:pPr>
      <w:r>
        <w:rPr>
          <w:rFonts w:ascii="Consolas" w:hAnsi="Consolas" w:eastAsia="Consolas"/>
          <w:color w:val="000000"/>
          <w:sz w:val="17"/>
        </w:rPr>
        <w:t xml:space="preserve">        students.emplace_back(std::move(name));</w:t>
      </w:r>
    </w:p>
    <w:p w14:paraId="05B21AFB">
      <w:pPr>
        <w:pStyle w:val="167"/>
        <w:keepLines w:val="0"/>
      </w:pPr>
      <w:r>
        <w:rPr>
          <w:rFonts w:ascii="Consolas" w:hAnsi="Consolas" w:eastAsia="Consolas"/>
          <w:color w:val="000000"/>
          <w:sz w:val="17"/>
        </w:rPr>
        <w:t xml:space="preserve">    }</w:t>
      </w:r>
    </w:p>
    <w:p w14:paraId="1C51CB03">
      <w:pPr>
        <w:pStyle w:val="167"/>
        <w:keepLines w:val="0"/>
      </w:pPr>
      <w:r>
        <w:rPr>
          <w:rFonts w:ascii="Consolas" w:hAnsi="Consolas" w:eastAsia="Consolas"/>
          <w:color w:val="000000"/>
          <w:sz w:val="17"/>
        </w:rPr>
        <w:t xml:space="preserve">    std::cout &lt;&lt; Student::liveCount() &lt;&lt; '\n';</w:t>
      </w:r>
    </w:p>
    <w:p w14:paraId="0C287971">
      <w:pPr>
        <w:pStyle w:val="167"/>
        <w:keepLines w:val="0"/>
      </w:pPr>
      <w:r>
        <w:rPr>
          <w:rFonts w:ascii="Consolas" w:hAnsi="Consolas" w:eastAsia="Consolas"/>
          <w:color w:val="000000"/>
          <w:sz w:val="17"/>
        </w:rPr>
        <w:t xml:space="preserve">    students.clear();</w:t>
      </w:r>
    </w:p>
    <w:p w14:paraId="24B38F31">
      <w:pPr>
        <w:pStyle w:val="167"/>
        <w:keepLines w:val="0"/>
      </w:pPr>
      <w:r>
        <w:rPr>
          <w:rFonts w:ascii="Consolas" w:hAnsi="Consolas" w:eastAsia="Consolas"/>
          <w:color w:val="000000"/>
          <w:sz w:val="17"/>
        </w:rPr>
        <w:t xml:space="preserve">    std::cout &lt;&lt; Student::liveCount() &lt;&lt; '\n';</w:t>
      </w:r>
    </w:p>
    <w:p w14:paraId="379FAA95">
      <w:pPr>
        <w:pStyle w:val="167"/>
        <w:keepLines w:val="0"/>
      </w:pPr>
      <w:r>
        <w:rPr>
          <w:rFonts w:ascii="Consolas" w:hAnsi="Consolas" w:eastAsia="Consolas"/>
          <w:color w:val="000000"/>
          <w:sz w:val="17"/>
        </w:rPr>
        <w:t xml:space="preserve">    return 0;</w:t>
      </w:r>
    </w:p>
    <w:p w14:paraId="7761964E">
      <w:pPr>
        <w:pStyle w:val="167"/>
        <w:keepLines w:val="0"/>
      </w:pPr>
      <w:r>
        <w:rPr>
          <w:rFonts w:ascii="Consolas" w:hAnsi="Consolas" w:eastAsia="Consolas"/>
          <w:color w:val="000000"/>
          <w:sz w:val="17"/>
        </w:rPr>
        <w:t>}</w:t>
      </w:r>
    </w:p>
    <w:p w14:paraId="7AE65805">
      <w:pPr>
        <w:pStyle w:val="167"/>
        <w:keepLines w:val="0"/>
      </w:pPr>
      <w:r>
        <w:rPr>
          <w:rFonts w:ascii="Consolas" w:hAnsi="Consolas" w:eastAsia="Consolas"/>
          <w:color w:val="000000"/>
          <w:sz w:val="17"/>
        </w:rPr>
        <w:t xml:space="preserve"> </w:t>
      </w:r>
    </w:p>
    <w:p w14:paraId="537694EC"/>
    <w:p w14:paraId="2AC85A94">
      <w:pPr>
        <w:pStyle w:val="5"/>
      </w:pPr>
      <w:r>
        <w:rPr>
          <w:rFonts w:ascii="Times New Roman" w:hAnsi="Times New Roman" w:eastAsia="Times New Roman"/>
          <w:color w:val="000000"/>
          <w:sz w:val="24"/>
        </w:rPr>
        <w:t>Пример работы</w:t>
      </w:r>
    </w:p>
    <w:p w14:paraId="2E441113">
      <w:pPr>
        <w:jc w:val="both"/>
      </w:pPr>
      <w:r>
        <w:rPr>
          <w:rFonts w:ascii="Times New Roman" w:hAnsi="Times New Roman" w:eastAsia="Times New Roman"/>
          <w:color w:val="000000"/>
          <w:sz w:val="24"/>
        </w:rPr>
        <w:t>Ввод:</w:t>
      </w:r>
    </w:p>
    <w:p w14:paraId="1E229D76">
      <w:pPr>
        <w:pStyle w:val="167"/>
        <w:keepLines w:val="0"/>
      </w:pPr>
      <w:r>
        <w:rPr>
          <w:rFonts w:ascii="Consolas" w:hAnsi="Consolas" w:eastAsia="Consolas"/>
          <w:color w:val="000000"/>
          <w:sz w:val="17"/>
        </w:rPr>
        <w:t>3</w:t>
      </w:r>
    </w:p>
    <w:p w14:paraId="22BC6572">
      <w:pPr>
        <w:pStyle w:val="167"/>
        <w:keepLines w:val="0"/>
      </w:pPr>
      <w:r>
        <w:rPr>
          <w:rFonts w:ascii="Consolas" w:hAnsi="Consolas" w:eastAsia="Consolas"/>
          <w:color w:val="000000"/>
          <w:sz w:val="17"/>
        </w:rPr>
        <w:t>Ann Bob Eva</w:t>
      </w:r>
    </w:p>
    <w:p w14:paraId="4929DB63"/>
    <w:p w14:paraId="1C20D0C8">
      <w:pPr>
        <w:jc w:val="both"/>
      </w:pPr>
      <w:r>
        <w:rPr>
          <w:rFonts w:ascii="Times New Roman" w:hAnsi="Times New Roman" w:eastAsia="Times New Roman"/>
          <w:color w:val="000000"/>
          <w:sz w:val="24"/>
        </w:rPr>
        <w:t>Вывод:</w:t>
      </w:r>
    </w:p>
    <w:p w14:paraId="729E11B0">
      <w:pPr>
        <w:pStyle w:val="167"/>
        <w:keepLines w:val="0"/>
      </w:pPr>
      <w:r>
        <w:rPr>
          <w:rFonts w:ascii="Consolas" w:hAnsi="Consolas" w:eastAsia="Consolas"/>
          <w:color w:val="000000"/>
          <w:sz w:val="17"/>
        </w:rPr>
        <w:t>3</w:t>
      </w:r>
    </w:p>
    <w:p w14:paraId="7296B8CE">
      <w:pPr>
        <w:pStyle w:val="167"/>
        <w:keepLines w:val="0"/>
      </w:pPr>
      <w:r>
        <w:rPr>
          <w:rFonts w:ascii="Consolas" w:hAnsi="Consolas" w:eastAsia="Consolas"/>
          <w:color w:val="000000"/>
          <w:sz w:val="17"/>
        </w:rPr>
        <w:t>0</w:t>
      </w:r>
    </w:p>
    <w:p w14:paraId="66A930C0"/>
    <w:p w14:paraId="4C5CBD16">
      <w:pPr>
        <w:pStyle w:val="5"/>
      </w:pPr>
      <w:r>
        <w:rPr>
          <w:rFonts w:ascii="Times New Roman" w:hAnsi="Times New Roman" w:eastAsia="Times New Roman"/>
          <w:color w:val="000000"/>
          <w:sz w:val="24"/>
        </w:rPr>
        <w:t>Граничные случаи</w:t>
      </w:r>
    </w:p>
    <w:p w14:paraId="1F048532">
      <w:pPr>
        <w:jc w:val="both"/>
      </w:pPr>
      <w:r>
        <w:rPr>
          <w:rFonts w:ascii="Times New Roman" w:hAnsi="Times New Roman" w:eastAsia="Times New Roman"/>
          <w:color w:val="000000"/>
          <w:sz w:val="24"/>
        </w:rPr>
        <w:t xml:space="preserve">При </w:t>
      </w:r>
      <w:r>
        <w:rPr>
          <w:rFonts w:ascii="Consolas" w:hAnsi="Consolas" w:eastAsia="Consolas"/>
          <w:color w:val="000000"/>
          <w:sz w:val="20"/>
        </w:rPr>
        <w:t>N = 0</w:t>
      </w:r>
      <w:r>
        <w:rPr>
          <w:rFonts w:ascii="Times New Roman" w:hAnsi="Times New Roman" w:eastAsia="Times New Roman"/>
          <w:color w:val="000000"/>
          <w:sz w:val="24"/>
        </w:rPr>
        <w:t xml:space="preserve"> оба результата равны нулю; </w:t>
      </w:r>
      <w:r>
        <w:rPr>
          <w:rFonts w:ascii="Consolas" w:hAnsi="Consolas" w:eastAsia="Consolas"/>
          <w:color w:val="000000"/>
          <w:sz w:val="20"/>
        </w:rPr>
        <w:t>reserve</w:t>
      </w:r>
      <w:r>
        <w:rPr>
          <w:rFonts w:ascii="Times New Roman" w:hAnsi="Times New Roman" w:eastAsia="Times New Roman"/>
          <w:color w:val="000000"/>
          <w:sz w:val="24"/>
        </w:rPr>
        <w:t xml:space="preserve"> исключает перемещения при заполнении.</w:t>
      </w:r>
    </w:p>
    <w:p w14:paraId="348162FB">
      <w:pPr>
        <w:pStyle w:val="5"/>
      </w:pPr>
      <w:r>
        <w:rPr>
          <w:rFonts w:ascii="Times New Roman" w:hAnsi="Times New Roman" w:eastAsia="Times New Roman"/>
          <w:color w:val="000000"/>
          <w:sz w:val="24"/>
        </w:rPr>
        <w:t>Компиляция и запуск</w:t>
      </w:r>
    </w:p>
    <w:p w14:paraId="4B5EDF22">
      <w:pPr>
        <w:pStyle w:val="167"/>
        <w:keepLines w:val="0"/>
      </w:pPr>
      <w:r>
        <w:rPr>
          <w:rFonts w:ascii="Consolas" w:hAnsi="Consolas" w:eastAsia="Consolas"/>
          <w:color w:val="000000"/>
          <w:sz w:val="17"/>
        </w:rPr>
        <w:t>g++ -std=c++17 -Wall -Wextra -Wpedantic main.cpp -o program</w:t>
      </w:r>
    </w:p>
    <w:p w14:paraId="24501349">
      <w:pPr>
        <w:pStyle w:val="167"/>
        <w:keepLines w:val="0"/>
      </w:pPr>
      <w:r>
        <w:rPr>
          <w:rFonts w:ascii="Consolas" w:hAnsi="Consolas" w:eastAsia="Consolas"/>
          <w:color w:val="000000"/>
          <w:sz w:val="17"/>
        </w:rPr>
        <w:t>./program</w:t>
      </w:r>
    </w:p>
    <w:p w14:paraId="5CB3FFF5"/>
    <w:p w14:paraId="2E5AD775">
      <w:pPr>
        <w:pStyle w:val="4"/>
      </w:pPr>
      <w:bookmarkStart w:id="37" w:name="_Toc2657"/>
      <w:r>
        <w:rPr>
          <w:rFonts w:ascii="Times New Roman" w:hAnsi="Times New Roman" w:eastAsia="Times New Roman"/>
          <w:color w:val="000000"/>
          <w:sz w:val="24"/>
        </w:rPr>
        <w:t>Задание 30. Перегрузка операторов</w:t>
      </w:r>
      <w:bookmarkEnd w:id="37"/>
    </w:p>
    <w:p w14:paraId="527BD53E">
      <w:pPr>
        <w:ind w:firstLine="0"/>
      </w:pPr>
      <w:r>
        <w:fldChar w:fldCharType="begin"/>
      </w:r>
      <w:r>
        <w:instrText xml:space="preserve"> HYPERLINK "https://github.com/egsesekina/programming-c-cpp/tree/main/tasks/practical/task_30"</w:instrText>
      </w:r>
      <w:r>
        <w:fldChar w:fldCharType="separate"/>
      </w:r>
      <w:r>
        <w:rPr>
          <w:color w:val="0563C1"/>
          <w:u w:val="single"/>
        </w:rPr>
        <w:t>Исходные файлы задания в репозитории</w:t>
      </w:r>
      <w:r>
        <w:rPr>
          <w:color w:val="0563C1"/>
          <w:u w:val="single"/>
        </w:rPr>
        <w:fldChar w:fldCharType="end"/>
      </w:r>
    </w:p>
    <w:p w14:paraId="16A3A569">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Реализовать класс Fraction и перегрузить операторы + и &lt;&lt;.</w:t>
      </w:r>
    </w:p>
    <w:p w14:paraId="0CD2A8BE">
      <w:pPr>
        <w:pStyle w:val="5"/>
      </w:pPr>
      <w:r>
        <w:rPr>
          <w:rFonts w:ascii="Times New Roman" w:hAnsi="Times New Roman" w:eastAsia="Times New Roman"/>
          <w:color w:val="000000"/>
          <w:sz w:val="24"/>
        </w:rPr>
        <w:t>Формат входных данных</w:t>
      </w:r>
    </w:p>
    <w:p w14:paraId="5F87ED96">
      <w:pPr>
        <w:jc w:val="both"/>
      </w:pPr>
      <w:r>
        <w:rPr>
          <w:rFonts w:ascii="Times New Roman" w:hAnsi="Times New Roman" w:eastAsia="Times New Roman"/>
          <w:color w:val="000000"/>
          <w:sz w:val="24"/>
        </w:rPr>
        <w:t>числитель и ненулевой знаменатель каждой из двух дробей.</w:t>
      </w:r>
    </w:p>
    <w:p w14:paraId="6C00F9E5">
      <w:pPr>
        <w:pStyle w:val="5"/>
      </w:pPr>
      <w:r>
        <w:rPr>
          <w:rFonts w:ascii="Times New Roman" w:hAnsi="Times New Roman" w:eastAsia="Times New Roman"/>
          <w:color w:val="000000"/>
          <w:sz w:val="24"/>
        </w:rPr>
        <w:t>Формат выходных данных</w:t>
      </w:r>
    </w:p>
    <w:p w14:paraId="06EFE9E0">
      <w:pPr>
        <w:jc w:val="both"/>
      </w:pPr>
      <w:r>
        <w:rPr>
          <w:rFonts w:ascii="Times New Roman" w:hAnsi="Times New Roman" w:eastAsia="Times New Roman"/>
          <w:color w:val="000000"/>
          <w:sz w:val="24"/>
        </w:rPr>
        <w:t xml:space="preserve">сокращённая сумма с положительным знаменателем.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7DC50BAD">
      <w:pPr>
        <w:pStyle w:val="5"/>
      </w:pPr>
      <w:r>
        <w:rPr>
          <w:rFonts w:ascii="Times New Roman" w:hAnsi="Times New Roman" w:eastAsia="Times New Roman"/>
          <w:color w:val="000000"/>
          <w:sz w:val="24"/>
        </w:rPr>
        <w:t>Разбор решения</w:t>
      </w:r>
    </w:p>
    <w:p w14:paraId="73673495">
      <w:pPr>
        <w:jc w:val="both"/>
      </w:pPr>
      <w:r>
        <w:rPr>
          <w:rFonts w:ascii="Times New Roman" w:hAnsi="Times New Roman" w:eastAsia="Times New Roman"/>
          <w:color w:val="000000"/>
          <w:sz w:val="24"/>
        </w:rPr>
        <w:t>Дробь поддерживает инварианты: знаменатель ненулевой и положительный, числитель и знаменатель сокращены. Дружественные операторы получают доступ к закрытым полям и возвращают нормализованный результат.</w:t>
      </w:r>
    </w:p>
    <w:p w14:paraId="1BF580D5">
      <w:pPr>
        <w:pStyle w:val="5"/>
      </w:pPr>
      <w:r>
        <w:rPr>
          <w:rFonts w:ascii="Times New Roman" w:hAnsi="Times New Roman" w:eastAsia="Times New Roman"/>
          <w:color w:val="000000"/>
          <w:sz w:val="24"/>
        </w:rPr>
        <w:t>Алгоритм</w:t>
      </w:r>
    </w:p>
    <w:p w14:paraId="1BD548C3">
      <w:pPr>
        <w:ind w:left="425" w:hanging="255"/>
      </w:pPr>
      <w:r>
        <w:rPr>
          <w:rFonts w:ascii="Times New Roman" w:hAnsi="Times New Roman" w:eastAsia="Times New Roman"/>
          <w:color w:val="000000"/>
          <w:sz w:val="24"/>
        </w:rPr>
        <w:t>1. проверить входные границы и знаменатели.</w:t>
      </w:r>
    </w:p>
    <w:p w14:paraId="34A65D35">
      <w:pPr>
        <w:ind w:left="425" w:hanging="255"/>
      </w:pPr>
      <w:r>
        <w:rPr>
          <w:rFonts w:ascii="Times New Roman" w:hAnsi="Times New Roman" w:eastAsia="Times New Roman"/>
          <w:color w:val="000000"/>
          <w:sz w:val="24"/>
        </w:rPr>
        <w:t>2. создать две нормализованные дроби.</w:t>
      </w:r>
    </w:p>
    <w:p w14:paraId="5C0119AA">
      <w:pPr>
        <w:ind w:left="425" w:hanging="255"/>
      </w:pPr>
      <w:r>
        <w:rPr>
          <w:rFonts w:ascii="Times New Roman" w:hAnsi="Times New Roman" w:eastAsia="Times New Roman"/>
          <w:color w:val="000000"/>
          <w:sz w:val="24"/>
        </w:rPr>
        <w:t>3. сложить их перегруженным оператором.</w:t>
      </w:r>
    </w:p>
    <w:p w14:paraId="2CA0A8C9">
      <w:pPr>
        <w:ind w:left="425" w:hanging="255"/>
      </w:pPr>
      <w:r>
        <w:rPr>
          <w:rFonts w:ascii="Times New Roman" w:hAnsi="Times New Roman" w:eastAsia="Times New Roman"/>
          <w:color w:val="000000"/>
          <w:sz w:val="24"/>
        </w:rPr>
        <w:t xml:space="preserve">4. вывести результат оператором </w:t>
      </w:r>
      <w:r>
        <w:rPr>
          <w:rFonts w:ascii="Consolas" w:hAnsi="Consolas" w:eastAsia="Consolas"/>
          <w:color w:val="000000"/>
          <w:sz w:val="20"/>
        </w:rPr>
        <w:t>&lt;&lt;</w:t>
      </w:r>
      <w:r>
        <w:rPr>
          <w:rFonts w:ascii="Times New Roman" w:hAnsi="Times New Roman" w:eastAsia="Times New Roman"/>
          <w:color w:val="000000"/>
          <w:sz w:val="24"/>
        </w:rPr>
        <w:t>.</w:t>
      </w:r>
    </w:p>
    <w:p w14:paraId="666F7E97">
      <w:pPr>
        <w:pStyle w:val="5"/>
      </w:pPr>
      <w:r>
        <w:rPr>
          <w:rFonts w:ascii="Times New Roman" w:hAnsi="Times New Roman" w:eastAsia="Times New Roman"/>
          <w:color w:val="000000"/>
          <w:sz w:val="24"/>
        </w:rPr>
        <w:t>Исходный код</w:t>
      </w:r>
    </w:p>
    <w:p w14:paraId="58E68756">
      <w:pPr>
        <w:jc w:val="both"/>
      </w:pPr>
      <w:r>
        <w:fldChar w:fldCharType="begin"/>
      </w:r>
      <w:r>
        <w:instrText xml:space="preserve"> HYPERLINK "https://github.com/egsesekina/programming-c-cpp/blob/main/tasks/practical/task_30/main.cpp"</w:instrText>
      </w:r>
      <w:r>
        <w:fldChar w:fldCharType="separate"/>
      </w:r>
      <w:r>
        <w:rPr>
          <w:color w:val="0563C1"/>
          <w:u w:val="single"/>
        </w:rPr>
        <w:t>main.cpp</w:t>
      </w:r>
      <w:r>
        <w:rPr>
          <w:color w:val="0563C1"/>
          <w:u w:val="single"/>
        </w:rPr>
        <w:fldChar w:fldCharType="end"/>
      </w:r>
    </w:p>
    <w:p w14:paraId="38D7C470">
      <w:pPr>
        <w:pStyle w:val="167"/>
        <w:keepLines w:val="0"/>
      </w:pPr>
      <w:r>
        <w:rPr>
          <w:rFonts w:ascii="Consolas" w:hAnsi="Consolas" w:eastAsia="Consolas"/>
          <w:color w:val="000000"/>
          <w:sz w:val="17"/>
        </w:rPr>
        <w:t>/*</w:t>
      </w:r>
    </w:p>
    <w:p w14:paraId="35F1E125">
      <w:pPr>
        <w:pStyle w:val="167"/>
        <w:keepLines w:val="0"/>
      </w:pPr>
      <w:r>
        <w:rPr>
          <w:rFonts w:ascii="Consolas" w:hAnsi="Consolas" w:eastAsia="Consolas"/>
          <w:color w:val="000000"/>
          <w:sz w:val="17"/>
        </w:rPr>
        <w:t xml:space="preserve"> * Задание 30. Реализовать класс Fraction и перегрузить операторы + и &lt;&lt;.</w:t>
      </w:r>
    </w:p>
    <w:p w14:paraId="6E4D44D6">
      <w:pPr>
        <w:pStyle w:val="167"/>
        <w:keepLines w:val="0"/>
      </w:pPr>
      <w:r>
        <w:rPr>
          <w:rFonts w:ascii="Consolas" w:hAnsi="Consolas" w:eastAsia="Consolas"/>
          <w:color w:val="000000"/>
          <w:sz w:val="17"/>
        </w:rPr>
        <w:t xml:space="preserve"> * Ввод: числитель и ненулевой знаменатель каждой из двух дробей.</w:t>
      </w:r>
    </w:p>
    <w:p w14:paraId="43AC8DE7">
      <w:pPr>
        <w:pStyle w:val="167"/>
        <w:keepLines w:val="0"/>
      </w:pPr>
      <w:r>
        <w:rPr>
          <w:rFonts w:ascii="Consolas" w:hAnsi="Consolas" w:eastAsia="Consolas"/>
          <w:color w:val="000000"/>
          <w:sz w:val="17"/>
        </w:rPr>
        <w:t xml:space="preserve"> * Вывод: сокращённая сумма с положительным знаменателем.</w:t>
      </w:r>
    </w:p>
    <w:p w14:paraId="1334CFBC">
      <w:pPr>
        <w:pStyle w:val="167"/>
        <w:keepLines w:val="0"/>
      </w:pPr>
      <w:r>
        <w:rPr>
          <w:rFonts w:ascii="Consolas" w:hAnsi="Consolas" w:eastAsia="Consolas"/>
          <w:color w:val="000000"/>
          <w:sz w:val="17"/>
        </w:rPr>
        <w:t xml:space="preserve"> * Пример: 1 6 1 3 -&gt; 1/2.</w:t>
      </w:r>
    </w:p>
    <w:p w14:paraId="319DCDED">
      <w:pPr>
        <w:pStyle w:val="167"/>
        <w:keepLines w:val="0"/>
      </w:pPr>
      <w:r>
        <w:rPr>
          <w:rFonts w:ascii="Consolas" w:hAnsi="Consolas" w:eastAsia="Consolas"/>
          <w:color w:val="000000"/>
          <w:sz w:val="17"/>
        </w:rPr>
        <w:t xml:space="preserve"> */</w:t>
      </w:r>
    </w:p>
    <w:p w14:paraId="23403DB4">
      <w:pPr>
        <w:pStyle w:val="167"/>
        <w:keepLines w:val="0"/>
      </w:pPr>
      <w:r>
        <w:rPr>
          <w:rFonts w:ascii="Consolas" w:hAnsi="Consolas" w:eastAsia="Consolas"/>
          <w:color w:val="000000"/>
          <w:sz w:val="17"/>
        </w:rPr>
        <w:t>#include &lt;iostream&gt;</w:t>
      </w:r>
    </w:p>
    <w:p w14:paraId="522CD50E">
      <w:pPr>
        <w:pStyle w:val="167"/>
        <w:keepLines w:val="0"/>
      </w:pPr>
      <w:r>
        <w:rPr>
          <w:rFonts w:ascii="Consolas" w:hAnsi="Consolas" w:eastAsia="Consolas"/>
          <w:color w:val="000000"/>
          <w:sz w:val="17"/>
        </w:rPr>
        <w:t>#include &lt;numeric&gt;</w:t>
      </w:r>
    </w:p>
    <w:p w14:paraId="2EBD0FA1">
      <w:pPr>
        <w:pStyle w:val="167"/>
        <w:keepLines w:val="0"/>
      </w:pPr>
      <w:r>
        <w:rPr>
          <w:rFonts w:ascii="Consolas" w:hAnsi="Consolas" w:eastAsia="Consolas"/>
          <w:color w:val="000000"/>
          <w:sz w:val="17"/>
        </w:rPr>
        <w:t>#include &lt;stdexcept&gt;</w:t>
      </w:r>
    </w:p>
    <w:p w14:paraId="5C839B55">
      <w:pPr>
        <w:pStyle w:val="167"/>
        <w:keepLines w:val="0"/>
      </w:pPr>
      <w:r>
        <w:rPr>
          <w:rFonts w:ascii="Consolas" w:hAnsi="Consolas" w:eastAsia="Consolas"/>
          <w:color w:val="000000"/>
          <w:sz w:val="17"/>
        </w:rPr>
        <w:t xml:space="preserve"> </w:t>
      </w:r>
    </w:p>
    <w:p w14:paraId="3014FAC5">
      <w:pPr>
        <w:pStyle w:val="167"/>
        <w:keepLines w:val="0"/>
      </w:pPr>
      <w:r>
        <w:rPr>
          <w:rFonts w:ascii="Consolas" w:hAnsi="Consolas" w:eastAsia="Consolas"/>
          <w:color w:val="000000"/>
          <w:sz w:val="17"/>
        </w:rPr>
        <w:t>class Fraction {</w:t>
      </w:r>
    </w:p>
    <w:p w14:paraId="42FBF23B">
      <w:pPr>
        <w:pStyle w:val="167"/>
        <w:keepLines w:val="0"/>
      </w:pPr>
      <w:r>
        <w:rPr>
          <w:rFonts w:ascii="Consolas" w:hAnsi="Consolas" w:eastAsia="Consolas"/>
          <w:color w:val="000000"/>
          <w:sz w:val="17"/>
        </w:rPr>
        <w:t>private:</w:t>
      </w:r>
    </w:p>
    <w:p w14:paraId="31009C2B">
      <w:pPr>
        <w:pStyle w:val="167"/>
        <w:keepLines w:val="0"/>
      </w:pPr>
      <w:r>
        <w:rPr>
          <w:rFonts w:ascii="Consolas" w:hAnsi="Consolas" w:eastAsia="Consolas"/>
          <w:color w:val="000000"/>
          <w:sz w:val="17"/>
        </w:rPr>
        <w:t xml:space="preserve">    long long numerator_;</w:t>
      </w:r>
    </w:p>
    <w:p w14:paraId="599A771D">
      <w:pPr>
        <w:pStyle w:val="167"/>
        <w:keepLines w:val="0"/>
      </w:pPr>
      <w:r>
        <w:rPr>
          <w:rFonts w:ascii="Consolas" w:hAnsi="Consolas" w:eastAsia="Consolas"/>
          <w:color w:val="000000"/>
          <w:sz w:val="17"/>
        </w:rPr>
        <w:t xml:space="preserve">    long long denominator_;</w:t>
      </w:r>
    </w:p>
    <w:p w14:paraId="5F1C2651">
      <w:pPr>
        <w:pStyle w:val="167"/>
        <w:keepLines w:val="0"/>
      </w:pPr>
      <w:r>
        <w:rPr>
          <w:rFonts w:ascii="Consolas" w:hAnsi="Consolas" w:eastAsia="Consolas"/>
          <w:color w:val="000000"/>
          <w:sz w:val="17"/>
        </w:rPr>
        <w:t xml:space="preserve"> </w:t>
      </w:r>
    </w:p>
    <w:p w14:paraId="1FD244AE">
      <w:pPr>
        <w:pStyle w:val="167"/>
        <w:keepLines w:val="0"/>
      </w:pPr>
      <w:r>
        <w:rPr>
          <w:rFonts w:ascii="Consolas" w:hAnsi="Consolas" w:eastAsia="Consolas"/>
          <w:color w:val="000000"/>
          <w:sz w:val="17"/>
        </w:rPr>
        <w:t xml:space="preserve">    void normalize() {</w:t>
      </w:r>
    </w:p>
    <w:p w14:paraId="6E03589F">
      <w:pPr>
        <w:pStyle w:val="167"/>
        <w:keepLines w:val="0"/>
      </w:pPr>
      <w:r>
        <w:rPr>
          <w:rFonts w:ascii="Consolas" w:hAnsi="Consolas" w:eastAsia="Consolas"/>
          <w:color w:val="000000"/>
          <w:sz w:val="17"/>
        </w:rPr>
        <w:t xml:space="preserve">        if (denominator_ == 0) throw std::invalid_argument("zero denominator");</w:t>
      </w:r>
    </w:p>
    <w:p w14:paraId="5F72DC34">
      <w:pPr>
        <w:pStyle w:val="167"/>
        <w:keepLines w:val="0"/>
      </w:pPr>
      <w:r>
        <w:rPr>
          <w:rFonts w:ascii="Consolas" w:hAnsi="Consolas" w:eastAsia="Consolas"/>
          <w:color w:val="000000"/>
          <w:sz w:val="17"/>
        </w:rPr>
        <w:t xml:space="preserve">        if (denominator_ &lt; 0) {</w:t>
      </w:r>
    </w:p>
    <w:p w14:paraId="52097A88">
      <w:pPr>
        <w:pStyle w:val="167"/>
        <w:keepLines w:val="0"/>
      </w:pPr>
      <w:r>
        <w:rPr>
          <w:rFonts w:ascii="Consolas" w:hAnsi="Consolas" w:eastAsia="Consolas"/>
          <w:color w:val="000000"/>
          <w:sz w:val="17"/>
        </w:rPr>
        <w:t xml:space="preserve">            numerator_ = -numerator_;</w:t>
      </w:r>
    </w:p>
    <w:p w14:paraId="738AA383">
      <w:pPr>
        <w:pStyle w:val="167"/>
        <w:keepLines w:val="0"/>
      </w:pPr>
      <w:r>
        <w:rPr>
          <w:rFonts w:ascii="Consolas" w:hAnsi="Consolas" w:eastAsia="Consolas"/>
          <w:color w:val="000000"/>
          <w:sz w:val="17"/>
        </w:rPr>
        <w:t xml:space="preserve">            denominator_ = -denominator_;</w:t>
      </w:r>
    </w:p>
    <w:p w14:paraId="3C56013D">
      <w:pPr>
        <w:pStyle w:val="167"/>
        <w:keepLines w:val="0"/>
      </w:pPr>
      <w:r>
        <w:rPr>
          <w:rFonts w:ascii="Consolas" w:hAnsi="Consolas" w:eastAsia="Consolas"/>
          <w:color w:val="000000"/>
          <w:sz w:val="17"/>
        </w:rPr>
        <w:t xml:space="preserve">        }</w:t>
      </w:r>
    </w:p>
    <w:p w14:paraId="50492B46">
      <w:pPr>
        <w:pStyle w:val="167"/>
        <w:keepLines w:val="0"/>
      </w:pPr>
      <w:r>
        <w:rPr>
          <w:rFonts w:ascii="Consolas" w:hAnsi="Consolas" w:eastAsia="Consolas"/>
          <w:color w:val="000000"/>
          <w:sz w:val="17"/>
        </w:rPr>
        <w:t xml:space="preserve">        const long long divisor = std::gcd(numerator_, denominator_);</w:t>
      </w:r>
    </w:p>
    <w:p w14:paraId="1E2F1F0F">
      <w:pPr>
        <w:pStyle w:val="167"/>
        <w:keepLines w:val="0"/>
      </w:pPr>
      <w:r>
        <w:rPr>
          <w:rFonts w:ascii="Consolas" w:hAnsi="Consolas" w:eastAsia="Consolas"/>
          <w:color w:val="000000"/>
          <w:sz w:val="17"/>
        </w:rPr>
        <w:t xml:space="preserve">        numerator_ /= divisor;</w:t>
      </w:r>
    </w:p>
    <w:p w14:paraId="31BE4F8E">
      <w:pPr>
        <w:pStyle w:val="167"/>
        <w:keepLines w:val="0"/>
      </w:pPr>
      <w:r>
        <w:rPr>
          <w:rFonts w:ascii="Consolas" w:hAnsi="Consolas" w:eastAsia="Consolas"/>
          <w:color w:val="000000"/>
          <w:sz w:val="17"/>
        </w:rPr>
        <w:t xml:space="preserve">        denominator_ /= divisor;</w:t>
      </w:r>
    </w:p>
    <w:p w14:paraId="2A9F2686">
      <w:pPr>
        <w:pStyle w:val="167"/>
        <w:keepLines w:val="0"/>
      </w:pPr>
      <w:r>
        <w:rPr>
          <w:rFonts w:ascii="Consolas" w:hAnsi="Consolas" w:eastAsia="Consolas"/>
          <w:color w:val="000000"/>
          <w:sz w:val="17"/>
        </w:rPr>
        <w:t xml:space="preserve">    }</w:t>
      </w:r>
    </w:p>
    <w:p w14:paraId="1879FA5E">
      <w:pPr>
        <w:pStyle w:val="167"/>
        <w:keepLines w:val="0"/>
      </w:pPr>
      <w:r>
        <w:rPr>
          <w:rFonts w:ascii="Consolas" w:hAnsi="Consolas" w:eastAsia="Consolas"/>
          <w:color w:val="000000"/>
          <w:sz w:val="17"/>
        </w:rPr>
        <w:t xml:space="preserve"> </w:t>
      </w:r>
    </w:p>
    <w:p w14:paraId="282AF5CB">
      <w:pPr>
        <w:pStyle w:val="167"/>
        <w:keepLines w:val="0"/>
      </w:pPr>
      <w:r>
        <w:rPr>
          <w:rFonts w:ascii="Consolas" w:hAnsi="Consolas" w:eastAsia="Consolas"/>
          <w:color w:val="000000"/>
          <w:sz w:val="17"/>
        </w:rPr>
        <w:t>public:</w:t>
      </w:r>
    </w:p>
    <w:p w14:paraId="1EAAA5C1">
      <w:pPr>
        <w:pStyle w:val="167"/>
        <w:keepLines w:val="0"/>
      </w:pPr>
      <w:r>
        <w:rPr>
          <w:rFonts w:ascii="Consolas" w:hAnsi="Consolas" w:eastAsia="Consolas"/>
          <w:color w:val="000000"/>
          <w:sz w:val="17"/>
        </w:rPr>
        <w:t xml:space="preserve">    Fraction(long long numerator, long long denominator)</w:t>
      </w:r>
    </w:p>
    <w:p w14:paraId="238603A0">
      <w:pPr>
        <w:pStyle w:val="167"/>
        <w:keepLines w:val="0"/>
      </w:pPr>
      <w:r>
        <w:rPr>
          <w:rFonts w:ascii="Consolas" w:hAnsi="Consolas" w:eastAsia="Consolas"/>
          <w:color w:val="000000"/>
          <w:sz w:val="17"/>
        </w:rPr>
        <w:t xml:space="preserve">        : numerator_(numerator), denominator_(denominator) {</w:t>
      </w:r>
    </w:p>
    <w:p w14:paraId="1E94982B">
      <w:pPr>
        <w:pStyle w:val="167"/>
        <w:keepLines w:val="0"/>
      </w:pPr>
      <w:r>
        <w:rPr>
          <w:rFonts w:ascii="Consolas" w:hAnsi="Consolas" w:eastAsia="Consolas"/>
          <w:color w:val="000000"/>
          <w:sz w:val="17"/>
        </w:rPr>
        <w:t xml:space="preserve">        normalize();</w:t>
      </w:r>
    </w:p>
    <w:p w14:paraId="7957F824">
      <w:pPr>
        <w:pStyle w:val="167"/>
        <w:keepLines w:val="0"/>
      </w:pPr>
      <w:r>
        <w:rPr>
          <w:rFonts w:ascii="Consolas" w:hAnsi="Consolas" w:eastAsia="Consolas"/>
          <w:color w:val="000000"/>
          <w:sz w:val="17"/>
        </w:rPr>
        <w:t xml:space="preserve">    }</w:t>
      </w:r>
    </w:p>
    <w:p w14:paraId="7403104D">
      <w:pPr>
        <w:pStyle w:val="167"/>
        <w:keepLines w:val="0"/>
      </w:pPr>
      <w:r>
        <w:rPr>
          <w:rFonts w:ascii="Consolas" w:hAnsi="Consolas" w:eastAsia="Consolas"/>
          <w:color w:val="000000"/>
          <w:sz w:val="17"/>
        </w:rPr>
        <w:t xml:space="preserve"> </w:t>
      </w:r>
    </w:p>
    <w:p w14:paraId="08DFE29B">
      <w:pPr>
        <w:pStyle w:val="167"/>
        <w:keepLines w:val="0"/>
      </w:pPr>
      <w:r>
        <w:rPr>
          <w:rFonts w:ascii="Consolas" w:hAnsi="Consolas" w:eastAsia="Consolas"/>
          <w:color w:val="000000"/>
          <w:sz w:val="17"/>
        </w:rPr>
        <w:t xml:space="preserve">    friend Fraction operator+(const Fraction&amp; left, const Fraction&amp; right) {</w:t>
      </w:r>
    </w:p>
    <w:p w14:paraId="1F8BBE45">
      <w:pPr>
        <w:pStyle w:val="167"/>
        <w:keepLines w:val="0"/>
      </w:pPr>
      <w:r>
        <w:rPr>
          <w:rFonts w:ascii="Consolas" w:hAnsi="Consolas" w:eastAsia="Consolas"/>
          <w:color w:val="000000"/>
          <w:sz w:val="17"/>
        </w:rPr>
        <w:t xml:space="preserve">        return Fraction(left.numerator_ * right.denominator_ +</w:t>
      </w:r>
    </w:p>
    <w:p w14:paraId="7D30292C">
      <w:pPr>
        <w:pStyle w:val="167"/>
        <w:keepLines w:val="0"/>
      </w:pPr>
      <w:r>
        <w:rPr>
          <w:rFonts w:ascii="Consolas" w:hAnsi="Consolas" w:eastAsia="Consolas"/>
          <w:color w:val="000000"/>
          <w:sz w:val="17"/>
        </w:rPr>
        <w:t xml:space="preserve">                            right.numerator_ * left.denominator_,</w:t>
      </w:r>
    </w:p>
    <w:p w14:paraId="6B2760A4">
      <w:pPr>
        <w:pStyle w:val="167"/>
        <w:keepLines w:val="0"/>
      </w:pPr>
      <w:r>
        <w:rPr>
          <w:rFonts w:ascii="Consolas" w:hAnsi="Consolas" w:eastAsia="Consolas"/>
          <w:color w:val="000000"/>
          <w:sz w:val="17"/>
        </w:rPr>
        <w:t xml:space="preserve">                        left.denominator_ * right.denominator_);</w:t>
      </w:r>
    </w:p>
    <w:p w14:paraId="724440B1">
      <w:pPr>
        <w:pStyle w:val="167"/>
        <w:keepLines w:val="0"/>
      </w:pPr>
      <w:r>
        <w:rPr>
          <w:rFonts w:ascii="Consolas" w:hAnsi="Consolas" w:eastAsia="Consolas"/>
          <w:color w:val="000000"/>
          <w:sz w:val="17"/>
        </w:rPr>
        <w:t xml:space="preserve">    }</w:t>
      </w:r>
    </w:p>
    <w:p w14:paraId="4594AC14">
      <w:pPr>
        <w:pStyle w:val="167"/>
        <w:keepLines w:val="0"/>
      </w:pPr>
      <w:r>
        <w:rPr>
          <w:rFonts w:ascii="Consolas" w:hAnsi="Consolas" w:eastAsia="Consolas"/>
          <w:color w:val="000000"/>
          <w:sz w:val="17"/>
        </w:rPr>
        <w:t xml:space="preserve"> </w:t>
      </w:r>
    </w:p>
    <w:p w14:paraId="04F9E5CB">
      <w:pPr>
        <w:pStyle w:val="167"/>
        <w:keepLines w:val="0"/>
      </w:pPr>
      <w:r>
        <w:rPr>
          <w:rFonts w:ascii="Consolas" w:hAnsi="Consolas" w:eastAsia="Consolas"/>
          <w:color w:val="000000"/>
          <w:sz w:val="17"/>
        </w:rPr>
        <w:t xml:space="preserve">    friend std::ostream&amp; operator&lt;&lt;(std::ostream&amp; output, const Fraction&amp; value) {</w:t>
      </w:r>
    </w:p>
    <w:p w14:paraId="75372D25">
      <w:pPr>
        <w:pStyle w:val="167"/>
        <w:keepLines w:val="0"/>
      </w:pPr>
      <w:r>
        <w:rPr>
          <w:rFonts w:ascii="Consolas" w:hAnsi="Consolas" w:eastAsia="Consolas"/>
          <w:color w:val="000000"/>
          <w:sz w:val="17"/>
        </w:rPr>
        <w:t xml:space="preserve">        return output &lt;&lt; value.numerator_ &lt;&lt; '/' &lt;&lt; value.denominator_;</w:t>
      </w:r>
    </w:p>
    <w:p w14:paraId="717BC5F6">
      <w:pPr>
        <w:pStyle w:val="167"/>
        <w:keepLines w:val="0"/>
      </w:pPr>
      <w:r>
        <w:rPr>
          <w:rFonts w:ascii="Consolas" w:hAnsi="Consolas" w:eastAsia="Consolas"/>
          <w:color w:val="000000"/>
          <w:sz w:val="17"/>
        </w:rPr>
        <w:t xml:space="preserve">    }</w:t>
      </w:r>
    </w:p>
    <w:p w14:paraId="54C77913">
      <w:pPr>
        <w:pStyle w:val="167"/>
        <w:keepLines w:val="0"/>
      </w:pPr>
      <w:r>
        <w:rPr>
          <w:rFonts w:ascii="Consolas" w:hAnsi="Consolas" w:eastAsia="Consolas"/>
          <w:color w:val="000000"/>
          <w:sz w:val="17"/>
        </w:rPr>
        <w:t>};</w:t>
      </w:r>
    </w:p>
    <w:p w14:paraId="27C8DF71">
      <w:pPr>
        <w:pStyle w:val="167"/>
        <w:keepLines w:val="0"/>
      </w:pPr>
      <w:r>
        <w:rPr>
          <w:rFonts w:ascii="Consolas" w:hAnsi="Consolas" w:eastAsia="Consolas"/>
          <w:color w:val="000000"/>
          <w:sz w:val="17"/>
        </w:rPr>
        <w:t xml:space="preserve"> </w:t>
      </w:r>
    </w:p>
    <w:p w14:paraId="4BADC35B">
      <w:pPr>
        <w:pStyle w:val="167"/>
        <w:keepLines w:val="0"/>
      </w:pPr>
      <w:r>
        <w:rPr>
          <w:rFonts w:ascii="Consolas" w:hAnsi="Consolas" w:eastAsia="Consolas"/>
          <w:color w:val="000000"/>
          <w:sz w:val="17"/>
        </w:rPr>
        <w:t>int main() {</w:t>
      </w:r>
    </w:p>
    <w:p w14:paraId="67D36482">
      <w:pPr>
        <w:pStyle w:val="167"/>
        <w:keepLines w:val="0"/>
      </w:pPr>
      <w:r>
        <w:rPr>
          <w:rFonts w:ascii="Consolas" w:hAnsi="Consolas" w:eastAsia="Consolas"/>
          <w:color w:val="000000"/>
          <w:sz w:val="17"/>
        </w:rPr>
        <w:t xml:space="preserve">    long long a, b, c, d;</w:t>
      </w:r>
    </w:p>
    <w:p w14:paraId="1CF115C4">
      <w:pPr>
        <w:pStyle w:val="167"/>
        <w:keepLines w:val="0"/>
      </w:pPr>
      <w:r>
        <w:rPr>
          <w:rFonts w:ascii="Consolas" w:hAnsi="Consolas" w:eastAsia="Consolas"/>
          <w:color w:val="000000"/>
          <w:sz w:val="17"/>
        </w:rPr>
        <w:t xml:space="preserve">    if (!(std::cin &gt;&gt; a &gt;&gt; b &gt;&gt; c &gt;&gt; d) || b == 0 || d == 0 ||</w:t>
      </w:r>
    </w:p>
    <w:p w14:paraId="0C630809">
      <w:pPr>
        <w:pStyle w:val="167"/>
        <w:keepLines w:val="0"/>
      </w:pPr>
      <w:r>
        <w:rPr>
          <w:rFonts w:ascii="Consolas" w:hAnsi="Consolas" w:eastAsia="Consolas"/>
          <w:color w:val="000000"/>
          <w:sz w:val="17"/>
        </w:rPr>
        <w:t xml:space="preserve">        a &lt; -1000000 || a &gt; 1000000 || b &lt; -1000000 || b &gt; 1000000 ||</w:t>
      </w:r>
    </w:p>
    <w:p w14:paraId="06C71600">
      <w:pPr>
        <w:pStyle w:val="167"/>
        <w:keepLines w:val="0"/>
      </w:pPr>
      <w:r>
        <w:rPr>
          <w:rFonts w:ascii="Consolas" w:hAnsi="Consolas" w:eastAsia="Consolas"/>
          <w:color w:val="000000"/>
          <w:sz w:val="17"/>
        </w:rPr>
        <w:t xml:space="preserve">        c &lt; -1000000 || c &gt; 1000000 || d &lt; -1000000 || d &gt; 1000000) {</w:t>
      </w:r>
    </w:p>
    <w:p w14:paraId="78893A2A">
      <w:pPr>
        <w:pStyle w:val="167"/>
        <w:keepLines w:val="0"/>
      </w:pPr>
      <w:r>
        <w:rPr>
          <w:rFonts w:ascii="Consolas" w:hAnsi="Consolas" w:eastAsia="Consolas"/>
          <w:color w:val="000000"/>
          <w:sz w:val="17"/>
        </w:rPr>
        <w:t xml:space="preserve">        std::cerr &lt;&lt; "Error\n";</w:t>
      </w:r>
    </w:p>
    <w:p w14:paraId="33B448F0">
      <w:pPr>
        <w:pStyle w:val="167"/>
        <w:keepLines w:val="0"/>
      </w:pPr>
      <w:r>
        <w:rPr>
          <w:rFonts w:ascii="Consolas" w:hAnsi="Consolas" w:eastAsia="Consolas"/>
          <w:color w:val="000000"/>
          <w:sz w:val="17"/>
        </w:rPr>
        <w:t xml:space="preserve">        return 1;</w:t>
      </w:r>
    </w:p>
    <w:p w14:paraId="68B9F15E">
      <w:pPr>
        <w:pStyle w:val="167"/>
        <w:keepLines w:val="0"/>
      </w:pPr>
      <w:r>
        <w:rPr>
          <w:rFonts w:ascii="Consolas" w:hAnsi="Consolas" w:eastAsia="Consolas"/>
          <w:color w:val="000000"/>
          <w:sz w:val="17"/>
        </w:rPr>
        <w:t xml:space="preserve">    }</w:t>
      </w:r>
    </w:p>
    <w:p w14:paraId="20A0A688">
      <w:pPr>
        <w:pStyle w:val="167"/>
        <w:keepLines w:val="0"/>
      </w:pPr>
      <w:r>
        <w:rPr>
          <w:rFonts w:ascii="Consolas" w:hAnsi="Consolas" w:eastAsia="Consolas"/>
          <w:color w:val="000000"/>
          <w:sz w:val="17"/>
        </w:rPr>
        <w:t xml:space="preserve">    try {</w:t>
      </w:r>
    </w:p>
    <w:p w14:paraId="3DC13A2E">
      <w:pPr>
        <w:pStyle w:val="167"/>
        <w:keepLines w:val="0"/>
      </w:pPr>
      <w:r>
        <w:rPr>
          <w:rFonts w:ascii="Consolas" w:hAnsi="Consolas" w:eastAsia="Consolas"/>
          <w:color w:val="000000"/>
          <w:sz w:val="17"/>
        </w:rPr>
        <w:t xml:space="preserve">        std::cout &lt;&lt; Fraction(a, b) + Fraction(c, d) &lt;&lt; '\n';</w:t>
      </w:r>
    </w:p>
    <w:p w14:paraId="2A97444C">
      <w:pPr>
        <w:pStyle w:val="167"/>
        <w:keepLines w:val="0"/>
      </w:pPr>
      <w:r>
        <w:rPr>
          <w:rFonts w:ascii="Consolas" w:hAnsi="Consolas" w:eastAsia="Consolas"/>
          <w:color w:val="000000"/>
          <w:sz w:val="17"/>
        </w:rPr>
        <w:t xml:space="preserve">    } catch (const std::exception&amp;) {</w:t>
      </w:r>
    </w:p>
    <w:p w14:paraId="45F1865D">
      <w:pPr>
        <w:pStyle w:val="167"/>
        <w:keepLines w:val="0"/>
      </w:pPr>
      <w:r>
        <w:rPr>
          <w:rFonts w:ascii="Consolas" w:hAnsi="Consolas" w:eastAsia="Consolas"/>
          <w:color w:val="000000"/>
          <w:sz w:val="17"/>
        </w:rPr>
        <w:t xml:space="preserve">        std::cerr &lt;&lt; "Error\n";</w:t>
      </w:r>
    </w:p>
    <w:p w14:paraId="4C31E788">
      <w:pPr>
        <w:pStyle w:val="167"/>
        <w:keepLines w:val="0"/>
      </w:pPr>
      <w:r>
        <w:rPr>
          <w:rFonts w:ascii="Consolas" w:hAnsi="Consolas" w:eastAsia="Consolas"/>
          <w:color w:val="000000"/>
          <w:sz w:val="17"/>
        </w:rPr>
        <w:t xml:space="preserve">        return 1;</w:t>
      </w:r>
    </w:p>
    <w:p w14:paraId="0F94786B">
      <w:pPr>
        <w:pStyle w:val="167"/>
        <w:keepLines w:val="0"/>
      </w:pPr>
      <w:r>
        <w:rPr>
          <w:rFonts w:ascii="Consolas" w:hAnsi="Consolas" w:eastAsia="Consolas"/>
          <w:color w:val="000000"/>
          <w:sz w:val="17"/>
        </w:rPr>
        <w:t xml:space="preserve">    }</w:t>
      </w:r>
    </w:p>
    <w:p w14:paraId="6F38AE5E">
      <w:pPr>
        <w:pStyle w:val="167"/>
        <w:keepLines w:val="0"/>
      </w:pPr>
      <w:r>
        <w:rPr>
          <w:rFonts w:ascii="Consolas" w:hAnsi="Consolas" w:eastAsia="Consolas"/>
          <w:color w:val="000000"/>
          <w:sz w:val="17"/>
        </w:rPr>
        <w:t xml:space="preserve">    return 0;</w:t>
      </w:r>
    </w:p>
    <w:p w14:paraId="2376242F">
      <w:pPr>
        <w:pStyle w:val="167"/>
        <w:keepLines w:val="0"/>
      </w:pPr>
      <w:r>
        <w:rPr>
          <w:rFonts w:ascii="Consolas" w:hAnsi="Consolas" w:eastAsia="Consolas"/>
          <w:color w:val="000000"/>
          <w:sz w:val="17"/>
        </w:rPr>
        <w:t>}</w:t>
      </w:r>
    </w:p>
    <w:p w14:paraId="40EDF211">
      <w:pPr>
        <w:pStyle w:val="167"/>
        <w:keepLines w:val="0"/>
      </w:pPr>
      <w:r>
        <w:rPr>
          <w:rFonts w:ascii="Consolas" w:hAnsi="Consolas" w:eastAsia="Consolas"/>
          <w:color w:val="000000"/>
          <w:sz w:val="17"/>
        </w:rPr>
        <w:t xml:space="preserve"> </w:t>
      </w:r>
    </w:p>
    <w:p w14:paraId="579CAC20"/>
    <w:p w14:paraId="4142840B">
      <w:pPr>
        <w:pStyle w:val="5"/>
      </w:pPr>
      <w:r>
        <w:rPr>
          <w:rFonts w:ascii="Times New Roman" w:hAnsi="Times New Roman" w:eastAsia="Times New Roman"/>
          <w:color w:val="000000"/>
          <w:sz w:val="24"/>
        </w:rPr>
        <w:t>Пример работы</w:t>
      </w:r>
    </w:p>
    <w:p w14:paraId="51C18368">
      <w:pPr>
        <w:jc w:val="both"/>
      </w:pPr>
      <w:r>
        <w:rPr>
          <w:rFonts w:ascii="Times New Roman" w:hAnsi="Times New Roman" w:eastAsia="Times New Roman"/>
          <w:color w:val="000000"/>
          <w:sz w:val="24"/>
        </w:rPr>
        <w:t>Ввод:</w:t>
      </w:r>
    </w:p>
    <w:p w14:paraId="620BFC78">
      <w:pPr>
        <w:pStyle w:val="167"/>
        <w:keepLines w:val="0"/>
      </w:pPr>
      <w:r>
        <w:rPr>
          <w:rFonts w:ascii="Consolas" w:hAnsi="Consolas" w:eastAsia="Consolas"/>
          <w:color w:val="000000"/>
          <w:sz w:val="17"/>
        </w:rPr>
        <w:t>1 6 1 3</w:t>
      </w:r>
    </w:p>
    <w:p w14:paraId="3D604ED7"/>
    <w:p w14:paraId="29000418">
      <w:pPr>
        <w:jc w:val="both"/>
      </w:pPr>
      <w:r>
        <w:rPr>
          <w:rFonts w:ascii="Times New Roman" w:hAnsi="Times New Roman" w:eastAsia="Times New Roman"/>
          <w:color w:val="000000"/>
          <w:sz w:val="24"/>
        </w:rPr>
        <w:t>Вывод:</w:t>
      </w:r>
    </w:p>
    <w:p w14:paraId="4AF7AC5C">
      <w:pPr>
        <w:pStyle w:val="167"/>
        <w:keepLines w:val="0"/>
      </w:pPr>
      <w:r>
        <w:rPr>
          <w:rFonts w:ascii="Consolas" w:hAnsi="Consolas" w:eastAsia="Consolas"/>
          <w:color w:val="000000"/>
          <w:sz w:val="17"/>
        </w:rPr>
        <w:t>1/2</w:t>
      </w:r>
    </w:p>
    <w:p w14:paraId="33261DBA"/>
    <w:p w14:paraId="3EACB964">
      <w:pPr>
        <w:pStyle w:val="5"/>
      </w:pPr>
      <w:r>
        <w:rPr>
          <w:rFonts w:ascii="Times New Roman" w:hAnsi="Times New Roman" w:eastAsia="Times New Roman"/>
          <w:color w:val="000000"/>
          <w:sz w:val="24"/>
        </w:rPr>
        <w:t>Граничные случаи</w:t>
      </w:r>
    </w:p>
    <w:p w14:paraId="600141CF">
      <w:pPr>
        <w:jc w:val="both"/>
      </w:pPr>
      <w:r>
        <w:rPr>
          <w:rFonts w:ascii="Times New Roman" w:hAnsi="Times New Roman" w:eastAsia="Times New Roman"/>
          <w:color w:val="000000"/>
          <w:sz w:val="24"/>
        </w:rPr>
        <w:t xml:space="preserve">Нулевой числитель сокращается до </w:t>
      </w:r>
      <w:r>
        <w:rPr>
          <w:rFonts w:ascii="Consolas" w:hAnsi="Consolas" w:eastAsia="Consolas"/>
          <w:color w:val="000000"/>
          <w:sz w:val="20"/>
        </w:rPr>
        <w:t>0/1</w:t>
      </w:r>
      <w:r>
        <w:rPr>
          <w:rFonts w:ascii="Times New Roman" w:hAnsi="Times New Roman" w:eastAsia="Times New Roman"/>
          <w:color w:val="000000"/>
          <w:sz w:val="24"/>
        </w:rPr>
        <w:t>; отрицательный знак переносится в числитель; знаменатель 0 отклоняется.</w:t>
      </w:r>
    </w:p>
    <w:p w14:paraId="7F2D08F3">
      <w:pPr>
        <w:pStyle w:val="5"/>
      </w:pPr>
      <w:r>
        <w:rPr>
          <w:rFonts w:ascii="Times New Roman" w:hAnsi="Times New Roman" w:eastAsia="Times New Roman"/>
          <w:color w:val="000000"/>
          <w:sz w:val="24"/>
        </w:rPr>
        <w:t>Компиляция и запуск</w:t>
      </w:r>
    </w:p>
    <w:p w14:paraId="37671BB8">
      <w:pPr>
        <w:pStyle w:val="167"/>
        <w:keepLines w:val="0"/>
      </w:pPr>
      <w:r>
        <w:rPr>
          <w:rFonts w:ascii="Consolas" w:hAnsi="Consolas" w:eastAsia="Consolas"/>
          <w:color w:val="000000"/>
          <w:sz w:val="17"/>
        </w:rPr>
        <w:t>g++ -std=c++17 -Wall -Wextra -Wpedantic main.cpp -o program</w:t>
      </w:r>
    </w:p>
    <w:p w14:paraId="0B1A21F7">
      <w:pPr>
        <w:pStyle w:val="167"/>
        <w:keepLines w:val="0"/>
      </w:pPr>
      <w:r>
        <w:rPr>
          <w:rFonts w:ascii="Consolas" w:hAnsi="Consolas" w:eastAsia="Consolas"/>
          <w:color w:val="000000"/>
          <w:sz w:val="17"/>
        </w:rPr>
        <w:t>./program</w:t>
      </w:r>
    </w:p>
    <w:p w14:paraId="5B2C2456"/>
    <w:p w14:paraId="040D7F99">
      <w:pPr>
        <w:pStyle w:val="4"/>
      </w:pPr>
      <w:bookmarkStart w:id="38" w:name="_Toc24669"/>
      <w:r>
        <w:rPr>
          <w:rFonts w:ascii="Times New Roman" w:hAnsi="Times New Roman" w:eastAsia="Times New Roman"/>
          <w:color w:val="000000"/>
          <w:sz w:val="24"/>
        </w:rPr>
        <w:t>Задание 31. Множественное наследование</w:t>
      </w:r>
      <w:bookmarkEnd w:id="38"/>
    </w:p>
    <w:p w14:paraId="678AB48E">
      <w:pPr>
        <w:ind w:firstLine="0"/>
      </w:pPr>
      <w:r>
        <w:fldChar w:fldCharType="begin"/>
      </w:r>
      <w:r>
        <w:instrText xml:space="preserve"> HYPERLINK "https://github.com/egsesekina/programming-c-cpp/tree/main/tasks/practical/task_31"</w:instrText>
      </w:r>
      <w:r>
        <w:fldChar w:fldCharType="separate"/>
      </w:r>
      <w:r>
        <w:rPr>
          <w:color w:val="0563C1"/>
          <w:u w:val="single"/>
        </w:rPr>
        <w:t>Исходные файлы задания в репозитории</w:t>
      </w:r>
      <w:r>
        <w:rPr>
          <w:color w:val="0563C1"/>
          <w:u w:val="single"/>
        </w:rPr>
        <w:fldChar w:fldCharType="end"/>
      </w:r>
    </w:p>
    <w:p w14:paraId="1D1AA1BD">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Создать класс Document с множественным наследованием от интерфейсов Identifiable и Printable.</w:t>
      </w:r>
    </w:p>
    <w:p w14:paraId="53114C20">
      <w:pPr>
        <w:pStyle w:val="5"/>
      </w:pPr>
      <w:r>
        <w:rPr>
          <w:rFonts w:ascii="Times New Roman" w:hAnsi="Times New Roman" w:eastAsia="Times New Roman"/>
          <w:color w:val="000000"/>
          <w:sz w:val="24"/>
        </w:rPr>
        <w:t>Формат входных данных</w:t>
      </w:r>
    </w:p>
    <w:p w14:paraId="0677E2AA">
      <w:pPr>
        <w:jc w:val="both"/>
      </w:pPr>
      <w:r>
        <w:rPr>
          <w:rFonts w:ascii="Times New Roman" w:hAnsi="Times New Roman" w:eastAsia="Times New Roman"/>
          <w:color w:val="000000"/>
          <w:sz w:val="24"/>
        </w:rPr>
        <w:t>положительный идентификатор, затем название отдельной строкой.</w:t>
      </w:r>
    </w:p>
    <w:p w14:paraId="74DFEBF7">
      <w:pPr>
        <w:pStyle w:val="5"/>
      </w:pPr>
      <w:r>
        <w:rPr>
          <w:rFonts w:ascii="Times New Roman" w:hAnsi="Times New Roman" w:eastAsia="Times New Roman"/>
          <w:color w:val="000000"/>
          <w:sz w:val="24"/>
        </w:rPr>
        <w:t>Формат выходных данных</w:t>
      </w:r>
    </w:p>
    <w:p w14:paraId="5B794288">
      <w:pPr>
        <w:jc w:val="both"/>
      </w:pPr>
      <w:r>
        <w:rPr>
          <w:rFonts w:ascii="Times New Roman" w:hAnsi="Times New Roman" w:eastAsia="Times New Roman"/>
          <w:color w:val="000000"/>
          <w:sz w:val="24"/>
        </w:rPr>
        <w:t xml:space="preserve">идентификатор и название через интерфейсы базовых классов.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50088E21">
      <w:pPr>
        <w:pStyle w:val="5"/>
      </w:pPr>
      <w:r>
        <w:rPr>
          <w:rFonts w:ascii="Times New Roman" w:hAnsi="Times New Roman" w:eastAsia="Times New Roman"/>
          <w:color w:val="000000"/>
          <w:sz w:val="24"/>
        </w:rPr>
        <w:t>Разбор решения</w:t>
      </w:r>
    </w:p>
    <w:p w14:paraId="123C25F6">
      <w:pPr>
        <w:jc w:val="both"/>
      </w:pPr>
      <w:r>
        <w:rPr>
          <w:rFonts w:ascii="Times New Roman" w:hAnsi="Times New Roman" w:eastAsia="Times New Roman"/>
          <w:color w:val="000000"/>
          <w:sz w:val="24"/>
        </w:rPr>
        <w:t xml:space="preserve">Два базовых класса задают независимые интерфейсы. </w:t>
      </w:r>
      <w:r>
        <w:rPr>
          <w:rFonts w:ascii="Consolas" w:hAnsi="Consolas" w:eastAsia="Consolas"/>
          <w:color w:val="000000"/>
          <w:sz w:val="20"/>
        </w:rPr>
        <w:t>Document</w:t>
      </w:r>
      <w:r>
        <w:rPr>
          <w:rFonts w:ascii="Times New Roman" w:hAnsi="Times New Roman" w:eastAsia="Times New Roman"/>
          <w:color w:val="000000"/>
          <w:sz w:val="24"/>
        </w:rPr>
        <w:t xml:space="preserve"> реализует оба, поэтому один объект можно использовать через ссылки </w:t>
      </w:r>
      <w:r>
        <w:rPr>
          <w:rFonts w:ascii="Consolas" w:hAnsi="Consolas" w:eastAsia="Consolas"/>
          <w:color w:val="000000"/>
          <w:sz w:val="20"/>
        </w:rPr>
        <w:t>Identifiable</w:t>
      </w:r>
      <w:r>
        <w:rPr>
          <w:rFonts w:ascii="Times New Roman" w:hAnsi="Times New Roman" w:eastAsia="Times New Roman"/>
          <w:color w:val="000000"/>
          <w:sz w:val="24"/>
        </w:rPr>
        <w:t xml:space="preserve"> и </w:t>
      </w:r>
      <w:r>
        <w:rPr>
          <w:rFonts w:ascii="Consolas" w:hAnsi="Consolas" w:eastAsia="Consolas"/>
          <w:color w:val="000000"/>
          <w:sz w:val="20"/>
        </w:rPr>
        <w:t>Printable</w:t>
      </w:r>
      <w:r>
        <w:rPr>
          <w:rFonts w:ascii="Times New Roman" w:hAnsi="Times New Roman" w:eastAsia="Times New Roman"/>
          <w:color w:val="000000"/>
          <w:sz w:val="24"/>
        </w:rPr>
        <w:t>; виртуальные деструкторы делают интерфейсы безопасными для полиморфного использования.</w:t>
      </w:r>
    </w:p>
    <w:p w14:paraId="0A57C8D7">
      <w:pPr>
        <w:pStyle w:val="5"/>
      </w:pPr>
      <w:r>
        <w:rPr>
          <w:rFonts w:ascii="Times New Roman" w:hAnsi="Times New Roman" w:eastAsia="Times New Roman"/>
          <w:color w:val="000000"/>
          <w:sz w:val="24"/>
        </w:rPr>
        <w:t>Алгоритм</w:t>
      </w:r>
    </w:p>
    <w:p w14:paraId="3581E362">
      <w:pPr>
        <w:ind w:left="425" w:hanging="255"/>
      </w:pPr>
      <w:r>
        <w:rPr>
          <w:rFonts w:ascii="Times New Roman" w:hAnsi="Times New Roman" w:eastAsia="Times New Roman"/>
          <w:color w:val="000000"/>
          <w:sz w:val="24"/>
        </w:rPr>
        <w:t>1. считать идентификатор и название.</w:t>
      </w:r>
    </w:p>
    <w:p w14:paraId="67E1CCEC">
      <w:pPr>
        <w:ind w:left="425" w:hanging="255"/>
      </w:pPr>
      <w:r>
        <w:rPr>
          <w:rFonts w:ascii="Times New Roman" w:hAnsi="Times New Roman" w:eastAsia="Times New Roman"/>
          <w:color w:val="000000"/>
          <w:sz w:val="24"/>
        </w:rPr>
        <w:t xml:space="preserve">2. создать </w:t>
      </w:r>
      <w:r>
        <w:rPr>
          <w:rFonts w:ascii="Consolas" w:hAnsi="Consolas" w:eastAsia="Consolas"/>
          <w:color w:val="000000"/>
          <w:sz w:val="20"/>
        </w:rPr>
        <w:t>Document</w:t>
      </w:r>
      <w:r>
        <w:rPr>
          <w:rFonts w:ascii="Times New Roman" w:hAnsi="Times New Roman" w:eastAsia="Times New Roman"/>
          <w:color w:val="000000"/>
          <w:sz w:val="24"/>
        </w:rPr>
        <w:t>.</w:t>
      </w:r>
    </w:p>
    <w:p w14:paraId="5419E0FA">
      <w:pPr>
        <w:ind w:left="425" w:hanging="255"/>
      </w:pPr>
      <w:r>
        <w:rPr>
          <w:rFonts w:ascii="Times New Roman" w:hAnsi="Times New Roman" w:eastAsia="Times New Roman"/>
          <w:color w:val="000000"/>
          <w:sz w:val="24"/>
        </w:rPr>
        <w:t>3. получить ссылки на оба базовых интерфейса.</w:t>
      </w:r>
    </w:p>
    <w:p w14:paraId="1B4C5B0C">
      <w:pPr>
        <w:ind w:left="425" w:hanging="255"/>
      </w:pPr>
      <w:r>
        <w:rPr>
          <w:rFonts w:ascii="Times New Roman" w:hAnsi="Times New Roman" w:eastAsia="Times New Roman"/>
          <w:color w:val="000000"/>
          <w:sz w:val="24"/>
        </w:rPr>
        <w:t>4. вызвать методы через эти ссылки.</w:t>
      </w:r>
    </w:p>
    <w:p w14:paraId="30CCD94F">
      <w:pPr>
        <w:pStyle w:val="5"/>
      </w:pPr>
      <w:r>
        <w:rPr>
          <w:rFonts w:ascii="Times New Roman" w:hAnsi="Times New Roman" w:eastAsia="Times New Roman"/>
          <w:color w:val="000000"/>
          <w:sz w:val="24"/>
        </w:rPr>
        <w:t>Исходный код</w:t>
      </w:r>
    </w:p>
    <w:p w14:paraId="39B947AC">
      <w:pPr>
        <w:jc w:val="both"/>
      </w:pPr>
      <w:r>
        <w:fldChar w:fldCharType="begin"/>
      </w:r>
      <w:r>
        <w:instrText xml:space="preserve"> HYPERLINK "https://github.com/egsesekina/programming-c-cpp/blob/main/tasks/practical/task_31/main.cpp"</w:instrText>
      </w:r>
      <w:r>
        <w:fldChar w:fldCharType="separate"/>
      </w:r>
      <w:r>
        <w:rPr>
          <w:color w:val="0563C1"/>
          <w:u w:val="single"/>
        </w:rPr>
        <w:t>main.cpp</w:t>
      </w:r>
      <w:r>
        <w:rPr>
          <w:color w:val="0563C1"/>
          <w:u w:val="single"/>
        </w:rPr>
        <w:fldChar w:fldCharType="end"/>
      </w:r>
    </w:p>
    <w:p w14:paraId="443B734B">
      <w:pPr>
        <w:pStyle w:val="167"/>
        <w:keepLines w:val="0"/>
      </w:pPr>
      <w:r>
        <w:rPr>
          <w:rFonts w:ascii="Consolas" w:hAnsi="Consolas" w:eastAsia="Consolas"/>
          <w:color w:val="000000"/>
          <w:sz w:val="17"/>
        </w:rPr>
        <w:t>/*</w:t>
      </w:r>
    </w:p>
    <w:p w14:paraId="4883A2A7">
      <w:pPr>
        <w:pStyle w:val="167"/>
        <w:keepLines w:val="0"/>
      </w:pPr>
      <w:r>
        <w:rPr>
          <w:rFonts w:ascii="Consolas" w:hAnsi="Consolas" w:eastAsia="Consolas"/>
          <w:color w:val="000000"/>
          <w:sz w:val="17"/>
        </w:rPr>
        <w:t xml:space="preserve"> * Задание 31. Создать класс Document с множественным наследованием от</w:t>
      </w:r>
    </w:p>
    <w:p w14:paraId="678C5E94">
      <w:pPr>
        <w:pStyle w:val="167"/>
        <w:keepLines w:val="0"/>
      </w:pPr>
      <w:r>
        <w:rPr>
          <w:rFonts w:ascii="Consolas" w:hAnsi="Consolas" w:eastAsia="Consolas"/>
          <w:color w:val="000000"/>
          <w:sz w:val="17"/>
        </w:rPr>
        <w:t xml:space="preserve"> * интерфейсов Identifiable и Printable.</w:t>
      </w:r>
    </w:p>
    <w:p w14:paraId="178A6151">
      <w:pPr>
        <w:pStyle w:val="167"/>
        <w:keepLines w:val="0"/>
      </w:pPr>
      <w:r>
        <w:rPr>
          <w:rFonts w:ascii="Consolas" w:hAnsi="Consolas" w:eastAsia="Consolas"/>
          <w:color w:val="000000"/>
          <w:sz w:val="17"/>
        </w:rPr>
        <w:t xml:space="preserve"> * Ввод: положительный идентификатор, затем название отдельной строкой.</w:t>
      </w:r>
    </w:p>
    <w:p w14:paraId="70056192">
      <w:pPr>
        <w:pStyle w:val="167"/>
        <w:keepLines w:val="0"/>
      </w:pPr>
      <w:r>
        <w:rPr>
          <w:rFonts w:ascii="Consolas" w:hAnsi="Consolas" w:eastAsia="Consolas"/>
          <w:color w:val="000000"/>
          <w:sz w:val="17"/>
        </w:rPr>
        <w:t xml:space="preserve"> * Вывод: идентификатор и название через интерфейсы базовых классов.</w:t>
      </w:r>
    </w:p>
    <w:p w14:paraId="07ABBD3B">
      <w:pPr>
        <w:pStyle w:val="167"/>
        <w:keepLines w:val="0"/>
      </w:pPr>
      <w:r>
        <w:rPr>
          <w:rFonts w:ascii="Consolas" w:hAnsi="Consolas" w:eastAsia="Consolas"/>
          <w:color w:val="000000"/>
          <w:sz w:val="17"/>
        </w:rPr>
        <w:t xml:space="preserve"> * Пример: 17 / Practice report -&gt; ID: 17 / Title: Practice report.</w:t>
      </w:r>
    </w:p>
    <w:p w14:paraId="6AEDFAA3">
      <w:pPr>
        <w:pStyle w:val="167"/>
        <w:keepLines w:val="0"/>
      </w:pPr>
      <w:r>
        <w:rPr>
          <w:rFonts w:ascii="Consolas" w:hAnsi="Consolas" w:eastAsia="Consolas"/>
          <w:color w:val="000000"/>
          <w:sz w:val="17"/>
        </w:rPr>
        <w:t xml:space="preserve"> */</w:t>
      </w:r>
    </w:p>
    <w:p w14:paraId="0F804E66">
      <w:pPr>
        <w:pStyle w:val="167"/>
        <w:keepLines w:val="0"/>
      </w:pPr>
      <w:r>
        <w:rPr>
          <w:rFonts w:ascii="Consolas" w:hAnsi="Consolas" w:eastAsia="Consolas"/>
          <w:color w:val="000000"/>
          <w:sz w:val="17"/>
        </w:rPr>
        <w:t>#include &lt;iostream&gt;</w:t>
      </w:r>
    </w:p>
    <w:p w14:paraId="3A5A5C6B">
      <w:pPr>
        <w:pStyle w:val="167"/>
        <w:keepLines w:val="0"/>
      </w:pPr>
      <w:r>
        <w:rPr>
          <w:rFonts w:ascii="Consolas" w:hAnsi="Consolas" w:eastAsia="Consolas"/>
          <w:color w:val="000000"/>
          <w:sz w:val="17"/>
        </w:rPr>
        <w:t>#include &lt;limits&gt;</w:t>
      </w:r>
    </w:p>
    <w:p w14:paraId="0DAEEA00">
      <w:pPr>
        <w:pStyle w:val="167"/>
        <w:keepLines w:val="0"/>
      </w:pPr>
      <w:r>
        <w:rPr>
          <w:rFonts w:ascii="Consolas" w:hAnsi="Consolas" w:eastAsia="Consolas"/>
          <w:color w:val="000000"/>
          <w:sz w:val="17"/>
        </w:rPr>
        <w:t>#include &lt;string&gt;</w:t>
      </w:r>
    </w:p>
    <w:p w14:paraId="3398F468">
      <w:pPr>
        <w:pStyle w:val="167"/>
        <w:keepLines w:val="0"/>
      </w:pPr>
      <w:r>
        <w:rPr>
          <w:rFonts w:ascii="Consolas" w:hAnsi="Consolas" w:eastAsia="Consolas"/>
          <w:color w:val="000000"/>
          <w:sz w:val="17"/>
        </w:rPr>
        <w:t>#include &lt;utility&gt;</w:t>
      </w:r>
    </w:p>
    <w:p w14:paraId="0ED68BD1">
      <w:pPr>
        <w:pStyle w:val="167"/>
        <w:keepLines w:val="0"/>
      </w:pPr>
      <w:r>
        <w:rPr>
          <w:rFonts w:ascii="Consolas" w:hAnsi="Consolas" w:eastAsia="Consolas"/>
          <w:color w:val="000000"/>
          <w:sz w:val="17"/>
        </w:rPr>
        <w:t xml:space="preserve"> </w:t>
      </w:r>
    </w:p>
    <w:p w14:paraId="68853A30">
      <w:pPr>
        <w:pStyle w:val="167"/>
        <w:keepLines w:val="0"/>
      </w:pPr>
      <w:r>
        <w:rPr>
          <w:rFonts w:ascii="Consolas" w:hAnsi="Consolas" w:eastAsia="Consolas"/>
          <w:color w:val="000000"/>
          <w:sz w:val="17"/>
        </w:rPr>
        <w:t>class Identifiable {</w:t>
      </w:r>
    </w:p>
    <w:p w14:paraId="5E7726B4">
      <w:pPr>
        <w:pStyle w:val="167"/>
        <w:keepLines w:val="0"/>
      </w:pPr>
      <w:r>
        <w:rPr>
          <w:rFonts w:ascii="Consolas" w:hAnsi="Consolas" w:eastAsia="Consolas"/>
          <w:color w:val="000000"/>
          <w:sz w:val="17"/>
        </w:rPr>
        <w:t>public:</w:t>
      </w:r>
    </w:p>
    <w:p w14:paraId="3AF6580E">
      <w:pPr>
        <w:pStyle w:val="167"/>
        <w:keepLines w:val="0"/>
      </w:pPr>
      <w:r>
        <w:rPr>
          <w:rFonts w:ascii="Consolas" w:hAnsi="Consolas" w:eastAsia="Consolas"/>
          <w:color w:val="000000"/>
          <w:sz w:val="17"/>
        </w:rPr>
        <w:t xml:space="preserve">    virtual int id() const = 0;</w:t>
      </w:r>
    </w:p>
    <w:p w14:paraId="4B2A8701">
      <w:pPr>
        <w:pStyle w:val="167"/>
        <w:keepLines w:val="0"/>
      </w:pPr>
      <w:r>
        <w:rPr>
          <w:rFonts w:ascii="Consolas" w:hAnsi="Consolas" w:eastAsia="Consolas"/>
          <w:color w:val="000000"/>
          <w:sz w:val="17"/>
        </w:rPr>
        <w:t xml:space="preserve">    virtual ~Identifiable() = default;</w:t>
      </w:r>
    </w:p>
    <w:p w14:paraId="58AC5B44">
      <w:pPr>
        <w:pStyle w:val="167"/>
        <w:keepLines w:val="0"/>
      </w:pPr>
      <w:r>
        <w:rPr>
          <w:rFonts w:ascii="Consolas" w:hAnsi="Consolas" w:eastAsia="Consolas"/>
          <w:color w:val="000000"/>
          <w:sz w:val="17"/>
        </w:rPr>
        <w:t>};</w:t>
      </w:r>
    </w:p>
    <w:p w14:paraId="735F80CA">
      <w:pPr>
        <w:pStyle w:val="167"/>
        <w:keepLines w:val="0"/>
      </w:pPr>
      <w:r>
        <w:rPr>
          <w:rFonts w:ascii="Consolas" w:hAnsi="Consolas" w:eastAsia="Consolas"/>
          <w:color w:val="000000"/>
          <w:sz w:val="17"/>
        </w:rPr>
        <w:t xml:space="preserve"> </w:t>
      </w:r>
    </w:p>
    <w:p w14:paraId="674CDD95">
      <w:pPr>
        <w:pStyle w:val="167"/>
        <w:keepLines w:val="0"/>
      </w:pPr>
      <w:r>
        <w:rPr>
          <w:rFonts w:ascii="Consolas" w:hAnsi="Consolas" w:eastAsia="Consolas"/>
          <w:color w:val="000000"/>
          <w:sz w:val="17"/>
        </w:rPr>
        <w:t>class Printable {</w:t>
      </w:r>
    </w:p>
    <w:p w14:paraId="4B5B09F5">
      <w:pPr>
        <w:pStyle w:val="167"/>
        <w:keepLines w:val="0"/>
      </w:pPr>
      <w:r>
        <w:rPr>
          <w:rFonts w:ascii="Consolas" w:hAnsi="Consolas" w:eastAsia="Consolas"/>
          <w:color w:val="000000"/>
          <w:sz w:val="17"/>
        </w:rPr>
        <w:t>public:</w:t>
      </w:r>
    </w:p>
    <w:p w14:paraId="4C809A2D">
      <w:pPr>
        <w:pStyle w:val="167"/>
        <w:keepLines w:val="0"/>
      </w:pPr>
      <w:r>
        <w:rPr>
          <w:rFonts w:ascii="Consolas" w:hAnsi="Consolas" w:eastAsia="Consolas"/>
          <w:color w:val="000000"/>
          <w:sz w:val="17"/>
        </w:rPr>
        <w:t xml:space="preserve">    virtual void print(std::ostream&amp; output) const = 0;</w:t>
      </w:r>
    </w:p>
    <w:p w14:paraId="0E635F20">
      <w:pPr>
        <w:pStyle w:val="167"/>
        <w:keepLines w:val="0"/>
      </w:pPr>
      <w:r>
        <w:rPr>
          <w:rFonts w:ascii="Consolas" w:hAnsi="Consolas" w:eastAsia="Consolas"/>
          <w:color w:val="000000"/>
          <w:sz w:val="17"/>
        </w:rPr>
        <w:t xml:space="preserve">    virtual ~Printable() = default;</w:t>
      </w:r>
    </w:p>
    <w:p w14:paraId="365263DC">
      <w:pPr>
        <w:pStyle w:val="167"/>
        <w:keepLines w:val="0"/>
      </w:pPr>
      <w:r>
        <w:rPr>
          <w:rFonts w:ascii="Consolas" w:hAnsi="Consolas" w:eastAsia="Consolas"/>
          <w:color w:val="000000"/>
          <w:sz w:val="17"/>
        </w:rPr>
        <w:t>};</w:t>
      </w:r>
    </w:p>
    <w:p w14:paraId="49C62AB2">
      <w:pPr>
        <w:pStyle w:val="167"/>
        <w:keepLines w:val="0"/>
      </w:pPr>
      <w:r>
        <w:rPr>
          <w:rFonts w:ascii="Consolas" w:hAnsi="Consolas" w:eastAsia="Consolas"/>
          <w:color w:val="000000"/>
          <w:sz w:val="17"/>
        </w:rPr>
        <w:t xml:space="preserve"> </w:t>
      </w:r>
    </w:p>
    <w:p w14:paraId="0E8AAA30">
      <w:pPr>
        <w:pStyle w:val="167"/>
        <w:keepLines w:val="0"/>
      </w:pPr>
      <w:r>
        <w:rPr>
          <w:rFonts w:ascii="Consolas" w:hAnsi="Consolas" w:eastAsia="Consolas"/>
          <w:color w:val="000000"/>
          <w:sz w:val="17"/>
        </w:rPr>
        <w:t>class Document final : public Identifiable, public Printable {</w:t>
      </w:r>
    </w:p>
    <w:p w14:paraId="2B26EFF3">
      <w:pPr>
        <w:pStyle w:val="167"/>
        <w:keepLines w:val="0"/>
      </w:pPr>
      <w:r>
        <w:rPr>
          <w:rFonts w:ascii="Consolas" w:hAnsi="Consolas" w:eastAsia="Consolas"/>
          <w:color w:val="000000"/>
          <w:sz w:val="17"/>
        </w:rPr>
        <w:t>private:</w:t>
      </w:r>
    </w:p>
    <w:p w14:paraId="7EC89F91">
      <w:pPr>
        <w:pStyle w:val="167"/>
        <w:keepLines w:val="0"/>
      </w:pPr>
      <w:r>
        <w:rPr>
          <w:rFonts w:ascii="Consolas" w:hAnsi="Consolas" w:eastAsia="Consolas"/>
          <w:color w:val="000000"/>
          <w:sz w:val="17"/>
        </w:rPr>
        <w:t xml:space="preserve">    int id_;</w:t>
      </w:r>
    </w:p>
    <w:p w14:paraId="2292309F">
      <w:pPr>
        <w:pStyle w:val="167"/>
        <w:keepLines w:val="0"/>
      </w:pPr>
      <w:r>
        <w:rPr>
          <w:rFonts w:ascii="Consolas" w:hAnsi="Consolas" w:eastAsia="Consolas"/>
          <w:color w:val="000000"/>
          <w:sz w:val="17"/>
        </w:rPr>
        <w:t xml:space="preserve">    std::string title_;</w:t>
      </w:r>
    </w:p>
    <w:p w14:paraId="2F6B6530">
      <w:pPr>
        <w:pStyle w:val="167"/>
        <w:keepLines w:val="0"/>
      </w:pPr>
      <w:r>
        <w:rPr>
          <w:rFonts w:ascii="Consolas" w:hAnsi="Consolas" w:eastAsia="Consolas"/>
          <w:color w:val="000000"/>
          <w:sz w:val="17"/>
        </w:rPr>
        <w:t xml:space="preserve"> </w:t>
      </w:r>
    </w:p>
    <w:p w14:paraId="6A723066">
      <w:pPr>
        <w:pStyle w:val="167"/>
        <w:keepLines w:val="0"/>
      </w:pPr>
      <w:r>
        <w:rPr>
          <w:rFonts w:ascii="Consolas" w:hAnsi="Consolas" w:eastAsia="Consolas"/>
          <w:color w:val="000000"/>
          <w:sz w:val="17"/>
        </w:rPr>
        <w:t>public:</w:t>
      </w:r>
    </w:p>
    <w:p w14:paraId="0ED0646E">
      <w:pPr>
        <w:pStyle w:val="167"/>
        <w:keepLines w:val="0"/>
      </w:pPr>
      <w:r>
        <w:rPr>
          <w:rFonts w:ascii="Consolas" w:hAnsi="Consolas" w:eastAsia="Consolas"/>
          <w:color w:val="000000"/>
          <w:sz w:val="17"/>
        </w:rPr>
        <w:t xml:space="preserve">    Document(int id, std::string title) : id_(id), title_(std::move(title)) {}</w:t>
      </w:r>
    </w:p>
    <w:p w14:paraId="3ABA6AB6">
      <w:pPr>
        <w:pStyle w:val="167"/>
        <w:keepLines w:val="0"/>
      </w:pPr>
      <w:r>
        <w:rPr>
          <w:rFonts w:ascii="Consolas" w:hAnsi="Consolas" w:eastAsia="Consolas"/>
          <w:color w:val="000000"/>
          <w:sz w:val="17"/>
        </w:rPr>
        <w:t xml:space="preserve">    int id() const override { return id_; }</w:t>
      </w:r>
    </w:p>
    <w:p w14:paraId="2333A1BC">
      <w:pPr>
        <w:pStyle w:val="167"/>
        <w:keepLines w:val="0"/>
      </w:pPr>
      <w:r>
        <w:rPr>
          <w:rFonts w:ascii="Consolas" w:hAnsi="Consolas" w:eastAsia="Consolas"/>
          <w:color w:val="000000"/>
          <w:sz w:val="17"/>
        </w:rPr>
        <w:t xml:space="preserve">    void print(std::ostream&amp; output) const override {</w:t>
      </w:r>
    </w:p>
    <w:p w14:paraId="3ECF42C8">
      <w:pPr>
        <w:pStyle w:val="167"/>
        <w:keepLines w:val="0"/>
      </w:pPr>
      <w:r>
        <w:rPr>
          <w:rFonts w:ascii="Consolas" w:hAnsi="Consolas" w:eastAsia="Consolas"/>
          <w:color w:val="000000"/>
          <w:sz w:val="17"/>
        </w:rPr>
        <w:t xml:space="preserve">        output &lt;&lt; "Title: " &lt;&lt; title_ &lt;&lt; '\n';</w:t>
      </w:r>
    </w:p>
    <w:p w14:paraId="58C412AB">
      <w:pPr>
        <w:pStyle w:val="167"/>
        <w:keepLines w:val="0"/>
      </w:pPr>
      <w:r>
        <w:rPr>
          <w:rFonts w:ascii="Consolas" w:hAnsi="Consolas" w:eastAsia="Consolas"/>
          <w:color w:val="000000"/>
          <w:sz w:val="17"/>
        </w:rPr>
        <w:t xml:space="preserve">    }</w:t>
      </w:r>
    </w:p>
    <w:p w14:paraId="3AAA0863">
      <w:pPr>
        <w:pStyle w:val="167"/>
        <w:keepLines w:val="0"/>
      </w:pPr>
      <w:r>
        <w:rPr>
          <w:rFonts w:ascii="Consolas" w:hAnsi="Consolas" w:eastAsia="Consolas"/>
          <w:color w:val="000000"/>
          <w:sz w:val="17"/>
        </w:rPr>
        <w:t>};</w:t>
      </w:r>
    </w:p>
    <w:p w14:paraId="69F0395C">
      <w:pPr>
        <w:pStyle w:val="167"/>
        <w:keepLines w:val="0"/>
      </w:pPr>
      <w:r>
        <w:rPr>
          <w:rFonts w:ascii="Consolas" w:hAnsi="Consolas" w:eastAsia="Consolas"/>
          <w:color w:val="000000"/>
          <w:sz w:val="17"/>
        </w:rPr>
        <w:t xml:space="preserve"> </w:t>
      </w:r>
    </w:p>
    <w:p w14:paraId="4C30C296">
      <w:pPr>
        <w:pStyle w:val="167"/>
        <w:keepLines w:val="0"/>
      </w:pPr>
      <w:r>
        <w:rPr>
          <w:rFonts w:ascii="Consolas" w:hAnsi="Consolas" w:eastAsia="Consolas"/>
          <w:color w:val="000000"/>
          <w:sz w:val="17"/>
        </w:rPr>
        <w:t>int main() {</w:t>
      </w:r>
    </w:p>
    <w:p w14:paraId="1F04F75C">
      <w:pPr>
        <w:pStyle w:val="167"/>
        <w:keepLines w:val="0"/>
      </w:pPr>
      <w:r>
        <w:rPr>
          <w:rFonts w:ascii="Consolas" w:hAnsi="Consolas" w:eastAsia="Consolas"/>
          <w:color w:val="000000"/>
          <w:sz w:val="17"/>
        </w:rPr>
        <w:t xml:space="preserve">    int id;</w:t>
      </w:r>
    </w:p>
    <w:p w14:paraId="3071C9A2">
      <w:pPr>
        <w:pStyle w:val="167"/>
        <w:keepLines w:val="0"/>
      </w:pPr>
      <w:r>
        <w:rPr>
          <w:rFonts w:ascii="Consolas" w:hAnsi="Consolas" w:eastAsia="Consolas"/>
          <w:color w:val="000000"/>
          <w:sz w:val="17"/>
        </w:rPr>
        <w:t xml:space="preserve">    if (!(std::cin &gt;&gt; id) || id &lt;= 0) {</w:t>
      </w:r>
    </w:p>
    <w:p w14:paraId="4DB0312B">
      <w:pPr>
        <w:pStyle w:val="167"/>
        <w:keepLines w:val="0"/>
      </w:pPr>
      <w:r>
        <w:rPr>
          <w:rFonts w:ascii="Consolas" w:hAnsi="Consolas" w:eastAsia="Consolas"/>
          <w:color w:val="000000"/>
          <w:sz w:val="17"/>
        </w:rPr>
        <w:t xml:space="preserve">        std::cerr &lt;&lt; "Error\n";</w:t>
      </w:r>
    </w:p>
    <w:p w14:paraId="3BD35F9A">
      <w:pPr>
        <w:pStyle w:val="167"/>
        <w:keepLines w:val="0"/>
      </w:pPr>
      <w:r>
        <w:rPr>
          <w:rFonts w:ascii="Consolas" w:hAnsi="Consolas" w:eastAsia="Consolas"/>
          <w:color w:val="000000"/>
          <w:sz w:val="17"/>
        </w:rPr>
        <w:t xml:space="preserve">        return 1;</w:t>
      </w:r>
    </w:p>
    <w:p w14:paraId="359FF2A4">
      <w:pPr>
        <w:pStyle w:val="167"/>
        <w:keepLines w:val="0"/>
      </w:pPr>
      <w:r>
        <w:rPr>
          <w:rFonts w:ascii="Consolas" w:hAnsi="Consolas" w:eastAsia="Consolas"/>
          <w:color w:val="000000"/>
          <w:sz w:val="17"/>
        </w:rPr>
        <w:t xml:space="preserve">    }</w:t>
      </w:r>
    </w:p>
    <w:p w14:paraId="3B10C34B">
      <w:pPr>
        <w:pStyle w:val="167"/>
        <w:keepLines w:val="0"/>
      </w:pPr>
      <w:r>
        <w:rPr>
          <w:rFonts w:ascii="Consolas" w:hAnsi="Consolas" w:eastAsia="Consolas"/>
          <w:color w:val="000000"/>
          <w:sz w:val="17"/>
        </w:rPr>
        <w:t xml:space="preserve">    std::cin.ignore(std::numeric_limits&lt;std::streamsize&gt;::max(), '\n');</w:t>
      </w:r>
    </w:p>
    <w:p w14:paraId="0A2B1C86">
      <w:pPr>
        <w:pStyle w:val="167"/>
        <w:keepLines w:val="0"/>
      </w:pPr>
      <w:r>
        <w:rPr>
          <w:rFonts w:ascii="Consolas" w:hAnsi="Consolas" w:eastAsia="Consolas"/>
          <w:color w:val="000000"/>
          <w:sz w:val="17"/>
        </w:rPr>
        <w:t xml:space="preserve">    std::string title;</w:t>
      </w:r>
    </w:p>
    <w:p w14:paraId="184089D4">
      <w:pPr>
        <w:pStyle w:val="167"/>
        <w:keepLines w:val="0"/>
      </w:pPr>
      <w:r>
        <w:rPr>
          <w:rFonts w:ascii="Consolas" w:hAnsi="Consolas" w:eastAsia="Consolas"/>
          <w:color w:val="000000"/>
          <w:sz w:val="17"/>
        </w:rPr>
        <w:t xml:space="preserve">    if (!std::getline(std::cin, title) || title.empty()) {</w:t>
      </w:r>
    </w:p>
    <w:p w14:paraId="2AEA2909">
      <w:pPr>
        <w:pStyle w:val="167"/>
        <w:keepLines w:val="0"/>
      </w:pPr>
      <w:r>
        <w:rPr>
          <w:rFonts w:ascii="Consolas" w:hAnsi="Consolas" w:eastAsia="Consolas"/>
          <w:color w:val="000000"/>
          <w:sz w:val="17"/>
        </w:rPr>
        <w:t xml:space="preserve">        std::cerr &lt;&lt; "Error\n";</w:t>
      </w:r>
    </w:p>
    <w:p w14:paraId="75ABBE26">
      <w:pPr>
        <w:pStyle w:val="167"/>
        <w:keepLines w:val="0"/>
      </w:pPr>
      <w:r>
        <w:rPr>
          <w:rFonts w:ascii="Consolas" w:hAnsi="Consolas" w:eastAsia="Consolas"/>
          <w:color w:val="000000"/>
          <w:sz w:val="17"/>
        </w:rPr>
        <w:t xml:space="preserve">        return 1;</w:t>
      </w:r>
    </w:p>
    <w:p w14:paraId="6E1B43A1">
      <w:pPr>
        <w:pStyle w:val="167"/>
        <w:keepLines w:val="0"/>
      </w:pPr>
      <w:r>
        <w:rPr>
          <w:rFonts w:ascii="Consolas" w:hAnsi="Consolas" w:eastAsia="Consolas"/>
          <w:color w:val="000000"/>
          <w:sz w:val="17"/>
        </w:rPr>
        <w:t xml:space="preserve">    }</w:t>
      </w:r>
    </w:p>
    <w:p w14:paraId="07AEAC17">
      <w:pPr>
        <w:pStyle w:val="167"/>
        <w:keepLines w:val="0"/>
      </w:pPr>
      <w:r>
        <w:rPr>
          <w:rFonts w:ascii="Consolas" w:hAnsi="Consolas" w:eastAsia="Consolas"/>
          <w:color w:val="000000"/>
          <w:sz w:val="17"/>
        </w:rPr>
        <w:t xml:space="preserve"> </w:t>
      </w:r>
    </w:p>
    <w:p w14:paraId="3D5D38DA">
      <w:pPr>
        <w:pStyle w:val="167"/>
        <w:keepLines w:val="0"/>
      </w:pPr>
      <w:r>
        <w:rPr>
          <w:rFonts w:ascii="Consolas" w:hAnsi="Consolas" w:eastAsia="Consolas"/>
          <w:color w:val="000000"/>
          <w:sz w:val="17"/>
        </w:rPr>
        <w:t xml:space="preserve">    const Document document(id, title);</w:t>
      </w:r>
    </w:p>
    <w:p w14:paraId="56AB3F98">
      <w:pPr>
        <w:pStyle w:val="167"/>
        <w:keepLines w:val="0"/>
      </w:pPr>
      <w:r>
        <w:rPr>
          <w:rFonts w:ascii="Consolas" w:hAnsi="Consolas" w:eastAsia="Consolas"/>
          <w:color w:val="000000"/>
          <w:sz w:val="17"/>
        </w:rPr>
        <w:t xml:space="preserve">    const Identifiable&amp; identified = document;</w:t>
      </w:r>
    </w:p>
    <w:p w14:paraId="1B155D22">
      <w:pPr>
        <w:pStyle w:val="167"/>
        <w:keepLines w:val="0"/>
      </w:pPr>
      <w:r>
        <w:rPr>
          <w:rFonts w:ascii="Consolas" w:hAnsi="Consolas" w:eastAsia="Consolas"/>
          <w:color w:val="000000"/>
          <w:sz w:val="17"/>
        </w:rPr>
        <w:t xml:space="preserve">    const Printable&amp; printable = document;</w:t>
      </w:r>
    </w:p>
    <w:p w14:paraId="6930AB1A">
      <w:pPr>
        <w:pStyle w:val="167"/>
        <w:keepLines w:val="0"/>
      </w:pPr>
      <w:r>
        <w:rPr>
          <w:rFonts w:ascii="Consolas" w:hAnsi="Consolas" w:eastAsia="Consolas"/>
          <w:color w:val="000000"/>
          <w:sz w:val="17"/>
        </w:rPr>
        <w:t xml:space="preserve">    std::cout &lt;&lt; "ID: " &lt;&lt; identified.id() &lt;&lt; '\n';</w:t>
      </w:r>
    </w:p>
    <w:p w14:paraId="3EAC35C9">
      <w:pPr>
        <w:pStyle w:val="167"/>
        <w:keepLines w:val="0"/>
      </w:pPr>
      <w:r>
        <w:rPr>
          <w:rFonts w:ascii="Consolas" w:hAnsi="Consolas" w:eastAsia="Consolas"/>
          <w:color w:val="000000"/>
          <w:sz w:val="17"/>
        </w:rPr>
        <w:t xml:space="preserve">    printable.print(std::cout);</w:t>
      </w:r>
    </w:p>
    <w:p w14:paraId="44A6B5A5">
      <w:pPr>
        <w:pStyle w:val="167"/>
        <w:keepLines w:val="0"/>
      </w:pPr>
      <w:r>
        <w:rPr>
          <w:rFonts w:ascii="Consolas" w:hAnsi="Consolas" w:eastAsia="Consolas"/>
          <w:color w:val="000000"/>
          <w:sz w:val="17"/>
        </w:rPr>
        <w:t xml:space="preserve">    return 0;</w:t>
      </w:r>
    </w:p>
    <w:p w14:paraId="531956F9">
      <w:pPr>
        <w:pStyle w:val="167"/>
        <w:keepLines w:val="0"/>
      </w:pPr>
      <w:r>
        <w:rPr>
          <w:rFonts w:ascii="Consolas" w:hAnsi="Consolas" w:eastAsia="Consolas"/>
          <w:color w:val="000000"/>
          <w:sz w:val="17"/>
        </w:rPr>
        <w:t>}</w:t>
      </w:r>
    </w:p>
    <w:p w14:paraId="196F5116">
      <w:pPr>
        <w:pStyle w:val="167"/>
        <w:keepLines w:val="0"/>
      </w:pPr>
      <w:r>
        <w:rPr>
          <w:rFonts w:ascii="Consolas" w:hAnsi="Consolas" w:eastAsia="Consolas"/>
          <w:color w:val="000000"/>
          <w:sz w:val="17"/>
        </w:rPr>
        <w:t xml:space="preserve"> </w:t>
      </w:r>
    </w:p>
    <w:p w14:paraId="323A9147"/>
    <w:p w14:paraId="1463E305">
      <w:pPr>
        <w:pStyle w:val="5"/>
      </w:pPr>
      <w:r>
        <w:rPr>
          <w:rFonts w:ascii="Times New Roman" w:hAnsi="Times New Roman" w:eastAsia="Times New Roman"/>
          <w:color w:val="000000"/>
          <w:sz w:val="24"/>
        </w:rPr>
        <w:t>Пример работы</w:t>
      </w:r>
    </w:p>
    <w:p w14:paraId="7C688A96">
      <w:pPr>
        <w:jc w:val="both"/>
      </w:pPr>
      <w:r>
        <w:rPr>
          <w:rFonts w:ascii="Times New Roman" w:hAnsi="Times New Roman" w:eastAsia="Times New Roman"/>
          <w:color w:val="000000"/>
          <w:sz w:val="24"/>
        </w:rPr>
        <w:t>Ввод:</w:t>
      </w:r>
    </w:p>
    <w:p w14:paraId="7211F890">
      <w:pPr>
        <w:pStyle w:val="167"/>
        <w:keepLines w:val="0"/>
      </w:pPr>
      <w:r>
        <w:rPr>
          <w:rFonts w:ascii="Consolas" w:hAnsi="Consolas" w:eastAsia="Consolas"/>
          <w:color w:val="000000"/>
          <w:sz w:val="17"/>
        </w:rPr>
        <w:t>17</w:t>
      </w:r>
    </w:p>
    <w:p w14:paraId="377CC221">
      <w:pPr>
        <w:pStyle w:val="167"/>
        <w:keepLines w:val="0"/>
      </w:pPr>
      <w:r>
        <w:rPr>
          <w:rFonts w:ascii="Consolas" w:hAnsi="Consolas" w:eastAsia="Consolas"/>
          <w:color w:val="000000"/>
          <w:sz w:val="17"/>
        </w:rPr>
        <w:t>Practice report</w:t>
      </w:r>
    </w:p>
    <w:p w14:paraId="05CF29B4"/>
    <w:p w14:paraId="4B4E3964">
      <w:pPr>
        <w:jc w:val="both"/>
      </w:pPr>
      <w:r>
        <w:rPr>
          <w:rFonts w:ascii="Times New Roman" w:hAnsi="Times New Roman" w:eastAsia="Times New Roman"/>
          <w:color w:val="000000"/>
          <w:sz w:val="24"/>
        </w:rPr>
        <w:t>Вывод:</w:t>
      </w:r>
    </w:p>
    <w:p w14:paraId="46C28AED">
      <w:pPr>
        <w:pStyle w:val="167"/>
        <w:keepLines w:val="0"/>
      </w:pPr>
      <w:r>
        <w:rPr>
          <w:rFonts w:ascii="Consolas" w:hAnsi="Consolas" w:eastAsia="Consolas"/>
          <w:color w:val="000000"/>
          <w:sz w:val="17"/>
        </w:rPr>
        <w:t>ID: 17</w:t>
      </w:r>
    </w:p>
    <w:p w14:paraId="35DEBBAA">
      <w:pPr>
        <w:pStyle w:val="167"/>
        <w:keepLines w:val="0"/>
      </w:pPr>
      <w:r>
        <w:rPr>
          <w:rFonts w:ascii="Consolas" w:hAnsi="Consolas" w:eastAsia="Consolas"/>
          <w:color w:val="000000"/>
          <w:sz w:val="17"/>
        </w:rPr>
        <w:t>Title: Practice report</w:t>
      </w:r>
    </w:p>
    <w:p w14:paraId="2E4A13A2"/>
    <w:p w14:paraId="0D6F39B4">
      <w:pPr>
        <w:pStyle w:val="5"/>
      </w:pPr>
      <w:r>
        <w:rPr>
          <w:rFonts w:ascii="Times New Roman" w:hAnsi="Times New Roman" w:eastAsia="Times New Roman"/>
          <w:color w:val="000000"/>
          <w:sz w:val="24"/>
        </w:rPr>
        <w:t>Граничные случаи</w:t>
      </w:r>
    </w:p>
    <w:p w14:paraId="2B0B94A4">
      <w:pPr>
        <w:jc w:val="both"/>
      </w:pPr>
      <w:r>
        <w:rPr>
          <w:rFonts w:ascii="Times New Roman" w:hAnsi="Times New Roman" w:eastAsia="Times New Roman"/>
          <w:color w:val="000000"/>
          <w:sz w:val="24"/>
        </w:rPr>
        <w:t>Пустое название и неположительный идентификатор отклоняются.</w:t>
      </w:r>
    </w:p>
    <w:p w14:paraId="2A4445A9">
      <w:pPr>
        <w:pStyle w:val="5"/>
      </w:pPr>
      <w:r>
        <w:rPr>
          <w:rFonts w:ascii="Times New Roman" w:hAnsi="Times New Roman" w:eastAsia="Times New Roman"/>
          <w:color w:val="000000"/>
          <w:sz w:val="24"/>
        </w:rPr>
        <w:t>Компиляция и запуск</w:t>
      </w:r>
    </w:p>
    <w:p w14:paraId="6575022E">
      <w:pPr>
        <w:pStyle w:val="167"/>
        <w:keepLines w:val="0"/>
      </w:pPr>
      <w:r>
        <w:rPr>
          <w:rFonts w:ascii="Consolas" w:hAnsi="Consolas" w:eastAsia="Consolas"/>
          <w:color w:val="000000"/>
          <w:sz w:val="17"/>
        </w:rPr>
        <w:t>g++ -std=c++17 -Wall -Wextra -Wpedantic main.cpp -o program</w:t>
      </w:r>
    </w:p>
    <w:p w14:paraId="1386ACEA">
      <w:pPr>
        <w:pStyle w:val="167"/>
        <w:keepLines w:val="0"/>
      </w:pPr>
      <w:r>
        <w:rPr>
          <w:rFonts w:ascii="Consolas" w:hAnsi="Consolas" w:eastAsia="Consolas"/>
          <w:color w:val="000000"/>
          <w:sz w:val="17"/>
        </w:rPr>
        <w:t>./program</w:t>
      </w:r>
    </w:p>
    <w:p w14:paraId="44187F72"/>
    <w:p w14:paraId="46F29548">
      <w:pPr>
        <w:pStyle w:val="4"/>
      </w:pPr>
      <w:bookmarkStart w:id="39" w:name="_Toc17178"/>
      <w:r>
        <w:rPr>
          <w:rFonts w:ascii="Times New Roman" w:hAnsi="Times New Roman" w:eastAsia="Times New Roman"/>
          <w:color w:val="000000"/>
          <w:sz w:val="24"/>
        </w:rPr>
        <w:t>Задание 32. Пространства имён и приведения типов</w:t>
      </w:r>
      <w:bookmarkEnd w:id="39"/>
    </w:p>
    <w:p w14:paraId="329B792C">
      <w:pPr>
        <w:ind w:firstLine="0"/>
      </w:pPr>
      <w:r>
        <w:fldChar w:fldCharType="begin"/>
      </w:r>
      <w:r>
        <w:instrText xml:space="preserve"> HYPERLINK "https://github.com/egsesekina/programming-c-cpp/tree/main/tasks/practical/task_32"</w:instrText>
      </w:r>
      <w:r>
        <w:fldChar w:fldCharType="separate"/>
      </w:r>
      <w:r>
        <w:rPr>
          <w:color w:val="0563C1"/>
          <w:u w:val="single"/>
        </w:rPr>
        <w:t>Исходные файлы задания в репозитории</w:t>
      </w:r>
      <w:r>
        <w:rPr>
          <w:color w:val="0563C1"/>
          <w:u w:val="single"/>
        </w:rPr>
        <w:fldChar w:fldCharType="end"/>
      </w:r>
    </w:p>
    <w:p w14:paraId="5836C363">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Разместить одноимённые типы Length в разных пространствах имён и выполнить явное безопасное преобразование через static_cast.</w:t>
      </w:r>
    </w:p>
    <w:p w14:paraId="35AA9D16">
      <w:pPr>
        <w:pStyle w:val="5"/>
      </w:pPr>
      <w:r>
        <w:rPr>
          <w:rFonts w:ascii="Times New Roman" w:hAnsi="Times New Roman" w:eastAsia="Times New Roman"/>
          <w:color w:val="000000"/>
          <w:sz w:val="24"/>
        </w:rPr>
        <w:t>Формат входных данных</w:t>
      </w:r>
    </w:p>
    <w:p w14:paraId="7FB18F1D">
      <w:pPr>
        <w:jc w:val="both"/>
      </w:pPr>
      <w:r>
        <w:rPr>
          <w:rFonts w:ascii="Times New Roman" w:hAnsi="Times New Roman" w:eastAsia="Times New Roman"/>
          <w:color w:val="000000"/>
          <w:sz w:val="24"/>
        </w:rPr>
        <w:t>длина в целых сантиметрах от 0 до 100000000.</w:t>
      </w:r>
    </w:p>
    <w:p w14:paraId="358D97D9">
      <w:pPr>
        <w:pStyle w:val="5"/>
      </w:pPr>
      <w:r>
        <w:rPr>
          <w:rFonts w:ascii="Times New Roman" w:hAnsi="Times New Roman" w:eastAsia="Times New Roman"/>
          <w:color w:val="000000"/>
          <w:sz w:val="24"/>
        </w:rPr>
        <w:t>Формат выходных данных</w:t>
      </w:r>
    </w:p>
    <w:p w14:paraId="033704FB">
      <w:pPr>
        <w:jc w:val="both"/>
      </w:pPr>
      <w:r>
        <w:rPr>
          <w:rFonts w:ascii="Times New Roman" w:hAnsi="Times New Roman" w:eastAsia="Times New Roman"/>
          <w:color w:val="000000"/>
          <w:sz w:val="24"/>
        </w:rPr>
        <w:t xml:space="preserve">метры и футы с тремя знаками после точки.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3D38467B">
      <w:pPr>
        <w:pStyle w:val="5"/>
      </w:pPr>
      <w:r>
        <w:rPr>
          <w:rFonts w:ascii="Times New Roman" w:hAnsi="Times New Roman" w:eastAsia="Times New Roman"/>
          <w:color w:val="000000"/>
          <w:sz w:val="24"/>
        </w:rPr>
        <w:t>Разбор решения</w:t>
      </w:r>
    </w:p>
    <w:p w14:paraId="48F882B4">
      <w:pPr>
        <w:jc w:val="both"/>
      </w:pPr>
      <w:r>
        <w:rPr>
          <w:rFonts w:ascii="Times New Roman" w:hAnsi="Times New Roman" w:eastAsia="Times New Roman"/>
          <w:color w:val="000000"/>
          <w:sz w:val="24"/>
        </w:rPr>
        <w:t xml:space="preserve">Одинаковое имя </w:t>
      </w:r>
      <w:r>
        <w:rPr>
          <w:rFonts w:ascii="Consolas" w:hAnsi="Consolas" w:eastAsia="Consolas"/>
          <w:color w:val="000000"/>
          <w:sz w:val="20"/>
        </w:rPr>
        <w:t>Length</w:t>
      </w:r>
      <w:r>
        <w:rPr>
          <w:rFonts w:ascii="Times New Roman" w:hAnsi="Times New Roman" w:eastAsia="Times New Roman"/>
          <w:color w:val="000000"/>
          <w:sz w:val="24"/>
        </w:rPr>
        <w:t xml:space="preserve"> не конфликтует, потому что типы находятся в разных пространствах имён. </w:t>
      </w:r>
      <w:r>
        <w:rPr>
          <w:rFonts w:ascii="Consolas" w:hAnsi="Consolas" w:eastAsia="Consolas"/>
          <w:color w:val="000000"/>
          <w:sz w:val="20"/>
        </w:rPr>
        <w:t>static_cast&lt;double&gt;</w:t>
      </w:r>
      <w:r>
        <w:rPr>
          <w:rFonts w:ascii="Times New Roman" w:hAnsi="Times New Roman" w:eastAsia="Times New Roman"/>
          <w:color w:val="000000"/>
          <w:sz w:val="24"/>
        </w:rPr>
        <w:t xml:space="preserve"> явно переводит целое число сантиметров в вещественное значение перед делением.</w:t>
      </w:r>
    </w:p>
    <w:p w14:paraId="1DDB715D">
      <w:pPr>
        <w:pStyle w:val="5"/>
      </w:pPr>
      <w:r>
        <w:rPr>
          <w:rFonts w:ascii="Times New Roman" w:hAnsi="Times New Roman" w:eastAsia="Times New Roman"/>
          <w:color w:val="000000"/>
          <w:sz w:val="24"/>
        </w:rPr>
        <w:t>Алгоритм</w:t>
      </w:r>
    </w:p>
    <w:p w14:paraId="5DB329D6">
      <w:pPr>
        <w:ind w:left="425" w:hanging="255"/>
      </w:pPr>
      <w:r>
        <w:rPr>
          <w:rFonts w:ascii="Times New Roman" w:hAnsi="Times New Roman" w:eastAsia="Times New Roman"/>
          <w:color w:val="000000"/>
          <w:sz w:val="24"/>
        </w:rPr>
        <w:t>1. проверить сантиметры.</w:t>
      </w:r>
    </w:p>
    <w:p w14:paraId="530FFE9E">
      <w:pPr>
        <w:ind w:left="425" w:hanging="255"/>
      </w:pPr>
      <w:r>
        <w:rPr>
          <w:rFonts w:ascii="Times New Roman" w:hAnsi="Times New Roman" w:eastAsia="Times New Roman"/>
          <w:color w:val="000000"/>
          <w:sz w:val="24"/>
        </w:rPr>
        <w:t xml:space="preserve">2. явно преобразовать число в </w:t>
      </w:r>
      <w:r>
        <w:rPr>
          <w:rFonts w:ascii="Consolas" w:hAnsi="Consolas" w:eastAsia="Consolas"/>
          <w:color w:val="000000"/>
          <w:sz w:val="20"/>
        </w:rPr>
        <w:t>double</w:t>
      </w:r>
      <w:r>
        <w:rPr>
          <w:rFonts w:ascii="Times New Roman" w:hAnsi="Times New Roman" w:eastAsia="Times New Roman"/>
          <w:color w:val="000000"/>
          <w:sz w:val="24"/>
        </w:rPr>
        <w:t xml:space="preserve"> и получить метры.</w:t>
      </w:r>
    </w:p>
    <w:p w14:paraId="434CDBD8">
      <w:pPr>
        <w:ind w:left="425" w:hanging="255"/>
      </w:pPr>
      <w:r>
        <w:rPr>
          <w:rFonts w:ascii="Times New Roman" w:hAnsi="Times New Roman" w:eastAsia="Times New Roman"/>
          <w:color w:val="000000"/>
          <w:sz w:val="24"/>
        </w:rPr>
        <w:t>3. вызвать функцию преобразования.</w:t>
      </w:r>
    </w:p>
    <w:p w14:paraId="4680683B">
      <w:pPr>
        <w:ind w:left="425" w:hanging="255"/>
      </w:pPr>
      <w:r>
        <w:rPr>
          <w:rFonts w:ascii="Times New Roman" w:hAnsi="Times New Roman" w:eastAsia="Times New Roman"/>
          <w:color w:val="000000"/>
          <w:sz w:val="24"/>
        </w:rPr>
        <w:t>4. вывести оба значения.</w:t>
      </w:r>
    </w:p>
    <w:p w14:paraId="0B73B282">
      <w:pPr>
        <w:pStyle w:val="5"/>
      </w:pPr>
      <w:r>
        <w:rPr>
          <w:rFonts w:ascii="Times New Roman" w:hAnsi="Times New Roman" w:eastAsia="Times New Roman"/>
          <w:color w:val="000000"/>
          <w:sz w:val="24"/>
        </w:rPr>
        <w:t>Исходный код</w:t>
      </w:r>
    </w:p>
    <w:p w14:paraId="7C7508AC">
      <w:pPr>
        <w:jc w:val="both"/>
      </w:pPr>
      <w:r>
        <w:fldChar w:fldCharType="begin"/>
      </w:r>
      <w:r>
        <w:instrText xml:space="preserve"> HYPERLINK "https://github.com/egsesekina/programming-c-cpp/blob/main/tasks/practical/task_32/main.cpp"</w:instrText>
      </w:r>
      <w:r>
        <w:fldChar w:fldCharType="separate"/>
      </w:r>
      <w:r>
        <w:rPr>
          <w:color w:val="0563C1"/>
          <w:u w:val="single"/>
        </w:rPr>
        <w:t>main.cpp</w:t>
      </w:r>
      <w:r>
        <w:rPr>
          <w:color w:val="0563C1"/>
          <w:u w:val="single"/>
        </w:rPr>
        <w:fldChar w:fldCharType="end"/>
      </w:r>
    </w:p>
    <w:p w14:paraId="56CD4110">
      <w:pPr>
        <w:pStyle w:val="167"/>
        <w:keepLines w:val="0"/>
      </w:pPr>
      <w:r>
        <w:rPr>
          <w:rFonts w:ascii="Consolas" w:hAnsi="Consolas" w:eastAsia="Consolas"/>
          <w:color w:val="000000"/>
          <w:sz w:val="17"/>
        </w:rPr>
        <w:t>/*</w:t>
      </w:r>
    </w:p>
    <w:p w14:paraId="74F90314">
      <w:pPr>
        <w:pStyle w:val="167"/>
        <w:keepLines w:val="0"/>
      </w:pPr>
      <w:r>
        <w:rPr>
          <w:rFonts w:ascii="Consolas" w:hAnsi="Consolas" w:eastAsia="Consolas"/>
          <w:color w:val="000000"/>
          <w:sz w:val="17"/>
        </w:rPr>
        <w:t xml:space="preserve"> * Задание 32. Разместить одноимённые типы Length в разных пространствах</w:t>
      </w:r>
    </w:p>
    <w:p w14:paraId="3DF5E25E">
      <w:pPr>
        <w:pStyle w:val="167"/>
        <w:keepLines w:val="0"/>
      </w:pPr>
      <w:r>
        <w:rPr>
          <w:rFonts w:ascii="Consolas" w:hAnsi="Consolas" w:eastAsia="Consolas"/>
          <w:color w:val="000000"/>
          <w:sz w:val="17"/>
        </w:rPr>
        <w:t xml:space="preserve"> * имён и выполнить явное безопасное преобразование через static_cast.</w:t>
      </w:r>
    </w:p>
    <w:p w14:paraId="6E6EA7E5">
      <w:pPr>
        <w:pStyle w:val="167"/>
        <w:keepLines w:val="0"/>
      </w:pPr>
      <w:r>
        <w:rPr>
          <w:rFonts w:ascii="Consolas" w:hAnsi="Consolas" w:eastAsia="Consolas"/>
          <w:color w:val="000000"/>
          <w:sz w:val="17"/>
        </w:rPr>
        <w:t xml:space="preserve"> * Ввод: длина в целых сантиметрах от 0 до 100000000.</w:t>
      </w:r>
    </w:p>
    <w:p w14:paraId="7EBE9F17">
      <w:pPr>
        <w:pStyle w:val="167"/>
        <w:keepLines w:val="0"/>
      </w:pPr>
      <w:r>
        <w:rPr>
          <w:rFonts w:ascii="Consolas" w:hAnsi="Consolas" w:eastAsia="Consolas"/>
          <w:color w:val="000000"/>
          <w:sz w:val="17"/>
        </w:rPr>
        <w:t xml:space="preserve"> * Вывод: метры и футы с тремя знаками после точки.</w:t>
      </w:r>
    </w:p>
    <w:p w14:paraId="7C3CE8E0">
      <w:pPr>
        <w:pStyle w:val="167"/>
        <w:keepLines w:val="0"/>
      </w:pPr>
      <w:r>
        <w:rPr>
          <w:rFonts w:ascii="Consolas" w:hAnsi="Consolas" w:eastAsia="Consolas"/>
          <w:color w:val="000000"/>
          <w:sz w:val="17"/>
        </w:rPr>
        <w:t xml:space="preserve"> * Пример: 100 -&gt; 1.000 m / 3.281 ft.</w:t>
      </w:r>
    </w:p>
    <w:p w14:paraId="4686A332">
      <w:pPr>
        <w:pStyle w:val="167"/>
        <w:keepLines w:val="0"/>
      </w:pPr>
      <w:r>
        <w:rPr>
          <w:rFonts w:ascii="Consolas" w:hAnsi="Consolas" w:eastAsia="Consolas"/>
          <w:color w:val="000000"/>
          <w:sz w:val="17"/>
        </w:rPr>
        <w:t xml:space="preserve"> */</w:t>
      </w:r>
    </w:p>
    <w:p w14:paraId="1AE32C76">
      <w:pPr>
        <w:pStyle w:val="167"/>
        <w:keepLines w:val="0"/>
      </w:pPr>
      <w:r>
        <w:rPr>
          <w:rFonts w:ascii="Consolas" w:hAnsi="Consolas" w:eastAsia="Consolas"/>
          <w:color w:val="000000"/>
          <w:sz w:val="17"/>
        </w:rPr>
        <w:t>#include &lt;iomanip&gt;</w:t>
      </w:r>
    </w:p>
    <w:p w14:paraId="45D6977D">
      <w:pPr>
        <w:pStyle w:val="167"/>
        <w:keepLines w:val="0"/>
      </w:pPr>
      <w:r>
        <w:rPr>
          <w:rFonts w:ascii="Consolas" w:hAnsi="Consolas" w:eastAsia="Consolas"/>
          <w:color w:val="000000"/>
          <w:sz w:val="17"/>
        </w:rPr>
        <w:t>#include &lt;iostream&gt;</w:t>
      </w:r>
    </w:p>
    <w:p w14:paraId="0BADC648">
      <w:pPr>
        <w:pStyle w:val="167"/>
        <w:keepLines w:val="0"/>
      </w:pPr>
      <w:r>
        <w:rPr>
          <w:rFonts w:ascii="Consolas" w:hAnsi="Consolas" w:eastAsia="Consolas"/>
          <w:color w:val="000000"/>
          <w:sz w:val="17"/>
        </w:rPr>
        <w:t xml:space="preserve"> </w:t>
      </w:r>
    </w:p>
    <w:p w14:paraId="37BB6399">
      <w:pPr>
        <w:pStyle w:val="167"/>
        <w:keepLines w:val="0"/>
      </w:pPr>
      <w:r>
        <w:rPr>
          <w:rFonts w:ascii="Consolas" w:hAnsi="Consolas" w:eastAsia="Consolas"/>
          <w:color w:val="000000"/>
          <w:sz w:val="17"/>
        </w:rPr>
        <w:t>namespace metric {</w:t>
      </w:r>
    </w:p>
    <w:p w14:paraId="090EB0B8">
      <w:pPr>
        <w:pStyle w:val="167"/>
        <w:keepLines w:val="0"/>
      </w:pPr>
      <w:r>
        <w:rPr>
          <w:rFonts w:ascii="Consolas" w:hAnsi="Consolas" w:eastAsia="Consolas"/>
          <w:color w:val="000000"/>
          <w:sz w:val="17"/>
        </w:rPr>
        <w:t>struct Length {</w:t>
      </w:r>
    </w:p>
    <w:p w14:paraId="3C9ACBAB">
      <w:pPr>
        <w:pStyle w:val="167"/>
        <w:keepLines w:val="0"/>
      </w:pPr>
      <w:r>
        <w:rPr>
          <w:rFonts w:ascii="Consolas" w:hAnsi="Consolas" w:eastAsia="Consolas"/>
          <w:color w:val="000000"/>
          <w:sz w:val="17"/>
        </w:rPr>
        <w:t xml:space="preserve">    double meters;</w:t>
      </w:r>
    </w:p>
    <w:p w14:paraId="5AC20D8F">
      <w:pPr>
        <w:pStyle w:val="167"/>
        <w:keepLines w:val="0"/>
      </w:pPr>
      <w:r>
        <w:rPr>
          <w:rFonts w:ascii="Consolas" w:hAnsi="Consolas" w:eastAsia="Consolas"/>
          <w:color w:val="000000"/>
          <w:sz w:val="17"/>
        </w:rPr>
        <w:t>};</w:t>
      </w:r>
    </w:p>
    <w:p w14:paraId="0C354AF9">
      <w:pPr>
        <w:pStyle w:val="167"/>
        <w:keepLines w:val="0"/>
      </w:pPr>
      <w:r>
        <w:rPr>
          <w:rFonts w:ascii="Consolas" w:hAnsi="Consolas" w:eastAsia="Consolas"/>
          <w:color w:val="000000"/>
          <w:sz w:val="17"/>
        </w:rPr>
        <w:t>}</w:t>
      </w:r>
    </w:p>
    <w:p w14:paraId="708E838D">
      <w:pPr>
        <w:pStyle w:val="167"/>
        <w:keepLines w:val="0"/>
      </w:pPr>
      <w:r>
        <w:rPr>
          <w:rFonts w:ascii="Consolas" w:hAnsi="Consolas" w:eastAsia="Consolas"/>
          <w:color w:val="000000"/>
          <w:sz w:val="17"/>
        </w:rPr>
        <w:t xml:space="preserve"> </w:t>
      </w:r>
    </w:p>
    <w:p w14:paraId="095122AE">
      <w:pPr>
        <w:pStyle w:val="167"/>
        <w:keepLines w:val="0"/>
      </w:pPr>
      <w:r>
        <w:rPr>
          <w:rFonts w:ascii="Consolas" w:hAnsi="Consolas" w:eastAsia="Consolas"/>
          <w:color w:val="000000"/>
          <w:sz w:val="17"/>
        </w:rPr>
        <w:t>namespace imperial {</w:t>
      </w:r>
    </w:p>
    <w:p w14:paraId="49CBF43C">
      <w:pPr>
        <w:pStyle w:val="167"/>
        <w:keepLines w:val="0"/>
      </w:pPr>
      <w:r>
        <w:rPr>
          <w:rFonts w:ascii="Consolas" w:hAnsi="Consolas" w:eastAsia="Consolas"/>
          <w:color w:val="000000"/>
          <w:sz w:val="17"/>
        </w:rPr>
        <w:t>struct Length {</w:t>
      </w:r>
    </w:p>
    <w:p w14:paraId="3A7658A4">
      <w:pPr>
        <w:pStyle w:val="167"/>
        <w:keepLines w:val="0"/>
      </w:pPr>
      <w:r>
        <w:rPr>
          <w:rFonts w:ascii="Consolas" w:hAnsi="Consolas" w:eastAsia="Consolas"/>
          <w:color w:val="000000"/>
          <w:sz w:val="17"/>
        </w:rPr>
        <w:t xml:space="preserve">    double feet;</w:t>
      </w:r>
    </w:p>
    <w:p w14:paraId="5F4CF7C3">
      <w:pPr>
        <w:pStyle w:val="167"/>
        <w:keepLines w:val="0"/>
      </w:pPr>
      <w:r>
        <w:rPr>
          <w:rFonts w:ascii="Consolas" w:hAnsi="Consolas" w:eastAsia="Consolas"/>
          <w:color w:val="000000"/>
          <w:sz w:val="17"/>
        </w:rPr>
        <w:t>};</w:t>
      </w:r>
    </w:p>
    <w:p w14:paraId="45BB11C6">
      <w:pPr>
        <w:pStyle w:val="167"/>
        <w:keepLines w:val="0"/>
      </w:pPr>
      <w:r>
        <w:rPr>
          <w:rFonts w:ascii="Consolas" w:hAnsi="Consolas" w:eastAsia="Consolas"/>
          <w:color w:val="000000"/>
          <w:sz w:val="17"/>
        </w:rPr>
        <w:t>}</w:t>
      </w:r>
    </w:p>
    <w:p w14:paraId="7017A15B">
      <w:pPr>
        <w:pStyle w:val="167"/>
        <w:keepLines w:val="0"/>
      </w:pPr>
      <w:r>
        <w:rPr>
          <w:rFonts w:ascii="Consolas" w:hAnsi="Consolas" w:eastAsia="Consolas"/>
          <w:color w:val="000000"/>
          <w:sz w:val="17"/>
        </w:rPr>
        <w:t xml:space="preserve"> </w:t>
      </w:r>
    </w:p>
    <w:p w14:paraId="753D0E5F">
      <w:pPr>
        <w:pStyle w:val="167"/>
        <w:keepLines w:val="0"/>
      </w:pPr>
      <w:r>
        <w:rPr>
          <w:rFonts w:ascii="Consolas" w:hAnsi="Consolas" w:eastAsia="Consolas"/>
          <w:color w:val="000000"/>
          <w:sz w:val="17"/>
        </w:rPr>
        <w:t>imperial::Length toImperial(metric::Length value) {</w:t>
      </w:r>
    </w:p>
    <w:p w14:paraId="65591FBE">
      <w:pPr>
        <w:pStyle w:val="167"/>
        <w:keepLines w:val="0"/>
      </w:pPr>
      <w:r>
        <w:rPr>
          <w:rFonts w:ascii="Consolas" w:hAnsi="Consolas" w:eastAsia="Consolas"/>
          <w:color w:val="000000"/>
          <w:sz w:val="17"/>
        </w:rPr>
        <w:t xml:space="preserve">    return {value.meters * 3.28083989501312};</w:t>
      </w:r>
    </w:p>
    <w:p w14:paraId="38A7AA60">
      <w:pPr>
        <w:pStyle w:val="167"/>
        <w:keepLines w:val="0"/>
      </w:pPr>
      <w:r>
        <w:rPr>
          <w:rFonts w:ascii="Consolas" w:hAnsi="Consolas" w:eastAsia="Consolas"/>
          <w:color w:val="000000"/>
          <w:sz w:val="17"/>
        </w:rPr>
        <w:t>}</w:t>
      </w:r>
    </w:p>
    <w:p w14:paraId="35D8F78E">
      <w:pPr>
        <w:pStyle w:val="167"/>
        <w:keepLines w:val="0"/>
      </w:pPr>
      <w:r>
        <w:rPr>
          <w:rFonts w:ascii="Consolas" w:hAnsi="Consolas" w:eastAsia="Consolas"/>
          <w:color w:val="000000"/>
          <w:sz w:val="17"/>
        </w:rPr>
        <w:t xml:space="preserve"> </w:t>
      </w:r>
    </w:p>
    <w:p w14:paraId="3362603C">
      <w:pPr>
        <w:pStyle w:val="167"/>
        <w:keepLines w:val="0"/>
      </w:pPr>
      <w:r>
        <w:rPr>
          <w:rFonts w:ascii="Consolas" w:hAnsi="Consolas" w:eastAsia="Consolas"/>
          <w:color w:val="000000"/>
          <w:sz w:val="17"/>
        </w:rPr>
        <w:t>int main() {</w:t>
      </w:r>
    </w:p>
    <w:p w14:paraId="095A3A7E">
      <w:pPr>
        <w:pStyle w:val="167"/>
        <w:keepLines w:val="0"/>
      </w:pPr>
      <w:r>
        <w:rPr>
          <w:rFonts w:ascii="Consolas" w:hAnsi="Consolas" w:eastAsia="Consolas"/>
          <w:color w:val="000000"/>
          <w:sz w:val="17"/>
        </w:rPr>
        <w:t xml:space="preserve">    long long centimeters;</w:t>
      </w:r>
    </w:p>
    <w:p w14:paraId="12E63314">
      <w:pPr>
        <w:pStyle w:val="167"/>
        <w:keepLines w:val="0"/>
      </w:pPr>
      <w:r>
        <w:rPr>
          <w:rFonts w:ascii="Consolas" w:hAnsi="Consolas" w:eastAsia="Consolas"/>
          <w:color w:val="000000"/>
          <w:sz w:val="17"/>
        </w:rPr>
        <w:t xml:space="preserve">    if (!(std::cin &gt;&gt; centimeters) || centimeters &lt; 0 ||</w:t>
      </w:r>
    </w:p>
    <w:p w14:paraId="701CD184">
      <w:pPr>
        <w:pStyle w:val="167"/>
        <w:keepLines w:val="0"/>
      </w:pPr>
      <w:r>
        <w:rPr>
          <w:rFonts w:ascii="Consolas" w:hAnsi="Consolas" w:eastAsia="Consolas"/>
          <w:color w:val="000000"/>
          <w:sz w:val="17"/>
        </w:rPr>
        <w:t xml:space="preserve">        centimeters &gt; 100000000) {</w:t>
      </w:r>
    </w:p>
    <w:p w14:paraId="3BBF3FBB">
      <w:pPr>
        <w:pStyle w:val="167"/>
        <w:keepLines w:val="0"/>
      </w:pPr>
      <w:r>
        <w:rPr>
          <w:rFonts w:ascii="Consolas" w:hAnsi="Consolas" w:eastAsia="Consolas"/>
          <w:color w:val="000000"/>
          <w:sz w:val="17"/>
        </w:rPr>
        <w:t xml:space="preserve">        std::cerr &lt;&lt; "Error\n";</w:t>
      </w:r>
    </w:p>
    <w:p w14:paraId="30BF51C8">
      <w:pPr>
        <w:pStyle w:val="167"/>
        <w:keepLines w:val="0"/>
      </w:pPr>
      <w:r>
        <w:rPr>
          <w:rFonts w:ascii="Consolas" w:hAnsi="Consolas" w:eastAsia="Consolas"/>
          <w:color w:val="000000"/>
          <w:sz w:val="17"/>
        </w:rPr>
        <w:t xml:space="preserve">        return 1;</w:t>
      </w:r>
    </w:p>
    <w:p w14:paraId="2A6D2AF5">
      <w:pPr>
        <w:pStyle w:val="167"/>
        <w:keepLines w:val="0"/>
      </w:pPr>
      <w:r>
        <w:rPr>
          <w:rFonts w:ascii="Consolas" w:hAnsi="Consolas" w:eastAsia="Consolas"/>
          <w:color w:val="000000"/>
          <w:sz w:val="17"/>
        </w:rPr>
        <w:t xml:space="preserve">    }</w:t>
      </w:r>
    </w:p>
    <w:p w14:paraId="41A42B67">
      <w:pPr>
        <w:pStyle w:val="167"/>
        <w:keepLines w:val="0"/>
      </w:pPr>
      <w:r>
        <w:rPr>
          <w:rFonts w:ascii="Consolas" w:hAnsi="Consolas" w:eastAsia="Consolas"/>
          <w:color w:val="000000"/>
          <w:sz w:val="17"/>
        </w:rPr>
        <w:t xml:space="preserve"> </w:t>
      </w:r>
    </w:p>
    <w:p w14:paraId="2AFBC5C8">
      <w:pPr>
        <w:pStyle w:val="167"/>
        <w:keepLines w:val="0"/>
      </w:pPr>
      <w:r>
        <w:rPr>
          <w:rFonts w:ascii="Consolas" w:hAnsi="Consolas" w:eastAsia="Consolas"/>
          <w:color w:val="000000"/>
          <w:sz w:val="17"/>
        </w:rPr>
        <w:t xml:space="preserve">    const metric::Length metric_length{</w:t>
      </w:r>
    </w:p>
    <w:p w14:paraId="1A64EA31">
      <w:pPr>
        <w:pStyle w:val="167"/>
        <w:keepLines w:val="0"/>
      </w:pPr>
      <w:r>
        <w:rPr>
          <w:rFonts w:ascii="Consolas" w:hAnsi="Consolas" w:eastAsia="Consolas"/>
          <w:color w:val="000000"/>
          <w:sz w:val="17"/>
        </w:rPr>
        <w:t xml:space="preserve">        static_cast&lt;double&gt;(centimeters) / 100.0</w:t>
      </w:r>
    </w:p>
    <w:p w14:paraId="062FD2C3">
      <w:pPr>
        <w:pStyle w:val="167"/>
        <w:keepLines w:val="0"/>
      </w:pPr>
      <w:r>
        <w:rPr>
          <w:rFonts w:ascii="Consolas" w:hAnsi="Consolas" w:eastAsia="Consolas"/>
          <w:color w:val="000000"/>
          <w:sz w:val="17"/>
        </w:rPr>
        <w:t xml:space="preserve">    };</w:t>
      </w:r>
    </w:p>
    <w:p w14:paraId="7EFF6E63">
      <w:pPr>
        <w:pStyle w:val="167"/>
        <w:keepLines w:val="0"/>
      </w:pPr>
      <w:r>
        <w:rPr>
          <w:rFonts w:ascii="Consolas" w:hAnsi="Consolas" w:eastAsia="Consolas"/>
          <w:color w:val="000000"/>
          <w:sz w:val="17"/>
        </w:rPr>
        <w:t xml:space="preserve">    const imperial::Length imperial_length = toImperial(metric_length);</w:t>
      </w:r>
    </w:p>
    <w:p w14:paraId="459E1A69">
      <w:pPr>
        <w:pStyle w:val="167"/>
        <w:keepLines w:val="0"/>
      </w:pPr>
      <w:r>
        <w:rPr>
          <w:rFonts w:ascii="Consolas" w:hAnsi="Consolas" w:eastAsia="Consolas"/>
          <w:color w:val="000000"/>
          <w:sz w:val="17"/>
        </w:rPr>
        <w:t xml:space="preserve">    std::cout &lt;&lt; std::fixed &lt;&lt; std::setprecision(3)</w:t>
      </w:r>
    </w:p>
    <w:p w14:paraId="0BC99A03">
      <w:pPr>
        <w:pStyle w:val="167"/>
        <w:keepLines w:val="0"/>
      </w:pPr>
      <w:r>
        <w:rPr>
          <w:rFonts w:ascii="Consolas" w:hAnsi="Consolas" w:eastAsia="Consolas"/>
          <w:color w:val="000000"/>
          <w:sz w:val="17"/>
        </w:rPr>
        <w:t xml:space="preserve">              &lt;&lt; metric_length.meters &lt;&lt; " m\n"</w:t>
      </w:r>
    </w:p>
    <w:p w14:paraId="2B2ED37B">
      <w:pPr>
        <w:pStyle w:val="167"/>
        <w:keepLines w:val="0"/>
      </w:pPr>
      <w:r>
        <w:rPr>
          <w:rFonts w:ascii="Consolas" w:hAnsi="Consolas" w:eastAsia="Consolas"/>
          <w:color w:val="000000"/>
          <w:sz w:val="17"/>
        </w:rPr>
        <w:t xml:space="preserve">              &lt;&lt; imperial_length.feet &lt;&lt; " ft\n";</w:t>
      </w:r>
    </w:p>
    <w:p w14:paraId="7AC807B5">
      <w:pPr>
        <w:pStyle w:val="167"/>
        <w:keepLines w:val="0"/>
      </w:pPr>
      <w:r>
        <w:rPr>
          <w:rFonts w:ascii="Consolas" w:hAnsi="Consolas" w:eastAsia="Consolas"/>
          <w:color w:val="000000"/>
          <w:sz w:val="17"/>
        </w:rPr>
        <w:t xml:space="preserve">    return 0;</w:t>
      </w:r>
    </w:p>
    <w:p w14:paraId="3F5CC01F">
      <w:pPr>
        <w:pStyle w:val="167"/>
        <w:keepLines w:val="0"/>
      </w:pPr>
      <w:r>
        <w:rPr>
          <w:rFonts w:ascii="Consolas" w:hAnsi="Consolas" w:eastAsia="Consolas"/>
          <w:color w:val="000000"/>
          <w:sz w:val="17"/>
        </w:rPr>
        <w:t>}</w:t>
      </w:r>
    </w:p>
    <w:p w14:paraId="139B87E6">
      <w:pPr>
        <w:pStyle w:val="167"/>
        <w:keepLines w:val="0"/>
      </w:pPr>
      <w:r>
        <w:rPr>
          <w:rFonts w:ascii="Consolas" w:hAnsi="Consolas" w:eastAsia="Consolas"/>
          <w:color w:val="000000"/>
          <w:sz w:val="17"/>
        </w:rPr>
        <w:t xml:space="preserve"> </w:t>
      </w:r>
    </w:p>
    <w:p w14:paraId="343A21C8"/>
    <w:p w14:paraId="46A54BBB">
      <w:pPr>
        <w:pStyle w:val="5"/>
      </w:pPr>
      <w:r>
        <w:rPr>
          <w:rFonts w:ascii="Times New Roman" w:hAnsi="Times New Roman" w:eastAsia="Times New Roman"/>
          <w:color w:val="000000"/>
          <w:sz w:val="24"/>
        </w:rPr>
        <w:t>Пример работы</w:t>
      </w:r>
    </w:p>
    <w:p w14:paraId="40AF3A77">
      <w:pPr>
        <w:jc w:val="both"/>
      </w:pPr>
      <w:r>
        <w:rPr>
          <w:rFonts w:ascii="Times New Roman" w:hAnsi="Times New Roman" w:eastAsia="Times New Roman"/>
          <w:color w:val="000000"/>
          <w:sz w:val="24"/>
        </w:rPr>
        <w:t>Ввод:</w:t>
      </w:r>
    </w:p>
    <w:p w14:paraId="122AF277">
      <w:pPr>
        <w:pStyle w:val="167"/>
        <w:keepLines w:val="0"/>
      </w:pPr>
      <w:r>
        <w:rPr>
          <w:rFonts w:ascii="Consolas" w:hAnsi="Consolas" w:eastAsia="Consolas"/>
          <w:color w:val="000000"/>
          <w:sz w:val="17"/>
        </w:rPr>
        <w:t>100</w:t>
      </w:r>
    </w:p>
    <w:p w14:paraId="52F7936C"/>
    <w:p w14:paraId="2C42E037">
      <w:pPr>
        <w:jc w:val="both"/>
      </w:pPr>
      <w:r>
        <w:rPr>
          <w:rFonts w:ascii="Times New Roman" w:hAnsi="Times New Roman" w:eastAsia="Times New Roman"/>
          <w:color w:val="000000"/>
          <w:sz w:val="24"/>
        </w:rPr>
        <w:t>Вывод:</w:t>
      </w:r>
    </w:p>
    <w:p w14:paraId="6891FA46">
      <w:pPr>
        <w:pStyle w:val="167"/>
        <w:keepLines w:val="0"/>
      </w:pPr>
      <w:r>
        <w:rPr>
          <w:rFonts w:ascii="Consolas" w:hAnsi="Consolas" w:eastAsia="Consolas"/>
          <w:color w:val="000000"/>
          <w:sz w:val="17"/>
        </w:rPr>
        <w:t>1.000 m</w:t>
      </w:r>
    </w:p>
    <w:p w14:paraId="1AC01AB0">
      <w:pPr>
        <w:pStyle w:val="167"/>
        <w:keepLines w:val="0"/>
      </w:pPr>
      <w:r>
        <w:rPr>
          <w:rFonts w:ascii="Consolas" w:hAnsi="Consolas" w:eastAsia="Consolas"/>
          <w:color w:val="000000"/>
          <w:sz w:val="17"/>
        </w:rPr>
        <w:t>3.281 ft</w:t>
      </w:r>
    </w:p>
    <w:p w14:paraId="3D31F130"/>
    <w:p w14:paraId="0A345984">
      <w:pPr>
        <w:pStyle w:val="5"/>
      </w:pPr>
      <w:r>
        <w:rPr>
          <w:rFonts w:ascii="Times New Roman" w:hAnsi="Times New Roman" w:eastAsia="Times New Roman"/>
          <w:color w:val="000000"/>
          <w:sz w:val="24"/>
        </w:rPr>
        <w:t>Граничные случаи</w:t>
      </w:r>
    </w:p>
    <w:p w14:paraId="279FB44F">
      <w:pPr>
        <w:jc w:val="both"/>
      </w:pPr>
      <w:r>
        <w:rPr>
          <w:rFonts w:ascii="Times New Roman" w:hAnsi="Times New Roman" w:eastAsia="Times New Roman"/>
          <w:color w:val="000000"/>
          <w:sz w:val="24"/>
        </w:rPr>
        <w:t>Нулевая длина допустима; верхняя граница сохраняет точность результата для учебного примера.</w:t>
      </w:r>
    </w:p>
    <w:p w14:paraId="46273633">
      <w:pPr>
        <w:pStyle w:val="5"/>
      </w:pPr>
      <w:r>
        <w:rPr>
          <w:rFonts w:ascii="Times New Roman" w:hAnsi="Times New Roman" w:eastAsia="Times New Roman"/>
          <w:color w:val="000000"/>
          <w:sz w:val="24"/>
        </w:rPr>
        <w:t>Компиляция и запуск</w:t>
      </w:r>
    </w:p>
    <w:p w14:paraId="6040E808">
      <w:pPr>
        <w:pStyle w:val="167"/>
        <w:keepLines w:val="0"/>
      </w:pPr>
      <w:r>
        <w:rPr>
          <w:rFonts w:ascii="Consolas" w:hAnsi="Consolas" w:eastAsia="Consolas"/>
          <w:color w:val="000000"/>
          <w:sz w:val="17"/>
        </w:rPr>
        <w:t>g++ -std=c++17 -Wall -Wextra -Wpedantic main.cpp -o program</w:t>
      </w:r>
    </w:p>
    <w:p w14:paraId="1C767C31">
      <w:pPr>
        <w:pStyle w:val="167"/>
        <w:keepLines w:val="0"/>
      </w:pPr>
      <w:r>
        <w:rPr>
          <w:rFonts w:ascii="Consolas" w:hAnsi="Consolas" w:eastAsia="Consolas"/>
          <w:color w:val="000000"/>
          <w:sz w:val="17"/>
        </w:rPr>
        <w:t>./program</w:t>
      </w:r>
    </w:p>
    <w:p w14:paraId="7BA46FA6"/>
    <w:p w14:paraId="7C8B8C92">
      <w:pPr>
        <w:pStyle w:val="4"/>
      </w:pPr>
      <w:bookmarkStart w:id="40" w:name="_Toc2116"/>
      <w:r>
        <w:rPr>
          <w:rFonts w:ascii="Times New Roman" w:hAnsi="Times New Roman" w:eastAsia="Times New Roman"/>
          <w:color w:val="000000"/>
          <w:sz w:val="24"/>
        </w:rPr>
        <w:t>Задание 33. Поиск элемента</w:t>
      </w:r>
      <w:bookmarkEnd w:id="40"/>
    </w:p>
    <w:p w14:paraId="34086515">
      <w:pPr>
        <w:ind w:firstLine="0"/>
      </w:pPr>
      <w:r>
        <w:fldChar w:fldCharType="begin"/>
      </w:r>
      <w:r>
        <w:instrText xml:space="preserve"> HYPERLINK "https://github.com/egsesekina/programming-c-cpp/tree/main/tasks/practical/task_33"</w:instrText>
      </w:r>
      <w:r>
        <w:fldChar w:fldCharType="separate"/>
      </w:r>
      <w:r>
        <w:rPr>
          <w:color w:val="0563C1"/>
          <w:u w:val="single"/>
        </w:rPr>
        <w:t>Исходные файлы задания в репозитории</w:t>
      </w:r>
      <w:r>
        <w:rPr>
          <w:color w:val="0563C1"/>
          <w:u w:val="single"/>
        </w:rPr>
        <w:fldChar w:fldCharType="end"/>
      </w:r>
    </w:p>
    <w:p w14:paraId="5A3784F2">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Найти индекс первого вхождения заданного числа в массив.</w:t>
      </w:r>
    </w:p>
    <w:p w14:paraId="203155D3">
      <w:pPr>
        <w:pStyle w:val="5"/>
      </w:pPr>
      <w:r>
        <w:rPr>
          <w:rFonts w:ascii="Times New Roman" w:hAnsi="Times New Roman" w:eastAsia="Times New Roman"/>
          <w:color w:val="000000"/>
          <w:sz w:val="24"/>
        </w:rPr>
        <w:t>Формат входных данных</w:t>
      </w:r>
    </w:p>
    <w:p w14:paraId="34131AE2">
      <w:pPr>
        <w:jc w:val="both"/>
      </w:pPr>
      <w:r>
        <w:rPr>
          <w:rFonts w:ascii="Times New Roman" w:hAnsi="Times New Roman" w:eastAsia="Times New Roman"/>
          <w:color w:val="000000"/>
          <w:sz w:val="24"/>
        </w:rPr>
        <w:t>N (1..1000), N целых чисел и искомое число.</w:t>
      </w:r>
    </w:p>
    <w:p w14:paraId="35637ABC">
      <w:pPr>
        <w:pStyle w:val="5"/>
      </w:pPr>
      <w:r>
        <w:rPr>
          <w:rFonts w:ascii="Times New Roman" w:hAnsi="Times New Roman" w:eastAsia="Times New Roman"/>
          <w:color w:val="000000"/>
          <w:sz w:val="24"/>
        </w:rPr>
        <w:t>Формат выходных данных</w:t>
      </w:r>
    </w:p>
    <w:p w14:paraId="6028018D">
      <w:pPr>
        <w:jc w:val="both"/>
      </w:pPr>
      <w:r>
        <w:rPr>
          <w:rFonts w:ascii="Times New Roman" w:hAnsi="Times New Roman" w:eastAsia="Times New Roman"/>
          <w:color w:val="000000"/>
          <w:sz w:val="24"/>
        </w:rPr>
        <w:t xml:space="preserve">индекс с нуля либо -1.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7BE62255">
      <w:pPr>
        <w:pStyle w:val="5"/>
      </w:pPr>
      <w:r>
        <w:rPr>
          <w:rFonts w:ascii="Times New Roman" w:hAnsi="Times New Roman" w:eastAsia="Times New Roman"/>
          <w:color w:val="000000"/>
          <w:sz w:val="24"/>
        </w:rPr>
        <w:t>Разбор решения</w:t>
      </w:r>
    </w:p>
    <w:p w14:paraId="2100BFF4">
      <w:pPr>
        <w:jc w:val="both"/>
      </w:pPr>
      <w:r>
        <w:rPr>
          <w:rFonts w:ascii="Consolas" w:hAnsi="Consolas" w:eastAsia="Consolas"/>
          <w:color w:val="000000"/>
          <w:sz w:val="20"/>
        </w:rPr>
        <w:t>std::find</w:t>
      </w:r>
      <w:r>
        <w:rPr>
          <w:rFonts w:ascii="Times New Roman" w:hAnsi="Times New Roman" w:eastAsia="Times New Roman"/>
          <w:color w:val="000000"/>
          <w:sz w:val="24"/>
        </w:rPr>
        <w:t xml:space="preserve"> выполняет линейный поиск и возвращает итератор первого совпадения. Если итератор равен </w:t>
      </w:r>
      <w:r>
        <w:rPr>
          <w:rFonts w:ascii="Consolas" w:hAnsi="Consolas" w:eastAsia="Consolas"/>
          <w:color w:val="000000"/>
          <w:sz w:val="20"/>
        </w:rPr>
        <w:t>end</w:t>
      </w:r>
      <w:r>
        <w:rPr>
          <w:rFonts w:ascii="Times New Roman" w:hAnsi="Times New Roman" w:eastAsia="Times New Roman"/>
          <w:color w:val="000000"/>
          <w:sz w:val="24"/>
        </w:rPr>
        <w:t>, элемента нет; иначе разность итераторов даёт индекс.</w:t>
      </w:r>
    </w:p>
    <w:p w14:paraId="11600239">
      <w:pPr>
        <w:pStyle w:val="5"/>
      </w:pPr>
      <w:r>
        <w:rPr>
          <w:rFonts w:ascii="Times New Roman" w:hAnsi="Times New Roman" w:eastAsia="Times New Roman"/>
          <w:color w:val="000000"/>
          <w:sz w:val="24"/>
        </w:rPr>
        <w:t>Алгоритм</w:t>
      </w:r>
    </w:p>
    <w:p w14:paraId="153303E1">
      <w:pPr>
        <w:ind w:left="425" w:hanging="255"/>
      </w:pPr>
      <w:r>
        <w:rPr>
          <w:rFonts w:ascii="Times New Roman" w:hAnsi="Times New Roman" w:eastAsia="Times New Roman"/>
          <w:color w:val="000000"/>
          <w:sz w:val="24"/>
        </w:rPr>
        <w:t>1. считать и проверить массив.</w:t>
      </w:r>
    </w:p>
    <w:p w14:paraId="60AE583F">
      <w:pPr>
        <w:ind w:left="425" w:hanging="255"/>
      </w:pPr>
      <w:r>
        <w:rPr>
          <w:rFonts w:ascii="Times New Roman" w:hAnsi="Times New Roman" w:eastAsia="Times New Roman"/>
          <w:color w:val="000000"/>
          <w:sz w:val="24"/>
        </w:rPr>
        <w:t>2. считать искомое значение.</w:t>
      </w:r>
    </w:p>
    <w:p w14:paraId="32E95883">
      <w:pPr>
        <w:ind w:left="425" w:hanging="255"/>
      </w:pPr>
      <w:r>
        <w:rPr>
          <w:rFonts w:ascii="Times New Roman" w:hAnsi="Times New Roman" w:eastAsia="Times New Roman"/>
          <w:color w:val="000000"/>
          <w:sz w:val="24"/>
        </w:rPr>
        <w:t>3. найти первое совпадение.</w:t>
      </w:r>
    </w:p>
    <w:p w14:paraId="4C014F2D">
      <w:pPr>
        <w:ind w:left="425" w:hanging="255"/>
      </w:pPr>
      <w:r>
        <w:rPr>
          <w:rFonts w:ascii="Times New Roman" w:hAnsi="Times New Roman" w:eastAsia="Times New Roman"/>
          <w:color w:val="000000"/>
          <w:sz w:val="24"/>
        </w:rPr>
        <w:t xml:space="preserve">4. вывести индекс или </w:t>
      </w:r>
      <w:r>
        <w:rPr>
          <w:rFonts w:ascii="Consolas" w:hAnsi="Consolas" w:eastAsia="Consolas"/>
          <w:color w:val="000000"/>
          <w:sz w:val="20"/>
        </w:rPr>
        <w:t>-1</w:t>
      </w:r>
      <w:r>
        <w:rPr>
          <w:rFonts w:ascii="Times New Roman" w:hAnsi="Times New Roman" w:eastAsia="Times New Roman"/>
          <w:color w:val="000000"/>
          <w:sz w:val="24"/>
        </w:rPr>
        <w:t>.</w:t>
      </w:r>
    </w:p>
    <w:p w14:paraId="12416D51">
      <w:pPr>
        <w:pStyle w:val="5"/>
      </w:pPr>
      <w:r>
        <w:rPr>
          <w:rFonts w:ascii="Times New Roman" w:hAnsi="Times New Roman" w:eastAsia="Times New Roman"/>
          <w:color w:val="000000"/>
          <w:sz w:val="24"/>
        </w:rPr>
        <w:t>Исходный код</w:t>
      </w:r>
    </w:p>
    <w:p w14:paraId="14A66A01">
      <w:pPr>
        <w:jc w:val="both"/>
      </w:pPr>
      <w:r>
        <w:fldChar w:fldCharType="begin"/>
      </w:r>
      <w:r>
        <w:instrText xml:space="preserve"> HYPERLINK "https://github.com/egsesekina/programming-c-cpp/blob/main/tasks/practical/task_33/main.cpp"</w:instrText>
      </w:r>
      <w:r>
        <w:fldChar w:fldCharType="separate"/>
      </w:r>
      <w:r>
        <w:rPr>
          <w:color w:val="0563C1"/>
          <w:u w:val="single"/>
        </w:rPr>
        <w:t>main.cpp</w:t>
      </w:r>
      <w:r>
        <w:rPr>
          <w:color w:val="0563C1"/>
          <w:u w:val="single"/>
        </w:rPr>
        <w:fldChar w:fldCharType="end"/>
      </w:r>
    </w:p>
    <w:p w14:paraId="493CC6B1">
      <w:pPr>
        <w:pStyle w:val="167"/>
        <w:keepLines w:val="0"/>
      </w:pPr>
      <w:r>
        <w:rPr>
          <w:rFonts w:ascii="Consolas" w:hAnsi="Consolas" w:eastAsia="Consolas"/>
          <w:color w:val="000000"/>
          <w:sz w:val="17"/>
        </w:rPr>
        <w:t>/*</w:t>
      </w:r>
    </w:p>
    <w:p w14:paraId="7C7C29DF">
      <w:pPr>
        <w:pStyle w:val="167"/>
        <w:keepLines w:val="0"/>
      </w:pPr>
      <w:r>
        <w:rPr>
          <w:rFonts w:ascii="Consolas" w:hAnsi="Consolas" w:eastAsia="Consolas"/>
          <w:color w:val="000000"/>
          <w:sz w:val="17"/>
        </w:rPr>
        <w:t xml:space="preserve"> * Задание 33. Найти индекс первого вхождения заданного числа в массив.</w:t>
      </w:r>
    </w:p>
    <w:p w14:paraId="1BC68389">
      <w:pPr>
        <w:pStyle w:val="167"/>
        <w:keepLines w:val="0"/>
      </w:pPr>
      <w:r>
        <w:rPr>
          <w:rFonts w:ascii="Consolas" w:hAnsi="Consolas" w:eastAsia="Consolas"/>
          <w:color w:val="000000"/>
          <w:sz w:val="17"/>
        </w:rPr>
        <w:t xml:space="preserve"> * Ввод: N (1..1000), N целых чисел и искомое число.</w:t>
      </w:r>
    </w:p>
    <w:p w14:paraId="31694595">
      <w:pPr>
        <w:pStyle w:val="167"/>
        <w:keepLines w:val="0"/>
      </w:pPr>
      <w:r>
        <w:rPr>
          <w:rFonts w:ascii="Consolas" w:hAnsi="Consolas" w:eastAsia="Consolas"/>
          <w:color w:val="000000"/>
          <w:sz w:val="17"/>
        </w:rPr>
        <w:t xml:space="preserve"> * Вывод: индекс с нуля либо -1.</w:t>
      </w:r>
    </w:p>
    <w:p w14:paraId="70634D73">
      <w:pPr>
        <w:pStyle w:val="167"/>
        <w:keepLines w:val="0"/>
      </w:pPr>
      <w:r>
        <w:rPr>
          <w:rFonts w:ascii="Consolas" w:hAnsi="Consolas" w:eastAsia="Consolas"/>
          <w:color w:val="000000"/>
          <w:sz w:val="17"/>
        </w:rPr>
        <w:t xml:space="preserve"> * Пример: 5 / 8 3 8 1 0 / 8 -&gt; 0.</w:t>
      </w:r>
    </w:p>
    <w:p w14:paraId="2AB50CB7">
      <w:pPr>
        <w:pStyle w:val="167"/>
        <w:keepLines w:val="0"/>
      </w:pPr>
      <w:r>
        <w:rPr>
          <w:rFonts w:ascii="Consolas" w:hAnsi="Consolas" w:eastAsia="Consolas"/>
          <w:color w:val="000000"/>
          <w:sz w:val="17"/>
        </w:rPr>
        <w:t xml:space="preserve"> */</w:t>
      </w:r>
    </w:p>
    <w:p w14:paraId="29317D50">
      <w:pPr>
        <w:pStyle w:val="167"/>
        <w:keepLines w:val="0"/>
      </w:pPr>
      <w:r>
        <w:rPr>
          <w:rFonts w:ascii="Consolas" w:hAnsi="Consolas" w:eastAsia="Consolas"/>
          <w:color w:val="000000"/>
          <w:sz w:val="17"/>
        </w:rPr>
        <w:t>#include &lt;algorithm&gt;</w:t>
      </w:r>
    </w:p>
    <w:p w14:paraId="05DE5BBC">
      <w:pPr>
        <w:pStyle w:val="167"/>
        <w:keepLines w:val="0"/>
      </w:pPr>
      <w:r>
        <w:rPr>
          <w:rFonts w:ascii="Consolas" w:hAnsi="Consolas" w:eastAsia="Consolas"/>
          <w:color w:val="000000"/>
          <w:sz w:val="17"/>
        </w:rPr>
        <w:t>#include &lt;iostream&gt;</w:t>
      </w:r>
    </w:p>
    <w:p w14:paraId="40B651F9">
      <w:pPr>
        <w:pStyle w:val="167"/>
        <w:keepLines w:val="0"/>
      </w:pPr>
      <w:r>
        <w:rPr>
          <w:rFonts w:ascii="Consolas" w:hAnsi="Consolas" w:eastAsia="Consolas"/>
          <w:color w:val="000000"/>
          <w:sz w:val="17"/>
        </w:rPr>
        <w:t>#include &lt;vector&gt;</w:t>
      </w:r>
    </w:p>
    <w:p w14:paraId="45D0078B">
      <w:pPr>
        <w:pStyle w:val="167"/>
        <w:keepLines w:val="0"/>
      </w:pPr>
      <w:r>
        <w:rPr>
          <w:rFonts w:ascii="Consolas" w:hAnsi="Consolas" w:eastAsia="Consolas"/>
          <w:color w:val="000000"/>
          <w:sz w:val="17"/>
        </w:rPr>
        <w:t xml:space="preserve"> </w:t>
      </w:r>
    </w:p>
    <w:p w14:paraId="6F59AD93">
      <w:pPr>
        <w:pStyle w:val="167"/>
        <w:keepLines w:val="0"/>
      </w:pPr>
      <w:r>
        <w:rPr>
          <w:rFonts w:ascii="Consolas" w:hAnsi="Consolas" w:eastAsia="Consolas"/>
          <w:color w:val="000000"/>
          <w:sz w:val="17"/>
        </w:rPr>
        <w:t>int main() {</w:t>
      </w:r>
    </w:p>
    <w:p w14:paraId="3922AFAA">
      <w:pPr>
        <w:pStyle w:val="167"/>
        <w:keepLines w:val="0"/>
      </w:pPr>
      <w:r>
        <w:rPr>
          <w:rFonts w:ascii="Consolas" w:hAnsi="Consolas" w:eastAsia="Consolas"/>
          <w:color w:val="000000"/>
          <w:sz w:val="17"/>
        </w:rPr>
        <w:t xml:space="preserve">    int n;</w:t>
      </w:r>
    </w:p>
    <w:p w14:paraId="4B85FD50">
      <w:pPr>
        <w:pStyle w:val="167"/>
        <w:keepLines w:val="0"/>
      </w:pPr>
      <w:r>
        <w:rPr>
          <w:rFonts w:ascii="Consolas" w:hAnsi="Consolas" w:eastAsia="Consolas"/>
          <w:color w:val="000000"/>
          <w:sz w:val="17"/>
        </w:rPr>
        <w:t xml:space="preserve">    if (!(std::cin &gt;&gt; n) || n &lt; 1 || n &gt; 1000) {</w:t>
      </w:r>
    </w:p>
    <w:p w14:paraId="146ADC2C">
      <w:pPr>
        <w:pStyle w:val="167"/>
        <w:keepLines w:val="0"/>
      </w:pPr>
      <w:r>
        <w:rPr>
          <w:rFonts w:ascii="Consolas" w:hAnsi="Consolas" w:eastAsia="Consolas"/>
          <w:color w:val="000000"/>
          <w:sz w:val="17"/>
        </w:rPr>
        <w:t xml:space="preserve">        std::cerr &lt;&lt; "Error\n";</w:t>
      </w:r>
    </w:p>
    <w:p w14:paraId="7EBFAE1F">
      <w:pPr>
        <w:pStyle w:val="167"/>
        <w:keepLines w:val="0"/>
      </w:pPr>
      <w:r>
        <w:rPr>
          <w:rFonts w:ascii="Consolas" w:hAnsi="Consolas" w:eastAsia="Consolas"/>
          <w:color w:val="000000"/>
          <w:sz w:val="17"/>
        </w:rPr>
        <w:t xml:space="preserve">        return 1;</w:t>
      </w:r>
    </w:p>
    <w:p w14:paraId="56091385">
      <w:pPr>
        <w:pStyle w:val="167"/>
        <w:keepLines w:val="0"/>
      </w:pPr>
      <w:r>
        <w:rPr>
          <w:rFonts w:ascii="Consolas" w:hAnsi="Consolas" w:eastAsia="Consolas"/>
          <w:color w:val="000000"/>
          <w:sz w:val="17"/>
        </w:rPr>
        <w:t xml:space="preserve">    }</w:t>
      </w:r>
    </w:p>
    <w:p w14:paraId="67E29606">
      <w:pPr>
        <w:pStyle w:val="167"/>
        <w:keepLines w:val="0"/>
      </w:pPr>
      <w:r>
        <w:rPr>
          <w:rFonts w:ascii="Consolas" w:hAnsi="Consolas" w:eastAsia="Consolas"/>
          <w:color w:val="000000"/>
          <w:sz w:val="17"/>
        </w:rPr>
        <w:t xml:space="preserve">    std::vector&lt;int&gt; a(n);</w:t>
      </w:r>
    </w:p>
    <w:p w14:paraId="26309BA0">
      <w:pPr>
        <w:pStyle w:val="167"/>
        <w:keepLines w:val="0"/>
      </w:pPr>
      <w:r>
        <w:rPr>
          <w:rFonts w:ascii="Consolas" w:hAnsi="Consolas" w:eastAsia="Consolas"/>
          <w:color w:val="000000"/>
          <w:sz w:val="17"/>
        </w:rPr>
        <w:t xml:space="preserve">    for (int&amp; x : a) {</w:t>
      </w:r>
    </w:p>
    <w:p w14:paraId="37D9DF7B">
      <w:pPr>
        <w:pStyle w:val="167"/>
        <w:keepLines w:val="0"/>
      </w:pPr>
      <w:r>
        <w:rPr>
          <w:rFonts w:ascii="Consolas" w:hAnsi="Consolas" w:eastAsia="Consolas"/>
          <w:color w:val="000000"/>
          <w:sz w:val="17"/>
        </w:rPr>
        <w:t xml:space="preserve">        if (!(std::cin &gt;&gt; x)) {</w:t>
      </w:r>
    </w:p>
    <w:p w14:paraId="16802301">
      <w:pPr>
        <w:pStyle w:val="167"/>
        <w:keepLines w:val="0"/>
      </w:pPr>
      <w:r>
        <w:rPr>
          <w:rFonts w:ascii="Consolas" w:hAnsi="Consolas" w:eastAsia="Consolas"/>
          <w:color w:val="000000"/>
          <w:sz w:val="17"/>
        </w:rPr>
        <w:t xml:space="preserve">            std::cerr &lt;&lt; "Error\n";</w:t>
      </w:r>
    </w:p>
    <w:p w14:paraId="7284BDF0">
      <w:pPr>
        <w:pStyle w:val="167"/>
        <w:keepLines w:val="0"/>
      </w:pPr>
      <w:r>
        <w:rPr>
          <w:rFonts w:ascii="Consolas" w:hAnsi="Consolas" w:eastAsia="Consolas"/>
          <w:color w:val="000000"/>
          <w:sz w:val="17"/>
        </w:rPr>
        <w:t xml:space="preserve">            return 1;</w:t>
      </w:r>
    </w:p>
    <w:p w14:paraId="327D1D48">
      <w:pPr>
        <w:pStyle w:val="167"/>
        <w:keepLines w:val="0"/>
      </w:pPr>
      <w:r>
        <w:rPr>
          <w:rFonts w:ascii="Consolas" w:hAnsi="Consolas" w:eastAsia="Consolas"/>
          <w:color w:val="000000"/>
          <w:sz w:val="17"/>
        </w:rPr>
        <w:t xml:space="preserve">        }</w:t>
      </w:r>
    </w:p>
    <w:p w14:paraId="22BA0BEB">
      <w:pPr>
        <w:pStyle w:val="167"/>
        <w:keepLines w:val="0"/>
      </w:pPr>
      <w:r>
        <w:rPr>
          <w:rFonts w:ascii="Consolas" w:hAnsi="Consolas" w:eastAsia="Consolas"/>
          <w:color w:val="000000"/>
          <w:sz w:val="17"/>
        </w:rPr>
        <w:t xml:space="preserve">    }</w:t>
      </w:r>
    </w:p>
    <w:p w14:paraId="62D3527D">
      <w:pPr>
        <w:pStyle w:val="167"/>
        <w:keepLines w:val="0"/>
      </w:pPr>
      <w:r>
        <w:rPr>
          <w:rFonts w:ascii="Consolas" w:hAnsi="Consolas" w:eastAsia="Consolas"/>
          <w:color w:val="000000"/>
          <w:sz w:val="17"/>
        </w:rPr>
        <w:t xml:space="preserve">    int target;</w:t>
      </w:r>
    </w:p>
    <w:p w14:paraId="6CEF01DE">
      <w:pPr>
        <w:pStyle w:val="167"/>
        <w:keepLines w:val="0"/>
      </w:pPr>
      <w:r>
        <w:rPr>
          <w:rFonts w:ascii="Consolas" w:hAnsi="Consolas" w:eastAsia="Consolas"/>
          <w:color w:val="000000"/>
          <w:sz w:val="17"/>
        </w:rPr>
        <w:t xml:space="preserve">    if (!(std::cin &gt;&gt; target)) {</w:t>
      </w:r>
    </w:p>
    <w:p w14:paraId="722DA014">
      <w:pPr>
        <w:pStyle w:val="167"/>
        <w:keepLines w:val="0"/>
      </w:pPr>
      <w:r>
        <w:rPr>
          <w:rFonts w:ascii="Consolas" w:hAnsi="Consolas" w:eastAsia="Consolas"/>
          <w:color w:val="000000"/>
          <w:sz w:val="17"/>
        </w:rPr>
        <w:t xml:space="preserve">        std::cerr &lt;&lt; "Error\n";</w:t>
      </w:r>
    </w:p>
    <w:p w14:paraId="73CA2142">
      <w:pPr>
        <w:pStyle w:val="167"/>
        <w:keepLines w:val="0"/>
      </w:pPr>
      <w:r>
        <w:rPr>
          <w:rFonts w:ascii="Consolas" w:hAnsi="Consolas" w:eastAsia="Consolas"/>
          <w:color w:val="000000"/>
          <w:sz w:val="17"/>
        </w:rPr>
        <w:t xml:space="preserve">        return 1;</w:t>
      </w:r>
    </w:p>
    <w:p w14:paraId="1DA3696B">
      <w:pPr>
        <w:pStyle w:val="167"/>
        <w:keepLines w:val="0"/>
      </w:pPr>
      <w:r>
        <w:rPr>
          <w:rFonts w:ascii="Consolas" w:hAnsi="Consolas" w:eastAsia="Consolas"/>
          <w:color w:val="000000"/>
          <w:sz w:val="17"/>
        </w:rPr>
        <w:t xml:space="preserve">    }</w:t>
      </w:r>
    </w:p>
    <w:p w14:paraId="0A1D55C3">
      <w:pPr>
        <w:pStyle w:val="167"/>
        <w:keepLines w:val="0"/>
      </w:pPr>
      <w:r>
        <w:rPr>
          <w:rFonts w:ascii="Consolas" w:hAnsi="Consolas" w:eastAsia="Consolas"/>
          <w:color w:val="000000"/>
          <w:sz w:val="17"/>
        </w:rPr>
        <w:t xml:space="preserve">    auto it = std::find(a.begin(), a.end(), target);</w:t>
      </w:r>
    </w:p>
    <w:p w14:paraId="6841442C">
      <w:pPr>
        <w:pStyle w:val="167"/>
        <w:keepLines w:val="0"/>
      </w:pPr>
      <w:r>
        <w:rPr>
          <w:rFonts w:ascii="Consolas" w:hAnsi="Consolas" w:eastAsia="Consolas"/>
          <w:color w:val="000000"/>
          <w:sz w:val="17"/>
        </w:rPr>
        <w:t xml:space="preserve">    std::cout &lt;&lt; (it == a.end() ? -1 : int(it - a.begin())) &lt;&lt; '\n';</w:t>
      </w:r>
    </w:p>
    <w:p w14:paraId="2CE08A9B">
      <w:pPr>
        <w:pStyle w:val="167"/>
        <w:keepLines w:val="0"/>
      </w:pPr>
      <w:r>
        <w:rPr>
          <w:rFonts w:ascii="Consolas" w:hAnsi="Consolas" w:eastAsia="Consolas"/>
          <w:color w:val="000000"/>
          <w:sz w:val="17"/>
        </w:rPr>
        <w:t xml:space="preserve">    return 0;</w:t>
      </w:r>
    </w:p>
    <w:p w14:paraId="7CD718B8">
      <w:pPr>
        <w:pStyle w:val="167"/>
        <w:keepLines w:val="0"/>
      </w:pPr>
      <w:r>
        <w:rPr>
          <w:rFonts w:ascii="Consolas" w:hAnsi="Consolas" w:eastAsia="Consolas"/>
          <w:color w:val="000000"/>
          <w:sz w:val="17"/>
        </w:rPr>
        <w:t>}</w:t>
      </w:r>
    </w:p>
    <w:p w14:paraId="759E943D">
      <w:pPr>
        <w:pStyle w:val="167"/>
        <w:keepLines w:val="0"/>
      </w:pPr>
      <w:r>
        <w:rPr>
          <w:rFonts w:ascii="Consolas" w:hAnsi="Consolas" w:eastAsia="Consolas"/>
          <w:color w:val="000000"/>
          <w:sz w:val="17"/>
        </w:rPr>
        <w:t xml:space="preserve"> </w:t>
      </w:r>
    </w:p>
    <w:p w14:paraId="68ED1405"/>
    <w:p w14:paraId="547D34F0">
      <w:pPr>
        <w:pStyle w:val="5"/>
      </w:pPr>
      <w:r>
        <w:rPr>
          <w:rFonts w:ascii="Times New Roman" w:hAnsi="Times New Roman" w:eastAsia="Times New Roman"/>
          <w:color w:val="000000"/>
          <w:sz w:val="24"/>
        </w:rPr>
        <w:t>Пример работы</w:t>
      </w:r>
    </w:p>
    <w:p w14:paraId="45948377">
      <w:pPr>
        <w:jc w:val="both"/>
      </w:pPr>
      <w:r>
        <w:rPr>
          <w:rFonts w:ascii="Times New Roman" w:hAnsi="Times New Roman" w:eastAsia="Times New Roman"/>
          <w:color w:val="000000"/>
          <w:sz w:val="24"/>
        </w:rPr>
        <w:t>Ввод:</w:t>
      </w:r>
    </w:p>
    <w:p w14:paraId="261431A4">
      <w:pPr>
        <w:pStyle w:val="167"/>
        <w:keepLines w:val="0"/>
      </w:pPr>
      <w:r>
        <w:rPr>
          <w:rFonts w:ascii="Consolas" w:hAnsi="Consolas" w:eastAsia="Consolas"/>
          <w:color w:val="000000"/>
          <w:sz w:val="17"/>
        </w:rPr>
        <w:t>5</w:t>
      </w:r>
    </w:p>
    <w:p w14:paraId="2CB94C28">
      <w:pPr>
        <w:pStyle w:val="167"/>
        <w:keepLines w:val="0"/>
      </w:pPr>
      <w:r>
        <w:rPr>
          <w:rFonts w:ascii="Consolas" w:hAnsi="Consolas" w:eastAsia="Consolas"/>
          <w:color w:val="000000"/>
          <w:sz w:val="17"/>
        </w:rPr>
        <w:t>8 3 8 1 0</w:t>
      </w:r>
    </w:p>
    <w:p w14:paraId="6363E262">
      <w:pPr>
        <w:pStyle w:val="167"/>
        <w:keepLines w:val="0"/>
      </w:pPr>
      <w:r>
        <w:rPr>
          <w:rFonts w:ascii="Consolas" w:hAnsi="Consolas" w:eastAsia="Consolas"/>
          <w:color w:val="000000"/>
          <w:sz w:val="17"/>
        </w:rPr>
        <w:t>8</w:t>
      </w:r>
    </w:p>
    <w:p w14:paraId="66E37415"/>
    <w:p w14:paraId="272CACF8">
      <w:pPr>
        <w:jc w:val="both"/>
      </w:pPr>
      <w:r>
        <w:rPr>
          <w:rFonts w:ascii="Times New Roman" w:hAnsi="Times New Roman" w:eastAsia="Times New Roman"/>
          <w:color w:val="000000"/>
          <w:sz w:val="24"/>
        </w:rPr>
        <w:t>Вывод:</w:t>
      </w:r>
    </w:p>
    <w:p w14:paraId="347C6CDB">
      <w:pPr>
        <w:pStyle w:val="167"/>
        <w:keepLines w:val="0"/>
      </w:pPr>
      <w:r>
        <w:rPr>
          <w:rFonts w:ascii="Consolas" w:hAnsi="Consolas" w:eastAsia="Consolas"/>
          <w:color w:val="000000"/>
          <w:sz w:val="17"/>
        </w:rPr>
        <w:t>0</w:t>
      </w:r>
    </w:p>
    <w:p w14:paraId="657DFC6E"/>
    <w:p w14:paraId="01436DAD">
      <w:pPr>
        <w:pStyle w:val="5"/>
      </w:pPr>
      <w:r>
        <w:rPr>
          <w:rFonts w:ascii="Times New Roman" w:hAnsi="Times New Roman" w:eastAsia="Times New Roman"/>
          <w:color w:val="000000"/>
          <w:sz w:val="24"/>
        </w:rPr>
        <w:t>Граничные случаи</w:t>
      </w:r>
    </w:p>
    <w:p w14:paraId="4CD80464">
      <w:pPr>
        <w:jc w:val="both"/>
      </w:pPr>
      <w:r>
        <w:rPr>
          <w:rFonts w:ascii="Times New Roman" w:hAnsi="Times New Roman" w:eastAsia="Times New Roman"/>
          <w:color w:val="000000"/>
          <w:sz w:val="24"/>
        </w:rPr>
        <w:t xml:space="preserve">Повторяющиеся значения дают индекс первого; отсутствие значения даёт </w:t>
      </w:r>
      <w:r>
        <w:rPr>
          <w:rFonts w:ascii="Consolas" w:hAnsi="Consolas" w:eastAsia="Consolas"/>
          <w:color w:val="000000"/>
          <w:sz w:val="20"/>
        </w:rPr>
        <w:t>-1</w:t>
      </w:r>
      <w:r>
        <w:rPr>
          <w:rFonts w:ascii="Times New Roman" w:hAnsi="Times New Roman" w:eastAsia="Times New Roman"/>
          <w:color w:val="000000"/>
          <w:sz w:val="24"/>
        </w:rPr>
        <w:t>.</w:t>
      </w:r>
    </w:p>
    <w:p w14:paraId="02A2CFCC">
      <w:pPr>
        <w:pStyle w:val="5"/>
      </w:pPr>
      <w:r>
        <w:rPr>
          <w:rFonts w:ascii="Times New Roman" w:hAnsi="Times New Roman" w:eastAsia="Times New Roman"/>
          <w:color w:val="000000"/>
          <w:sz w:val="24"/>
        </w:rPr>
        <w:t>Компиляция и запуск</w:t>
      </w:r>
    </w:p>
    <w:p w14:paraId="20B67630">
      <w:pPr>
        <w:pStyle w:val="167"/>
        <w:keepLines w:val="0"/>
      </w:pPr>
      <w:r>
        <w:rPr>
          <w:rFonts w:ascii="Consolas" w:hAnsi="Consolas" w:eastAsia="Consolas"/>
          <w:color w:val="000000"/>
          <w:sz w:val="17"/>
        </w:rPr>
        <w:t>g++ -std=c++17 -Wall -Wextra -Wpedantic main.cpp -o program</w:t>
      </w:r>
    </w:p>
    <w:p w14:paraId="61D13926">
      <w:pPr>
        <w:pStyle w:val="167"/>
        <w:keepLines w:val="0"/>
      </w:pPr>
      <w:r>
        <w:rPr>
          <w:rFonts w:ascii="Consolas" w:hAnsi="Consolas" w:eastAsia="Consolas"/>
          <w:color w:val="000000"/>
          <w:sz w:val="17"/>
        </w:rPr>
        <w:t>./program</w:t>
      </w:r>
    </w:p>
    <w:p w14:paraId="6ADEF3C1"/>
    <w:p w14:paraId="2CE8AA72">
      <w:pPr>
        <w:pStyle w:val="4"/>
      </w:pPr>
      <w:bookmarkStart w:id="41" w:name="_Toc24151"/>
      <w:r>
        <w:rPr>
          <w:rFonts w:ascii="Times New Roman" w:hAnsi="Times New Roman" w:eastAsia="Times New Roman"/>
          <w:color w:val="000000"/>
          <w:sz w:val="24"/>
        </w:rPr>
        <w:t>Задание 34. Подсчёт чётных элементов</w:t>
      </w:r>
      <w:bookmarkEnd w:id="41"/>
    </w:p>
    <w:p w14:paraId="4A720C5E">
      <w:pPr>
        <w:ind w:firstLine="0"/>
      </w:pPr>
      <w:r>
        <w:fldChar w:fldCharType="begin"/>
      </w:r>
      <w:r>
        <w:instrText xml:space="preserve"> HYPERLINK "https://github.com/egsesekina/programming-c-cpp/tree/main/tasks/practical/task_34"</w:instrText>
      </w:r>
      <w:r>
        <w:fldChar w:fldCharType="separate"/>
      </w:r>
      <w:r>
        <w:rPr>
          <w:color w:val="0563C1"/>
          <w:u w:val="single"/>
        </w:rPr>
        <w:t>Исходные файлы задания в репозитории</w:t>
      </w:r>
      <w:r>
        <w:rPr>
          <w:color w:val="0563C1"/>
          <w:u w:val="single"/>
        </w:rPr>
        <w:fldChar w:fldCharType="end"/>
      </w:r>
    </w:p>
    <w:p w14:paraId="19A517C9">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Подсчитать чётные элементы массива.</w:t>
      </w:r>
    </w:p>
    <w:p w14:paraId="026346FA">
      <w:pPr>
        <w:pStyle w:val="5"/>
      </w:pPr>
      <w:r>
        <w:rPr>
          <w:rFonts w:ascii="Times New Roman" w:hAnsi="Times New Roman" w:eastAsia="Times New Roman"/>
          <w:color w:val="000000"/>
          <w:sz w:val="24"/>
        </w:rPr>
        <w:t>Формат входных данных</w:t>
      </w:r>
    </w:p>
    <w:p w14:paraId="4D5B580C">
      <w:pPr>
        <w:jc w:val="both"/>
      </w:pPr>
      <w:r>
        <w:rPr>
          <w:rFonts w:ascii="Times New Roman" w:hAnsi="Times New Roman" w:eastAsia="Times New Roman"/>
          <w:color w:val="000000"/>
          <w:sz w:val="24"/>
        </w:rPr>
        <w:t>N (1..1000), затем N целых чисел.</w:t>
      </w:r>
    </w:p>
    <w:p w14:paraId="2672F1D6">
      <w:pPr>
        <w:pStyle w:val="5"/>
      </w:pPr>
      <w:r>
        <w:rPr>
          <w:rFonts w:ascii="Times New Roman" w:hAnsi="Times New Roman" w:eastAsia="Times New Roman"/>
          <w:color w:val="000000"/>
          <w:sz w:val="24"/>
        </w:rPr>
        <w:t>Формат выходных данных</w:t>
      </w:r>
    </w:p>
    <w:p w14:paraId="019335D0">
      <w:pPr>
        <w:jc w:val="both"/>
      </w:pPr>
      <w:r>
        <w:rPr>
          <w:rFonts w:ascii="Times New Roman" w:hAnsi="Times New Roman" w:eastAsia="Times New Roman"/>
          <w:color w:val="000000"/>
          <w:sz w:val="24"/>
        </w:rPr>
        <w:t xml:space="preserve">количество чётных элементов.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5FAEA790">
      <w:pPr>
        <w:pStyle w:val="5"/>
      </w:pPr>
      <w:r>
        <w:rPr>
          <w:rFonts w:ascii="Times New Roman" w:hAnsi="Times New Roman" w:eastAsia="Times New Roman"/>
          <w:color w:val="000000"/>
          <w:sz w:val="24"/>
        </w:rPr>
        <w:t>Разбор решения</w:t>
      </w:r>
    </w:p>
    <w:p w14:paraId="5ABDB014">
      <w:pPr>
        <w:jc w:val="both"/>
      </w:pPr>
      <w:r>
        <w:rPr>
          <w:rFonts w:ascii="Times New Roman" w:hAnsi="Times New Roman" w:eastAsia="Times New Roman"/>
          <w:color w:val="000000"/>
          <w:sz w:val="24"/>
        </w:rPr>
        <w:t>Каждый элемент читается один раз. Остаток от деления на два равен нулю для чётных положительных, отрицательных чисел и нуля.</w:t>
      </w:r>
    </w:p>
    <w:p w14:paraId="66EC7567">
      <w:pPr>
        <w:pStyle w:val="5"/>
      </w:pPr>
      <w:r>
        <w:rPr>
          <w:rFonts w:ascii="Times New Roman" w:hAnsi="Times New Roman" w:eastAsia="Times New Roman"/>
          <w:color w:val="000000"/>
          <w:sz w:val="24"/>
        </w:rPr>
        <w:t>Алгоритм</w:t>
      </w:r>
    </w:p>
    <w:p w14:paraId="1C2ADA63">
      <w:pPr>
        <w:ind w:left="425" w:hanging="255"/>
      </w:pPr>
      <w:r>
        <w:rPr>
          <w:rFonts w:ascii="Times New Roman" w:hAnsi="Times New Roman" w:eastAsia="Times New Roman"/>
          <w:color w:val="000000"/>
          <w:sz w:val="24"/>
        </w:rPr>
        <w:t>1. проверить размер.</w:t>
      </w:r>
    </w:p>
    <w:p w14:paraId="074D51C1">
      <w:pPr>
        <w:ind w:left="425" w:hanging="255"/>
      </w:pPr>
      <w:r>
        <w:rPr>
          <w:rFonts w:ascii="Times New Roman" w:hAnsi="Times New Roman" w:eastAsia="Times New Roman"/>
          <w:color w:val="000000"/>
          <w:sz w:val="24"/>
        </w:rPr>
        <w:t>2. читать элементы по одному.</w:t>
      </w:r>
    </w:p>
    <w:p w14:paraId="501E45A0">
      <w:pPr>
        <w:ind w:left="425" w:hanging="255"/>
      </w:pPr>
      <w:r>
        <w:rPr>
          <w:rFonts w:ascii="Times New Roman" w:hAnsi="Times New Roman" w:eastAsia="Times New Roman"/>
          <w:color w:val="000000"/>
          <w:sz w:val="24"/>
        </w:rPr>
        <w:t>3. увеличивать счётчик при нулевом остатке.</w:t>
      </w:r>
    </w:p>
    <w:p w14:paraId="430E557A">
      <w:pPr>
        <w:ind w:left="425" w:hanging="255"/>
      </w:pPr>
      <w:r>
        <w:rPr>
          <w:rFonts w:ascii="Times New Roman" w:hAnsi="Times New Roman" w:eastAsia="Times New Roman"/>
          <w:color w:val="000000"/>
          <w:sz w:val="24"/>
        </w:rPr>
        <w:t>4. вывести счётчик.</w:t>
      </w:r>
    </w:p>
    <w:p w14:paraId="7CCFD758">
      <w:pPr>
        <w:pStyle w:val="5"/>
      </w:pPr>
      <w:r>
        <w:rPr>
          <w:rFonts w:ascii="Times New Roman" w:hAnsi="Times New Roman" w:eastAsia="Times New Roman"/>
          <w:color w:val="000000"/>
          <w:sz w:val="24"/>
        </w:rPr>
        <w:t>Исходный код</w:t>
      </w:r>
    </w:p>
    <w:p w14:paraId="4B726652">
      <w:pPr>
        <w:jc w:val="both"/>
      </w:pPr>
      <w:r>
        <w:fldChar w:fldCharType="begin"/>
      </w:r>
      <w:r>
        <w:instrText xml:space="preserve"> HYPERLINK "https://github.com/egsesekina/programming-c-cpp/blob/main/tasks/practical/task_34/main.cpp"</w:instrText>
      </w:r>
      <w:r>
        <w:fldChar w:fldCharType="separate"/>
      </w:r>
      <w:r>
        <w:rPr>
          <w:color w:val="0563C1"/>
          <w:u w:val="single"/>
        </w:rPr>
        <w:t>main.cpp</w:t>
      </w:r>
      <w:r>
        <w:rPr>
          <w:color w:val="0563C1"/>
          <w:u w:val="single"/>
        </w:rPr>
        <w:fldChar w:fldCharType="end"/>
      </w:r>
    </w:p>
    <w:p w14:paraId="1C6309B5">
      <w:pPr>
        <w:pStyle w:val="167"/>
        <w:keepLines w:val="0"/>
      </w:pPr>
      <w:r>
        <w:rPr>
          <w:rFonts w:ascii="Consolas" w:hAnsi="Consolas" w:eastAsia="Consolas"/>
          <w:color w:val="000000"/>
          <w:sz w:val="17"/>
        </w:rPr>
        <w:t>/*</w:t>
      </w:r>
    </w:p>
    <w:p w14:paraId="22298332">
      <w:pPr>
        <w:pStyle w:val="167"/>
        <w:keepLines w:val="0"/>
      </w:pPr>
      <w:r>
        <w:rPr>
          <w:rFonts w:ascii="Consolas" w:hAnsi="Consolas" w:eastAsia="Consolas"/>
          <w:color w:val="000000"/>
          <w:sz w:val="17"/>
        </w:rPr>
        <w:t xml:space="preserve"> * Задание 34. Подсчитать чётные элементы массива.</w:t>
      </w:r>
    </w:p>
    <w:p w14:paraId="10EE9103">
      <w:pPr>
        <w:pStyle w:val="167"/>
        <w:keepLines w:val="0"/>
      </w:pPr>
      <w:r>
        <w:rPr>
          <w:rFonts w:ascii="Consolas" w:hAnsi="Consolas" w:eastAsia="Consolas"/>
          <w:color w:val="000000"/>
          <w:sz w:val="17"/>
        </w:rPr>
        <w:t xml:space="preserve"> * Ввод: N (1..1000), затем N целых чисел.</w:t>
      </w:r>
    </w:p>
    <w:p w14:paraId="56B48E57">
      <w:pPr>
        <w:pStyle w:val="167"/>
        <w:keepLines w:val="0"/>
      </w:pPr>
      <w:r>
        <w:rPr>
          <w:rFonts w:ascii="Consolas" w:hAnsi="Consolas" w:eastAsia="Consolas"/>
          <w:color w:val="000000"/>
          <w:sz w:val="17"/>
        </w:rPr>
        <w:t xml:space="preserve"> * Вывод: количество чётных элементов.</w:t>
      </w:r>
    </w:p>
    <w:p w14:paraId="2688D240">
      <w:pPr>
        <w:pStyle w:val="167"/>
        <w:keepLines w:val="0"/>
      </w:pPr>
      <w:r>
        <w:rPr>
          <w:rFonts w:ascii="Consolas" w:hAnsi="Consolas" w:eastAsia="Consolas"/>
          <w:color w:val="000000"/>
          <w:sz w:val="17"/>
        </w:rPr>
        <w:t xml:space="preserve"> * Пример: 5 / 1 2 4 7 8 -&gt; 3.</w:t>
      </w:r>
    </w:p>
    <w:p w14:paraId="69FE7F13">
      <w:pPr>
        <w:pStyle w:val="167"/>
        <w:keepLines w:val="0"/>
      </w:pPr>
      <w:r>
        <w:rPr>
          <w:rFonts w:ascii="Consolas" w:hAnsi="Consolas" w:eastAsia="Consolas"/>
          <w:color w:val="000000"/>
          <w:sz w:val="17"/>
        </w:rPr>
        <w:t xml:space="preserve"> */</w:t>
      </w:r>
    </w:p>
    <w:p w14:paraId="2612784D">
      <w:pPr>
        <w:pStyle w:val="167"/>
        <w:keepLines w:val="0"/>
      </w:pPr>
      <w:r>
        <w:rPr>
          <w:rFonts w:ascii="Consolas" w:hAnsi="Consolas" w:eastAsia="Consolas"/>
          <w:color w:val="000000"/>
          <w:sz w:val="17"/>
        </w:rPr>
        <w:t>#include &lt;iostream&gt;</w:t>
      </w:r>
    </w:p>
    <w:p w14:paraId="4E3D34A3">
      <w:pPr>
        <w:pStyle w:val="167"/>
        <w:keepLines w:val="0"/>
      </w:pPr>
      <w:r>
        <w:rPr>
          <w:rFonts w:ascii="Consolas" w:hAnsi="Consolas" w:eastAsia="Consolas"/>
          <w:color w:val="000000"/>
          <w:sz w:val="17"/>
        </w:rPr>
        <w:t xml:space="preserve"> </w:t>
      </w:r>
    </w:p>
    <w:p w14:paraId="00EF46EC">
      <w:pPr>
        <w:pStyle w:val="167"/>
        <w:keepLines w:val="0"/>
      </w:pPr>
      <w:r>
        <w:rPr>
          <w:rFonts w:ascii="Consolas" w:hAnsi="Consolas" w:eastAsia="Consolas"/>
          <w:color w:val="000000"/>
          <w:sz w:val="17"/>
        </w:rPr>
        <w:t>int main() {</w:t>
      </w:r>
    </w:p>
    <w:p w14:paraId="02382405">
      <w:pPr>
        <w:pStyle w:val="167"/>
        <w:keepLines w:val="0"/>
      </w:pPr>
      <w:r>
        <w:rPr>
          <w:rFonts w:ascii="Consolas" w:hAnsi="Consolas" w:eastAsia="Consolas"/>
          <w:color w:val="000000"/>
          <w:sz w:val="17"/>
        </w:rPr>
        <w:t xml:space="preserve">    int n;</w:t>
      </w:r>
    </w:p>
    <w:p w14:paraId="16A376EE">
      <w:pPr>
        <w:pStyle w:val="167"/>
        <w:keepLines w:val="0"/>
      </w:pPr>
      <w:r>
        <w:rPr>
          <w:rFonts w:ascii="Consolas" w:hAnsi="Consolas" w:eastAsia="Consolas"/>
          <w:color w:val="000000"/>
          <w:sz w:val="17"/>
        </w:rPr>
        <w:t xml:space="preserve">    if (!(std::cin &gt;&gt; n) || n &lt; 1 || n &gt; 1000) {</w:t>
      </w:r>
    </w:p>
    <w:p w14:paraId="0D084689">
      <w:pPr>
        <w:pStyle w:val="167"/>
        <w:keepLines w:val="0"/>
      </w:pPr>
      <w:r>
        <w:rPr>
          <w:rFonts w:ascii="Consolas" w:hAnsi="Consolas" w:eastAsia="Consolas"/>
          <w:color w:val="000000"/>
          <w:sz w:val="17"/>
        </w:rPr>
        <w:t xml:space="preserve">        std::cerr &lt;&lt; "Error\n";</w:t>
      </w:r>
    </w:p>
    <w:p w14:paraId="3ED7DD70">
      <w:pPr>
        <w:pStyle w:val="167"/>
        <w:keepLines w:val="0"/>
      </w:pPr>
      <w:r>
        <w:rPr>
          <w:rFonts w:ascii="Consolas" w:hAnsi="Consolas" w:eastAsia="Consolas"/>
          <w:color w:val="000000"/>
          <w:sz w:val="17"/>
        </w:rPr>
        <w:t xml:space="preserve">        return 1;</w:t>
      </w:r>
    </w:p>
    <w:p w14:paraId="71ED4CFD">
      <w:pPr>
        <w:pStyle w:val="167"/>
        <w:keepLines w:val="0"/>
      </w:pPr>
      <w:r>
        <w:rPr>
          <w:rFonts w:ascii="Consolas" w:hAnsi="Consolas" w:eastAsia="Consolas"/>
          <w:color w:val="000000"/>
          <w:sz w:val="17"/>
        </w:rPr>
        <w:t xml:space="preserve">    }</w:t>
      </w:r>
    </w:p>
    <w:p w14:paraId="6BB5351A">
      <w:pPr>
        <w:pStyle w:val="167"/>
        <w:keepLines w:val="0"/>
      </w:pPr>
      <w:r>
        <w:rPr>
          <w:rFonts w:ascii="Consolas" w:hAnsi="Consolas" w:eastAsia="Consolas"/>
          <w:color w:val="000000"/>
          <w:sz w:val="17"/>
        </w:rPr>
        <w:t xml:space="preserve">    int count = 0;</w:t>
      </w:r>
    </w:p>
    <w:p w14:paraId="36A73C08">
      <w:pPr>
        <w:pStyle w:val="167"/>
        <w:keepLines w:val="0"/>
      </w:pPr>
      <w:r>
        <w:rPr>
          <w:rFonts w:ascii="Consolas" w:hAnsi="Consolas" w:eastAsia="Consolas"/>
          <w:color w:val="000000"/>
          <w:sz w:val="17"/>
        </w:rPr>
        <w:t xml:space="preserve">    for (int i = 0, x; i &lt; n; ++i) {</w:t>
      </w:r>
    </w:p>
    <w:p w14:paraId="51CCC02D">
      <w:pPr>
        <w:pStyle w:val="167"/>
        <w:keepLines w:val="0"/>
      </w:pPr>
      <w:r>
        <w:rPr>
          <w:rFonts w:ascii="Consolas" w:hAnsi="Consolas" w:eastAsia="Consolas"/>
          <w:color w:val="000000"/>
          <w:sz w:val="17"/>
        </w:rPr>
        <w:t xml:space="preserve">        if (!(std::cin &gt;&gt; x)) {</w:t>
      </w:r>
    </w:p>
    <w:p w14:paraId="44B61E0C">
      <w:pPr>
        <w:pStyle w:val="167"/>
        <w:keepLines w:val="0"/>
      </w:pPr>
      <w:r>
        <w:rPr>
          <w:rFonts w:ascii="Consolas" w:hAnsi="Consolas" w:eastAsia="Consolas"/>
          <w:color w:val="000000"/>
          <w:sz w:val="17"/>
        </w:rPr>
        <w:t xml:space="preserve">            std::cerr &lt;&lt; "Error\n";</w:t>
      </w:r>
    </w:p>
    <w:p w14:paraId="45D96127">
      <w:pPr>
        <w:pStyle w:val="167"/>
        <w:keepLines w:val="0"/>
      </w:pPr>
      <w:r>
        <w:rPr>
          <w:rFonts w:ascii="Consolas" w:hAnsi="Consolas" w:eastAsia="Consolas"/>
          <w:color w:val="000000"/>
          <w:sz w:val="17"/>
        </w:rPr>
        <w:t xml:space="preserve">            return 1;</w:t>
      </w:r>
    </w:p>
    <w:p w14:paraId="77F7AA58">
      <w:pPr>
        <w:pStyle w:val="167"/>
        <w:keepLines w:val="0"/>
      </w:pPr>
      <w:r>
        <w:rPr>
          <w:rFonts w:ascii="Consolas" w:hAnsi="Consolas" w:eastAsia="Consolas"/>
          <w:color w:val="000000"/>
          <w:sz w:val="17"/>
        </w:rPr>
        <w:t xml:space="preserve">        }</w:t>
      </w:r>
    </w:p>
    <w:p w14:paraId="1ABE523B">
      <w:pPr>
        <w:pStyle w:val="167"/>
        <w:keepLines w:val="0"/>
      </w:pPr>
      <w:r>
        <w:rPr>
          <w:rFonts w:ascii="Consolas" w:hAnsi="Consolas" w:eastAsia="Consolas"/>
          <w:color w:val="000000"/>
          <w:sz w:val="17"/>
        </w:rPr>
        <w:t xml:space="preserve">        if (x % 2 == 0) ++count;</w:t>
      </w:r>
    </w:p>
    <w:p w14:paraId="7371CB30">
      <w:pPr>
        <w:pStyle w:val="167"/>
        <w:keepLines w:val="0"/>
      </w:pPr>
      <w:r>
        <w:rPr>
          <w:rFonts w:ascii="Consolas" w:hAnsi="Consolas" w:eastAsia="Consolas"/>
          <w:color w:val="000000"/>
          <w:sz w:val="17"/>
        </w:rPr>
        <w:t xml:space="preserve">    }</w:t>
      </w:r>
    </w:p>
    <w:p w14:paraId="3AE594A6">
      <w:pPr>
        <w:pStyle w:val="167"/>
        <w:keepLines w:val="0"/>
      </w:pPr>
      <w:r>
        <w:rPr>
          <w:rFonts w:ascii="Consolas" w:hAnsi="Consolas" w:eastAsia="Consolas"/>
          <w:color w:val="000000"/>
          <w:sz w:val="17"/>
        </w:rPr>
        <w:t xml:space="preserve">    std::cout &lt;&lt; count &lt;&lt; '\n';</w:t>
      </w:r>
    </w:p>
    <w:p w14:paraId="630FBED9">
      <w:pPr>
        <w:pStyle w:val="167"/>
        <w:keepLines w:val="0"/>
      </w:pPr>
      <w:r>
        <w:rPr>
          <w:rFonts w:ascii="Consolas" w:hAnsi="Consolas" w:eastAsia="Consolas"/>
          <w:color w:val="000000"/>
          <w:sz w:val="17"/>
        </w:rPr>
        <w:t xml:space="preserve">    return 0;</w:t>
      </w:r>
    </w:p>
    <w:p w14:paraId="3A2EB142">
      <w:pPr>
        <w:pStyle w:val="167"/>
        <w:keepLines w:val="0"/>
      </w:pPr>
      <w:r>
        <w:rPr>
          <w:rFonts w:ascii="Consolas" w:hAnsi="Consolas" w:eastAsia="Consolas"/>
          <w:color w:val="000000"/>
          <w:sz w:val="17"/>
        </w:rPr>
        <w:t>}</w:t>
      </w:r>
    </w:p>
    <w:p w14:paraId="3BDA71F3">
      <w:pPr>
        <w:pStyle w:val="167"/>
        <w:keepLines w:val="0"/>
      </w:pPr>
      <w:r>
        <w:rPr>
          <w:rFonts w:ascii="Consolas" w:hAnsi="Consolas" w:eastAsia="Consolas"/>
          <w:color w:val="000000"/>
          <w:sz w:val="17"/>
        </w:rPr>
        <w:t xml:space="preserve"> </w:t>
      </w:r>
    </w:p>
    <w:p w14:paraId="343D88EE"/>
    <w:p w14:paraId="42FAE085">
      <w:pPr>
        <w:pStyle w:val="5"/>
      </w:pPr>
      <w:r>
        <w:rPr>
          <w:rFonts w:ascii="Times New Roman" w:hAnsi="Times New Roman" w:eastAsia="Times New Roman"/>
          <w:color w:val="000000"/>
          <w:sz w:val="24"/>
        </w:rPr>
        <w:t>Пример работы</w:t>
      </w:r>
    </w:p>
    <w:p w14:paraId="7AF13535">
      <w:pPr>
        <w:jc w:val="both"/>
      </w:pPr>
      <w:r>
        <w:rPr>
          <w:rFonts w:ascii="Times New Roman" w:hAnsi="Times New Roman" w:eastAsia="Times New Roman"/>
          <w:color w:val="000000"/>
          <w:sz w:val="24"/>
        </w:rPr>
        <w:t>Ввод:</w:t>
      </w:r>
    </w:p>
    <w:p w14:paraId="1CAA239B">
      <w:pPr>
        <w:pStyle w:val="167"/>
        <w:keepLines w:val="0"/>
      </w:pPr>
      <w:r>
        <w:rPr>
          <w:rFonts w:ascii="Consolas" w:hAnsi="Consolas" w:eastAsia="Consolas"/>
          <w:color w:val="000000"/>
          <w:sz w:val="17"/>
        </w:rPr>
        <w:t>5</w:t>
      </w:r>
    </w:p>
    <w:p w14:paraId="61854D3D">
      <w:pPr>
        <w:pStyle w:val="167"/>
        <w:keepLines w:val="0"/>
      </w:pPr>
      <w:r>
        <w:rPr>
          <w:rFonts w:ascii="Consolas" w:hAnsi="Consolas" w:eastAsia="Consolas"/>
          <w:color w:val="000000"/>
          <w:sz w:val="17"/>
        </w:rPr>
        <w:t>1 2 4 7 8</w:t>
      </w:r>
    </w:p>
    <w:p w14:paraId="26739434"/>
    <w:p w14:paraId="7C06E09C">
      <w:pPr>
        <w:jc w:val="both"/>
      </w:pPr>
      <w:r>
        <w:rPr>
          <w:rFonts w:ascii="Times New Roman" w:hAnsi="Times New Roman" w:eastAsia="Times New Roman"/>
          <w:color w:val="000000"/>
          <w:sz w:val="24"/>
        </w:rPr>
        <w:t>Вывод:</w:t>
      </w:r>
    </w:p>
    <w:p w14:paraId="7D725027">
      <w:pPr>
        <w:pStyle w:val="167"/>
        <w:keepLines w:val="0"/>
      </w:pPr>
      <w:r>
        <w:rPr>
          <w:rFonts w:ascii="Consolas" w:hAnsi="Consolas" w:eastAsia="Consolas"/>
          <w:color w:val="000000"/>
          <w:sz w:val="17"/>
        </w:rPr>
        <w:t>3</w:t>
      </w:r>
    </w:p>
    <w:p w14:paraId="0EF72DDD"/>
    <w:p w14:paraId="48CBD10B">
      <w:pPr>
        <w:pStyle w:val="5"/>
      </w:pPr>
      <w:r>
        <w:rPr>
          <w:rFonts w:ascii="Times New Roman" w:hAnsi="Times New Roman" w:eastAsia="Times New Roman"/>
          <w:color w:val="000000"/>
          <w:sz w:val="24"/>
        </w:rPr>
        <w:t>Граничные случаи</w:t>
      </w:r>
    </w:p>
    <w:p w14:paraId="0ABD1BFC">
      <w:pPr>
        <w:jc w:val="both"/>
      </w:pPr>
      <w:r>
        <w:rPr>
          <w:rFonts w:ascii="Times New Roman" w:hAnsi="Times New Roman" w:eastAsia="Times New Roman"/>
          <w:color w:val="000000"/>
          <w:sz w:val="24"/>
        </w:rPr>
        <w:t>Ноль считается чётным; отрицательные чётные числа также учитываются.</w:t>
      </w:r>
    </w:p>
    <w:p w14:paraId="018BCEC1">
      <w:pPr>
        <w:pStyle w:val="5"/>
      </w:pPr>
      <w:r>
        <w:rPr>
          <w:rFonts w:ascii="Times New Roman" w:hAnsi="Times New Roman" w:eastAsia="Times New Roman"/>
          <w:color w:val="000000"/>
          <w:sz w:val="24"/>
        </w:rPr>
        <w:t>Компиляция и запуск</w:t>
      </w:r>
    </w:p>
    <w:p w14:paraId="31C48BAD">
      <w:pPr>
        <w:pStyle w:val="167"/>
        <w:keepLines w:val="0"/>
      </w:pPr>
      <w:r>
        <w:rPr>
          <w:rFonts w:ascii="Consolas" w:hAnsi="Consolas" w:eastAsia="Consolas"/>
          <w:color w:val="000000"/>
          <w:sz w:val="17"/>
        </w:rPr>
        <w:t>g++ -std=c++17 -Wall -Wextra -Wpedantic main.cpp -o program</w:t>
      </w:r>
    </w:p>
    <w:p w14:paraId="02445E82">
      <w:pPr>
        <w:pStyle w:val="167"/>
        <w:keepLines w:val="0"/>
      </w:pPr>
      <w:r>
        <w:rPr>
          <w:rFonts w:ascii="Consolas" w:hAnsi="Consolas" w:eastAsia="Consolas"/>
          <w:color w:val="000000"/>
          <w:sz w:val="17"/>
        </w:rPr>
        <w:t>./program</w:t>
      </w:r>
    </w:p>
    <w:p w14:paraId="0E92397D"/>
    <w:p w14:paraId="3534D596">
      <w:pPr>
        <w:pStyle w:val="4"/>
      </w:pPr>
      <w:bookmarkStart w:id="42" w:name="_Toc25178"/>
      <w:r>
        <w:rPr>
          <w:rFonts w:ascii="Times New Roman" w:hAnsi="Times New Roman" w:eastAsia="Times New Roman"/>
          <w:color w:val="000000"/>
          <w:sz w:val="24"/>
        </w:rPr>
        <w:t>Задание 35. Функция нахождения НОД</w:t>
      </w:r>
      <w:bookmarkEnd w:id="42"/>
    </w:p>
    <w:p w14:paraId="145F08A2">
      <w:pPr>
        <w:ind w:firstLine="0"/>
      </w:pPr>
      <w:r>
        <w:fldChar w:fldCharType="begin"/>
      </w:r>
      <w:r>
        <w:instrText xml:space="preserve"> HYPERLINK "https://github.com/egsesekina/programming-c-cpp/tree/main/tasks/practical/task_35"</w:instrText>
      </w:r>
      <w:r>
        <w:fldChar w:fldCharType="separate"/>
      </w:r>
      <w:r>
        <w:rPr>
          <w:color w:val="0563C1"/>
          <w:u w:val="single"/>
        </w:rPr>
        <w:t>Исходные файлы задания в репозитории</w:t>
      </w:r>
      <w:r>
        <w:rPr>
          <w:color w:val="0563C1"/>
          <w:u w:val="single"/>
        </w:rPr>
        <w:fldChar w:fldCharType="end"/>
      </w:r>
    </w:p>
    <w:p w14:paraId="074B8D38">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Вычислить НОД двух неотрицательных целых чисел.</w:t>
      </w:r>
    </w:p>
    <w:p w14:paraId="44741D2B">
      <w:pPr>
        <w:pStyle w:val="5"/>
      </w:pPr>
      <w:r>
        <w:rPr>
          <w:rFonts w:ascii="Times New Roman" w:hAnsi="Times New Roman" w:eastAsia="Times New Roman"/>
          <w:color w:val="000000"/>
          <w:sz w:val="24"/>
        </w:rPr>
        <w:t>Формат входных данных</w:t>
      </w:r>
    </w:p>
    <w:p w14:paraId="3D3ECA9E">
      <w:pPr>
        <w:jc w:val="both"/>
      </w:pPr>
      <w:r>
        <w:rPr>
          <w:rFonts w:ascii="Times New Roman" w:hAnsi="Times New Roman" w:eastAsia="Times New Roman"/>
          <w:color w:val="000000"/>
          <w:sz w:val="24"/>
        </w:rPr>
        <w:t>два значения типа long long, не оба равны нулю.</w:t>
      </w:r>
    </w:p>
    <w:p w14:paraId="77AED65E">
      <w:pPr>
        <w:pStyle w:val="5"/>
      </w:pPr>
      <w:r>
        <w:rPr>
          <w:rFonts w:ascii="Times New Roman" w:hAnsi="Times New Roman" w:eastAsia="Times New Roman"/>
          <w:color w:val="000000"/>
          <w:sz w:val="24"/>
        </w:rPr>
        <w:t>Формат выходных данных</w:t>
      </w:r>
    </w:p>
    <w:p w14:paraId="12AB0548">
      <w:pPr>
        <w:jc w:val="both"/>
      </w:pPr>
      <w:r>
        <w:rPr>
          <w:rFonts w:ascii="Times New Roman" w:hAnsi="Times New Roman" w:eastAsia="Times New Roman"/>
          <w:color w:val="000000"/>
          <w:sz w:val="24"/>
        </w:rPr>
        <w:t xml:space="preserve">наибольший общий делитель.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51B21203">
      <w:pPr>
        <w:pStyle w:val="5"/>
      </w:pPr>
      <w:r>
        <w:rPr>
          <w:rFonts w:ascii="Times New Roman" w:hAnsi="Times New Roman" w:eastAsia="Times New Roman"/>
          <w:color w:val="000000"/>
          <w:sz w:val="24"/>
        </w:rPr>
        <w:t>Разбор решения</w:t>
      </w:r>
    </w:p>
    <w:p w14:paraId="2FAC7CCD">
      <w:pPr>
        <w:jc w:val="both"/>
      </w:pPr>
      <w:r>
        <w:rPr>
          <w:rFonts w:ascii="Times New Roman" w:hAnsi="Times New Roman" w:eastAsia="Times New Roman"/>
          <w:color w:val="000000"/>
          <w:sz w:val="24"/>
        </w:rPr>
        <w:t xml:space="preserve">Алгоритм Евклида заменяет пару </w:t>
      </w:r>
      <w:r>
        <w:rPr>
          <w:rFonts w:ascii="Consolas" w:hAnsi="Consolas" w:eastAsia="Consolas"/>
          <w:color w:val="000000"/>
          <w:sz w:val="20"/>
        </w:rPr>
        <w:t>(a, b)</w:t>
      </w:r>
      <w:r>
        <w:rPr>
          <w:rFonts w:ascii="Times New Roman" w:hAnsi="Times New Roman" w:eastAsia="Times New Roman"/>
          <w:color w:val="000000"/>
          <w:sz w:val="24"/>
        </w:rPr>
        <w:t xml:space="preserve"> на </w:t>
      </w:r>
      <w:r>
        <w:rPr>
          <w:rFonts w:ascii="Consolas" w:hAnsi="Consolas" w:eastAsia="Consolas"/>
          <w:color w:val="000000"/>
          <w:sz w:val="20"/>
        </w:rPr>
        <w:t>(b, a % b)</w:t>
      </w:r>
      <w:r>
        <w:rPr>
          <w:rFonts w:ascii="Times New Roman" w:hAnsi="Times New Roman" w:eastAsia="Times New Roman"/>
          <w:color w:val="000000"/>
          <w:sz w:val="24"/>
        </w:rPr>
        <w:t>. Остатки уменьшаются, а последнее ненулевое значение является НОД.</w:t>
      </w:r>
    </w:p>
    <w:p w14:paraId="2DDD2DF5">
      <w:pPr>
        <w:pStyle w:val="5"/>
      </w:pPr>
      <w:r>
        <w:rPr>
          <w:rFonts w:ascii="Times New Roman" w:hAnsi="Times New Roman" w:eastAsia="Times New Roman"/>
          <w:color w:val="000000"/>
          <w:sz w:val="24"/>
        </w:rPr>
        <w:t>Алгоритм</w:t>
      </w:r>
    </w:p>
    <w:p w14:paraId="06195EFC">
      <w:pPr>
        <w:ind w:left="425" w:hanging="255"/>
      </w:pPr>
      <w:r>
        <w:rPr>
          <w:rFonts w:ascii="Times New Roman" w:hAnsi="Times New Roman" w:eastAsia="Times New Roman"/>
          <w:color w:val="000000"/>
          <w:sz w:val="24"/>
        </w:rPr>
        <w:t>1. проверить аргументы.</w:t>
      </w:r>
    </w:p>
    <w:p w14:paraId="6E86373A">
      <w:pPr>
        <w:ind w:left="425" w:hanging="255"/>
      </w:pPr>
      <w:r>
        <w:rPr>
          <w:rFonts w:ascii="Times New Roman" w:hAnsi="Times New Roman" w:eastAsia="Times New Roman"/>
          <w:color w:val="000000"/>
          <w:sz w:val="24"/>
        </w:rPr>
        <w:t xml:space="preserve">2. повторять деление с остатком до </w:t>
      </w:r>
      <w:r>
        <w:rPr>
          <w:rFonts w:ascii="Consolas" w:hAnsi="Consolas" w:eastAsia="Consolas"/>
          <w:color w:val="000000"/>
          <w:sz w:val="20"/>
        </w:rPr>
        <w:t>b == 0</w:t>
      </w:r>
      <w:r>
        <w:rPr>
          <w:rFonts w:ascii="Times New Roman" w:hAnsi="Times New Roman" w:eastAsia="Times New Roman"/>
          <w:color w:val="000000"/>
          <w:sz w:val="24"/>
        </w:rPr>
        <w:t>.</w:t>
      </w:r>
    </w:p>
    <w:p w14:paraId="53BD99AF">
      <w:pPr>
        <w:ind w:left="425" w:hanging="255"/>
      </w:pPr>
      <w:r>
        <w:rPr>
          <w:rFonts w:ascii="Times New Roman" w:hAnsi="Times New Roman" w:eastAsia="Times New Roman"/>
          <w:color w:val="000000"/>
          <w:sz w:val="24"/>
        </w:rPr>
        <w:t xml:space="preserve">3. вернуть </w:t>
      </w:r>
      <w:r>
        <w:rPr>
          <w:rFonts w:ascii="Consolas" w:hAnsi="Consolas" w:eastAsia="Consolas"/>
          <w:color w:val="000000"/>
          <w:sz w:val="20"/>
        </w:rPr>
        <w:t>a</w:t>
      </w:r>
      <w:r>
        <w:rPr>
          <w:rFonts w:ascii="Times New Roman" w:hAnsi="Times New Roman" w:eastAsia="Times New Roman"/>
          <w:color w:val="000000"/>
          <w:sz w:val="24"/>
        </w:rPr>
        <w:t>.</w:t>
      </w:r>
    </w:p>
    <w:p w14:paraId="3D98B37F">
      <w:pPr>
        <w:ind w:left="425" w:hanging="255"/>
      </w:pPr>
      <w:r>
        <w:rPr>
          <w:rFonts w:ascii="Times New Roman" w:hAnsi="Times New Roman" w:eastAsia="Times New Roman"/>
          <w:color w:val="000000"/>
          <w:sz w:val="24"/>
        </w:rPr>
        <w:t>4. вывести НОД.</w:t>
      </w:r>
    </w:p>
    <w:p w14:paraId="7BDE6A09">
      <w:pPr>
        <w:pStyle w:val="5"/>
      </w:pPr>
      <w:r>
        <w:rPr>
          <w:rFonts w:ascii="Times New Roman" w:hAnsi="Times New Roman" w:eastAsia="Times New Roman"/>
          <w:color w:val="000000"/>
          <w:sz w:val="24"/>
        </w:rPr>
        <w:t>Исходный код</w:t>
      </w:r>
    </w:p>
    <w:p w14:paraId="5C8E181F">
      <w:pPr>
        <w:jc w:val="both"/>
      </w:pPr>
      <w:r>
        <w:fldChar w:fldCharType="begin"/>
      </w:r>
      <w:r>
        <w:instrText xml:space="preserve"> HYPERLINK "https://github.com/egsesekina/programming-c-cpp/blob/main/tasks/practical/task_35/main.cpp"</w:instrText>
      </w:r>
      <w:r>
        <w:fldChar w:fldCharType="separate"/>
      </w:r>
      <w:r>
        <w:rPr>
          <w:color w:val="0563C1"/>
          <w:u w:val="single"/>
        </w:rPr>
        <w:t>main.cpp</w:t>
      </w:r>
      <w:r>
        <w:rPr>
          <w:color w:val="0563C1"/>
          <w:u w:val="single"/>
        </w:rPr>
        <w:fldChar w:fldCharType="end"/>
      </w:r>
    </w:p>
    <w:p w14:paraId="25A051AA">
      <w:pPr>
        <w:pStyle w:val="167"/>
        <w:keepLines w:val="0"/>
      </w:pPr>
      <w:r>
        <w:rPr>
          <w:rFonts w:ascii="Consolas" w:hAnsi="Consolas" w:eastAsia="Consolas"/>
          <w:color w:val="000000"/>
          <w:sz w:val="17"/>
        </w:rPr>
        <w:t>/*</w:t>
      </w:r>
    </w:p>
    <w:p w14:paraId="1FC57B42">
      <w:pPr>
        <w:pStyle w:val="167"/>
        <w:keepLines w:val="0"/>
      </w:pPr>
      <w:r>
        <w:rPr>
          <w:rFonts w:ascii="Consolas" w:hAnsi="Consolas" w:eastAsia="Consolas"/>
          <w:color w:val="000000"/>
          <w:sz w:val="17"/>
        </w:rPr>
        <w:t xml:space="preserve"> * Задание 35. Вычислить НОД двух неотрицательных целых чисел.</w:t>
      </w:r>
    </w:p>
    <w:p w14:paraId="5B60DD53">
      <w:pPr>
        <w:pStyle w:val="167"/>
        <w:keepLines w:val="0"/>
      </w:pPr>
      <w:r>
        <w:rPr>
          <w:rFonts w:ascii="Consolas" w:hAnsi="Consolas" w:eastAsia="Consolas"/>
          <w:color w:val="000000"/>
          <w:sz w:val="17"/>
        </w:rPr>
        <w:t xml:space="preserve"> * Ввод: два значения типа long long, не оба равны нулю.</w:t>
      </w:r>
    </w:p>
    <w:p w14:paraId="7D4167C0">
      <w:pPr>
        <w:pStyle w:val="167"/>
        <w:keepLines w:val="0"/>
      </w:pPr>
      <w:r>
        <w:rPr>
          <w:rFonts w:ascii="Consolas" w:hAnsi="Consolas" w:eastAsia="Consolas"/>
          <w:color w:val="000000"/>
          <w:sz w:val="17"/>
        </w:rPr>
        <w:t xml:space="preserve"> * Вывод: наибольший общий делитель.</w:t>
      </w:r>
    </w:p>
    <w:p w14:paraId="0B5C0B84">
      <w:pPr>
        <w:pStyle w:val="167"/>
        <w:keepLines w:val="0"/>
      </w:pPr>
      <w:r>
        <w:rPr>
          <w:rFonts w:ascii="Consolas" w:hAnsi="Consolas" w:eastAsia="Consolas"/>
          <w:color w:val="000000"/>
          <w:sz w:val="17"/>
        </w:rPr>
        <w:t xml:space="preserve"> * Пример: 48 18 -&gt; 6.</w:t>
      </w:r>
    </w:p>
    <w:p w14:paraId="0607B767">
      <w:pPr>
        <w:pStyle w:val="167"/>
        <w:keepLines w:val="0"/>
      </w:pPr>
      <w:r>
        <w:rPr>
          <w:rFonts w:ascii="Consolas" w:hAnsi="Consolas" w:eastAsia="Consolas"/>
          <w:color w:val="000000"/>
          <w:sz w:val="17"/>
        </w:rPr>
        <w:t xml:space="preserve"> */</w:t>
      </w:r>
    </w:p>
    <w:p w14:paraId="38E8AFBD">
      <w:pPr>
        <w:pStyle w:val="167"/>
        <w:keepLines w:val="0"/>
      </w:pPr>
      <w:r>
        <w:rPr>
          <w:rFonts w:ascii="Consolas" w:hAnsi="Consolas" w:eastAsia="Consolas"/>
          <w:color w:val="000000"/>
          <w:sz w:val="17"/>
        </w:rPr>
        <w:t>#include &lt;iostream&gt;</w:t>
      </w:r>
    </w:p>
    <w:p w14:paraId="1C3C4A98">
      <w:pPr>
        <w:pStyle w:val="167"/>
        <w:keepLines w:val="0"/>
      </w:pPr>
      <w:r>
        <w:rPr>
          <w:rFonts w:ascii="Consolas" w:hAnsi="Consolas" w:eastAsia="Consolas"/>
          <w:color w:val="000000"/>
          <w:sz w:val="17"/>
        </w:rPr>
        <w:t xml:space="preserve"> </w:t>
      </w:r>
    </w:p>
    <w:p w14:paraId="6DB62BAD">
      <w:pPr>
        <w:pStyle w:val="167"/>
        <w:keepLines w:val="0"/>
      </w:pPr>
      <w:r>
        <w:rPr>
          <w:rFonts w:ascii="Consolas" w:hAnsi="Consolas" w:eastAsia="Consolas"/>
          <w:color w:val="000000"/>
          <w:sz w:val="17"/>
        </w:rPr>
        <w:t>// Алгоритм Евклида.</w:t>
      </w:r>
    </w:p>
    <w:p w14:paraId="6755EF09">
      <w:pPr>
        <w:pStyle w:val="167"/>
        <w:keepLines w:val="0"/>
      </w:pPr>
      <w:r>
        <w:rPr>
          <w:rFonts w:ascii="Consolas" w:hAnsi="Consolas" w:eastAsia="Consolas"/>
          <w:color w:val="000000"/>
          <w:sz w:val="17"/>
        </w:rPr>
        <w:t>long long gcd(long long a, long long b) {</w:t>
      </w:r>
    </w:p>
    <w:p w14:paraId="7CA2DFEF">
      <w:pPr>
        <w:pStyle w:val="167"/>
        <w:keepLines w:val="0"/>
      </w:pPr>
      <w:r>
        <w:rPr>
          <w:rFonts w:ascii="Consolas" w:hAnsi="Consolas" w:eastAsia="Consolas"/>
          <w:color w:val="000000"/>
          <w:sz w:val="17"/>
        </w:rPr>
        <w:t xml:space="preserve">    while (b != 0) {</w:t>
      </w:r>
    </w:p>
    <w:p w14:paraId="21951670">
      <w:pPr>
        <w:pStyle w:val="167"/>
        <w:keepLines w:val="0"/>
      </w:pPr>
      <w:r>
        <w:rPr>
          <w:rFonts w:ascii="Consolas" w:hAnsi="Consolas" w:eastAsia="Consolas"/>
          <w:color w:val="000000"/>
          <w:sz w:val="17"/>
        </w:rPr>
        <w:t xml:space="preserve">        long long remainder = a % b;</w:t>
      </w:r>
    </w:p>
    <w:p w14:paraId="647387C1">
      <w:pPr>
        <w:pStyle w:val="167"/>
        <w:keepLines w:val="0"/>
      </w:pPr>
      <w:r>
        <w:rPr>
          <w:rFonts w:ascii="Consolas" w:hAnsi="Consolas" w:eastAsia="Consolas"/>
          <w:color w:val="000000"/>
          <w:sz w:val="17"/>
        </w:rPr>
        <w:t xml:space="preserve">        a = b;</w:t>
      </w:r>
    </w:p>
    <w:p w14:paraId="53DFF425">
      <w:pPr>
        <w:pStyle w:val="167"/>
        <w:keepLines w:val="0"/>
      </w:pPr>
      <w:r>
        <w:rPr>
          <w:rFonts w:ascii="Consolas" w:hAnsi="Consolas" w:eastAsia="Consolas"/>
          <w:color w:val="000000"/>
          <w:sz w:val="17"/>
        </w:rPr>
        <w:t xml:space="preserve">        b = remainder;</w:t>
      </w:r>
    </w:p>
    <w:p w14:paraId="686EA6EA">
      <w:pPr>
        <w:pStyle w:val="167"/>
        <w:keepLines w:val="0"/>
      </w:pPr>
      <w:r>
        <w:rPr>
          <w:rFonts w:ascii="Consolas" w:hAnsi="Consolas" w:eastAsia="Consolas"/>
          <w:color w:val="000000"/>
          <w:sz w:val="17"/>
        </w:rPr>
        <w:t xml:space="preserve">    }</w:t>
      </w:r>
    </w:p>
    <w:p w14:paraId="5D40E489">
      <w:pPr>
        <w:pStyle w:val="167"/>
        <w:keepLines w:val="0"/>
      </w:pPr>
      <w:r>
        <w:rPr>
          <w:rFonts w:ascii="Consolas" w:hAnsi="Consolas" w:eastAsia="Consolas"/>
          <w:color w:val="000000"/>
          <w:sz w:val="17"/>
        </w:rPr>
        <w:t xml:space="preserve">    return a;</w:t>
      </w:r>
    </w:p>
    <w:p w14:paraId="4498785C">
      <w:pPr>
        <w:pStyle w:val="167"/>
        <w:keepLines w:val="0"/>
      </w:pPr>
      <w:r>
        <w:rPr>
          <w:rFonts w:ascii="Consolas" w:hAnsi="Consolas" w:eastAsia="Consolas"/>
          <w:color w:val="000000"/>
          <w:sz w:val="17"/>
        </w:rPr>
        <w:t>}</w:t>
      </w:r>
    </w:p>
    <w:p w14:paraId="1F56665B">
      <w:pPr>
        <w:pStyle w:val="167"/>
        <w:keepLines w:val="0"/>
      </w:pPr>
      <w:r>
        <w:rPr>
          <w:rFonts w:ascii="Consolas" w:hAnsi="Consolas" w:eastAsia="Consolas"/>
          <w:color w:val="000000"/>
          <w:sz w:val="17"/>
        </w:rPr>
        <w:t xml:space="preserve"> </w:t>
      </w:r>
    </w:p>
    <w:p w14:paraId="6C2AA9FB">
      <w:pPr>
        <w:pStyle w:val="167"/>
        <w:keepLines w:val="0"/>
      </w:pPr>
      <w:r>
        <w:rPr>
          <w:rFonts w:ascii="Consolas" w:hAnsi="Consolas" w:eastAsia="Consolas"/>
          <w:color w:val="000000"/>
          <w:sz w:val="17"/>
        </w:rPr>
        <w:t>int main() {</w:t>
      </w:r>
    </w:p>
    <w:p w14:paraId="544CB565">
      <w:pPr>
        <w:pStyle w:val="167"/>
        <w:keepLines w:val="0"/>
      </w:pPr>
      <w:r>
        <w:rPr>
          <w:rFonts w:ascii="Consolas" w:hAnsi="Consolas" w:eastAsia="Consolas"/>
          <w:color w:val="000000"/>
          <w:sz w:val="17"/>
        </w:rPr>
        <w:t xml:space="preserve">    long long a, b;</w:t>
      </w:r>
    </w:p>
    <w:p w14:paraId="64A5F318">
      <w:pPr>
        <w:pStyle w:val="167"/>
        <w:keepLines w:val="0"/>
      </w:pPr>
      <w:r>
        <w:rPr>
          <w:rFonts w:ascii="Consolas" w:hAnsi="Consolas" w:eastAsia="Consolas"/>
          <w:color w:val="000000"/>
          <w:sz w:val="17"/>
        </w:rPr>
        <w:t xml:space="preserve">    if (!(std::cin &gt;&gt; a &gt;&gt; b) || a &lt; 0 || b &lt; 0 || (a == 0 &amp;&amp; b == 0)) {</w:t>
      </w:r>
    </w:p>
    <w:p w14:paraId="7D432192">
      <w:pPr>
        <w:pStyle w:val="167"/>
        <w:keepLines w:val="0"/>
      </w:pPr>
      <w:r>
        <w:rPr>
          <w:rFonts w:ascii="Consolas" w:hAnsi="Consolas" w:eastAsia="Consolas"/>
          <w:color w:val="000000"/>
          <w:sz w:val="17"/>
        </w:rPr>
        <w:t xml:space="preserve">        std::cerr &lt;&lt; "Error\n";</w:t>
      </w:r>
    </w:p>
    <w:p w14:paraId="2225867C">
      <w:pPr>
        <w:pStyle w:val="167"/>
        <w:keepLines w:val="0"/>
      </w:pPr>
      <w:r>
        <w:rPr>
          <w:rFonts w:ascii="Consolas" w:hAnsi="Consolas" w:eastAsia="Consolas"/>
          <w:color w:val="000000"/>
          <w:sz w:val="17"/>
        </w:rPr>
        <w:t xml:space="preserve">        return 1;</w:t>
      </w:r>
    </w:p>
    <w:p w14:paraId="3A814410">
      <w:pPr>
        <w:pStyle w:val="167"/>
        <w:keepLines w:val="0"/>
      </w:pPr>
      <w:r>
        <w:rPr>
          <w:rFonts w:ascii="Consolas" w:hAnsi="Consolas" w:eastAsia="Consolas"/>
          <w:color w:val="000000"/>
          <w:sz w:val="17"/>
        </w:rPr>
        <w:t xml:space="preserve">    }</w:t>
      </w:r>
    </w:p>
    <w:p w14:paraId="567F2C8F">
      <w:pPr>
        <w:pStyle w:val="167"/>
        <w:keepLines w:val="0"/>
      </w:pPr>
      <w:r>
        <w:rPr>
          <w:rFonts w:ascii="Consolas" w:hAnsi="Consolas" w:eastAsia="Consolas"/>
          <w:color w:val="000000"/>
          <w:sz w:val="17"/>
        </w:rPr>
        <w:t xml:space="preserve">    std::cout &lt;&lt; gcd(a, b) &lt;&lt; '\n';</w:t>
      </w:r>
    </w:p>
    <w:p w14:paraId="23A09A41">
      <w:pPr>
        <w:pStyle w:val="167"/>
        <w:keepLines w:val="0"/>
      </w:pPr>
      <w:r>
        <w:rPr>
          <w:rFonts w:ascii="Consolas" w:hAnsi="Consolas" w:eastAsia="Consolas"/>
          <w:color w:val="000000"/>
          <w:sz w:val="17"/>
        </w:rPr>
        <w:t xml:space="preserve">    return 0;</w:t>
      </w:r>
    </w:p>
    <w:p w14:paraId="5FA4445A">
      <w:pPr>
        <w:pStyle w:val="167"/>
        <w:keepLines w:val="0"/>
      </w:pPr>
      <w:r>
        <w:rPr>
          <w:rFonts w:ascii="Consolas" w:hAnsi="Consolas" w:eastAsia="Consolas"/>
          <w:color w:val="000000"/>
          <w:sz w:val="17"/>
        </w:rPr>
        <w:t>}</w:t>
      </w:r>
    </w:p>
    <w:p w14:paraId="52DF798B">
      <w:pPr>
        <w:pStyle w:val="167"/>
        <w:keepLines w:val="0"/>
      </w:pPr>
      <w:r>
        <w:rPr>
          <w:rFonts w:ascii="Consolas" w:hAnsi="Consolas" w:eastAsia="Consolas"/>
          <w:color w:val="000000"/>
          <w:sz w:val="17"/>
        </w:rPr>
        <w:t xml:space="preserve"> </w:t>
      </w:r>
    </w:p>
    <w:p w14:paraId="6677C65B"/>
    <w:p w14:paraId="47A1D484">
      <w:pPr>
        <w:pStyle w:val="5"/>
      </w:pPr>
      <w:r>
        <w:rPr>
          <w:rFonts w:ascii="Times New Roman" w:hAnsi="Times New Roman" w:eastAsia="Times New Roman"/>
          <w:color w:val="000000"/>
          <w:sz w:val="24"/>
        </w:rPr>
        <w:t>Пример работы</w:t>
      </w:r>
    </w:p>
    <w:p w14:paraId="02B028DA">
      <w:pPr>
        <w:jc w:val="both"/>
      </w:pPr>
      <w:r>
        <w:rPr>
          <w:rFonts w:ascii="Times New Roman" w:hAnsi="Times New Roman" w:eastAsia="Times New Roman"/>
          <w:color w:val="000000"/>
          <w:sz w:val="24"/>
        </w:rPr>
        <w:t>Ввод:</w:t>
      </w:r>
    </w:p>
    <w:p w14:paraId="41A27A32">
      <w:pPr>
        <w:pStyle w:val="167"/>
        <w:keepLines w:val="0"/>
      </w:pPr>
      <w:r>
        <w:rPr>
          <w:rFonts w:ascii="Consolas" w:hAnsi="Consolas" w:eastAsia="Consolas"/>
          <w:color w:val="000000"/>
          <w:sz w:val="17"/>
        </w:rPr>
        <w:t>48 18</w:t>
      </w:r>
    </w:p>
    <w:p w14:paraId="6BD07770"/>
    <w:p w14:paraId="46AD5FF8">
      <w:pPr>
        <w:jc w:val="both"/>
      </w:pPr>
      <w:r>
        <w:rPr>
          <w:rFonts w:ascii="Times New Roman" w:hAnsi="Times New Roman" w:eastAsia="Times New Roman"/>
          <w:color w:val="000000"/>
          <w:sz w:val="24"/>
        </w:rPr>
        <w:t>Вывод:</w:t>
      </w:r>
    </w:p>
    <w:p w14:paraId="275F35AD">
      <w:pPr>
        <w:pStyle w:val="167"/>
        <w:keepLines w:val="0"/>
      </w:pPr>
      <w:r>
        <w:rPr>
          <w:rFonts w:ascii="Consolas" w:hAnsi="Consolas" w:eastAsia="Consolas"/>
          <w:color w:val="000000"/>
          <w:sz w:val="17"/>
        </w:rPr>
        <w:t>6</w:t>
      </w:r>
    </w:p>
    <w:p w14:paraId="756DF1C4"/>
    <w:p w14:paraId="5E31280A">
      <w:pPr>
        <w:pStyle w:val="5"/>
      </w:pPr>
      <w:r>
        <w:rPr>
          <w:rFonts w:ascii="Times New Roman" w:hAnsi="Times New Roman" w:eastAsia="Times New Roman"/>
          <w:color w:val="000000"/>
          <w:sz w:val="24"/>
        </w:rPr>
        <w:t>Граничные случаи</w:t>
      </w:r>
    </w:p>
    <w:p w14:paraId="131CA003">
      <w:pPr>
        <w:jc w:val="both"/>
      </w:pPr>
      <w:r>
        <w:rPr>
          <w:rFonts w:ascii="Consolas" w:hAnsi="Consolas" w:eastAsia="Consolas"/>
          <w:color w:val="000000"/>
          <w:sz w:val="20"/>
        </w:rPr>
        <w:t>gcd(0, b) = b</w:t>
      </w:r>
      <w:r>
        <w:rPr>
          <w:rFonts w:ascii="Times New Roman" w:hAnsi="Times New Roman" w:eastAsia="Times New Roman"/>
          <w:color w:val="000000"/>
          <w:sz w:val="24"/>
        </w:rPr>
        <w:t xml:space="preserve">; пара </w:t>
      </w:r>
      <w:r>
        <w:rPr>
          <w:rFonts w:ascii="Consolas" w:hAnsi="Consolas" w:eastAsia="Consolas"/>
          <w:color w:val="000000"/>
          <w:sz w:val="20"/>
        </w:rPr>
        <w:t>0 0</w:t>
      </w:r>
      <w:r>
        <w:rPr>
          <w:rFonts w:ascii="Times New Roman" w:hAnsi="Times New Roman" w:eastAsia="Times New Roman"/>
          <w:color w:val="000000"/>
          <w:sz w:val="24"/>
        </w:rPr>
        <w:t xml:space="preserve"> не имеет определённого НОД и отклоняется.</w:t>
      </w:r>
    </w:p>
    <w:p w14:paraId="5D22E711">
      <w:pPr>
        <w:pStyle w:val="5"/>
      </w:pPr>
      <w:r>
        <w:rPr>
          <w:rFonts w:ascii="Times New Roman" w:hAnsi="Times New Roman" w:eastAsia="Times New Roman"/>
          <w:color w:val="000000"/>
          <w:sz w:val="24"/>
        </w:rPr>
        <w:t>Компиляция и запуск</w:t>
      </w:r>
    </w:p>
    <w:p w14:paraId="29789DF0">
      <w:pPr>
        <w:pStyle w:val="167"/>
        <w:keepLines w:val="0"/>
      </w:pPr>
      <w:r>
        <w:rPr>
          <w:rFonts w:ascii="Consolas" w:hAnsi="Consolas" w:eastAsia="Consolas"/>
          <w:color w:val="000000"/>
          <w:sz w:val="17"/>
        </w:rPr>
        <w:t>g++ -std=c++17 -Wall -Wextra -Wpedantic main.cpp -o program</w:t>
      </w:r>
    </w:p>
    <w:p w14:paraId="677BA035">
      <w:pPr>
        <w:pStyle w:val="167"/>
        <w:keepLines w:val="0"/>
      </w:pPr>
      <w:r>
        <w:rPr>
          <w:rFonts w:ascii="Consolas" w:hAnsi="Consolas" w:eastAsia="Consolas"/>
          <w:color w:val="000000"/>
          <w:sz w:val="17"/>
        </w:rPr>
        <w:t>./program</w:t>
      </w:r>
    </w:p>
    <w:p w14:paraId="504A042D"/>
    <w:p w14:paraId="1E913256">
      <w:pPr>
        <w:pStyle w:val="4"/>
      </w:pPr>
      <w:bookmarkStart w:id="43" w:name="_Toc7883"/>
      <w:r>
        <w:rPr>
          <w:rFonts w:ascii="Times New Roman" w:hAnsi="Times New Roman" w:eastAsia="Times New Roman"/>
          <w:color w:val="000000"/>
          <w:sz w:val="24"/>
        </w:rPr>
        <w:t>Задание 36. Рекурсивное вычисление степени</w:t>
      </w:r>
      <w:bookmarkEnd w:id="43"/>
    </w:p>
    <w:p w14:paraId="5DB38118">
      <w:pPr>
        <w:ind w:firstLine="0"/>
      </w:pPr>
      <w:r>
        <w:fldChar w:fldCharType="begin"/>
      </w:r>
      <w:r>
        <w:instrText xml:space="preserve"> HYPERLINK "https://github.com/egsesekina/programming-c-cpp/tree/main/tasks/practical/task_36"</w:instrText>
      </w:r>
      <w:r>
        <w:fldChar w:fldCharType="separate"/>
      </w:r>
      <w:r>
        <w:rPr>
          <w:color w:val="0563C1"/>
          <w:u w:val="single"/>
        </w:rPr>
        <w:t>Исходные файлы задания в репозитории</w:t>
      </w:r>
      <w:r>
        <w:rPr>
          <w:color w:val="0563C1"/>
          <w:u w:val="single"/>
        </w:rPr>
        <w:fldChar w:fldCharType="end"/>
      </w:r>
    </w:p>
    <w:p w14:paraId="40712E9B">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Рекурсивно вычислить a^n с контролем переполнения long long.</w:t>
      </w:r>
    </w:p>
    <w:p w14:paraId="1C12B9AB">
      <w:pPr>
        <w:pStyle w:val="5"/>
      </w:pPr>
      <w:r>
        <w:rPr>
          <w:rFonts w:ascii="Times New Roman" w:hAnsi="Times New Roman" w:eastAsia="Times New Roman"/>
          <w:color w:val="000000"/>
          <w:sz w:val="24"/>
        </w:rPr>
        <w:t>Формат входных данных</w:t>
      </w:r>
    </w:p>
    <w:p w14:paraId="6C95FA7D">
      <w:pPr>
        <w:jc w:val="both"/>
      </w:pPr>
      <w:r>
        <w:rPr>
          <w:rFonts w:ascii="Times New Roman" w:hAnsi="Times New Roman" w:eastAsia="Times New Roman"/>
          <w:color w:val="000000"/>
          <w:sz w:val="24"/>
        </w:rPr>
        <w:t>целые a и n, где n &gt;= 0.</w:t>
      </w:r>
    </w:p>
    <w:p w14:paraId="3373310F">
      <w:pPr>
        <w:pStyle w:val="5"/>
      </w:pPr>
      <w:r>
        <w:rPr>
          <w:rFonts w:ascii="Times New Roman" w:hAnsi="Times New Roman" w:eastAsia="Times New Roman"/>
          <w:color w:val="000000"/>
          <w:sz w:val="24"/>
        </w:rPr>
        <w:t>Формат выходных данных</w:t>
      </w:r>
    </w:p>
    <w:p w14:paraId="77C587BD">
      <w:pPr>
        <w:jc w:val="both"/>
      </w:pPr>
      <w:r>
        <w:rPr>
          <w:rFonts w:ascii="Times New Roman" w:hAnsi="Times New Roman" w:eastAsia="Times New Roman"/>
          <w:color w:val="000000"/>
          <w:sz w:val="24"/>
        </w:rPr>
        <w:t xml:space="preserve">значение степени либо Error при неверном вводе или переполнении.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0E691E44">
      <w:pPr>
        <w:pStyle w:val="5"/>
      </w:pPr>
      <w:r>
        <w:rPr>
          <w:rFonts w:ascii="Times New Roman" w:hAnsi="Times New Roman" w:eastAsia="Times New Roman"/>
          <w:color w:val="000000"/>
          <w:sz w:val="24"/>
        </w:rPr>
        <w:t>Разбор решения</w:t>
      </w:r>
    </w:p>
    <w:p w14:paraId="08D11380">
      <w:pPr>
        <w:jc w:val="both"/>
      </w:pPr>
      <w:r>
        <w:rPr>
          <w:rFonts w:ascii="Times New Roman" w:hAnsi="Times New Roman" w:eastAsia="Times New Roman"/>
          <w:color w:val="000000"/>
          <w:sz w:val="24"/>
        </w:rPr>
        <w:t xml:space="preserve">Быстрое возведение в степень делит показатель пополам и требует </w:t>
      </w:r>
      <w:r>
        <w:rPr>
          <w:rFonts w:ascii="Consolas" w:hAnsi="Consolas" w:eastAsia="Consolas"/>
          <w:color w:val="000000"/>
          <w:sz w:val="20"/>
        </w:rPr>
        <w:t>O(log n)</w:t>
      </w:r>
      <w:r>
        <w:rPr>
          <w:rFonts w:ascii="Times New Roman" w:hAnsi="Times New Roman" w:eastAsia="Times New Roman"/>
          <w:color w:val="000000"/>
          <w:sz w:val="24"/>
        </w:rPr>
        <w:t xml:space="preserve"> рекурсивных вызовов. Каждое умножение предварительно проверяется делением относительно границ </w:t>
      </w:r>
      <w:r>
        <w:rPr>
          <w:rFonts w:ascii="Consolas" w:hAnsi="Consolas" w:eastAsia="Consolas"/>
          <w:color w:val="000000"/>
          <w:sz w:val="20"/>
        </w:rPr>
        <w:t>long long</w:t>
      </w:r>
      <w:r>
        <w:rPr>
          <w:rFonts w:ascii="Times New Roman" w:hAnsi="Times New Roman" w:eastAsia="Times New Roman"/>
          <w:color w:val="000000"/>
          <w:sz w:val="24"/>
        </w:rPr>
        <w:t>, поэтому знаковое переполнение не возникает.</w:t>
      </w:r>
    </w:p>
    <w:p w14:paraId="49DC8274">
      <w:pPr>
        <w:pStyle w:val="5"/>
      </w:pPr>
      <w:r>
        <w:rPr>
          <w:rFonts w:ascii="Times New Roman" w:hAnsi="Times New Roman" w:eastAsia="Times New Roman"/>
          <w:color w:val="000000"/>
          <w:sz w:val="24"/>
        </w:rPr>
        <w:t>Алгоритм</w:t>
      </w:r>
    </w:p>
    <w:p w14:paraId="0CA99E6D">
      <w:pPr>
        <w:ind w:left="425" w:hanging="255"/>
      </w:pPr>
      <w:r>
        <w:rPr>
          <w:rFonts w:ascii="Times New Roman" w:hAnsi="Times New Roman" w:eastAsia="Times New Roman"/>
          <w:color w:val="000000"/>
          <w:sz w:val="24"/>
        </w:rPr>
        <w:t>1. проверить неотрицательность показателя.</w:t>
      </w:r>
    </w:p>
    <w:p w14:paraId="0002F323">
      <w:pPr>
        <w:ind w:left="425" w:hanging="255"/>
      </w:pPr>
      <w:r>
        <w:rPr>
          <w:rFonts w:ascii="Times New Roman" w:hAnsi="Times New Roman" w:eastAsia="Times New Roman"/>
          <w:color w:val="000000"/>
          <w:sz w:val="24"/>
        </w:rPr>
        <w:t>2. рекурсивно вычислить половинную степень.</w:t>
      </w:r>
    </w:p>
    <w:p w14:paraId="6DA2A6E4">
      <w:pPr>
        <w:ind w:left="425" w:hanging="255"/>
      </w:pPr>
      <w:r>
        <w:rPr>
          <w:rFonts w:ascii="Times New Roman" w:hAnsi="Times New Roman" w:eastAsia="Times New Roman"/>
          <w:color w:val="000000"/>
          <w:sz w:val="24"/>
        </w:rPr>
        <w:t>3. проверить квадрат на переполнение.</w:t>
      </w:r>
    </w:p>
    <w:p w14:paraId="3CE19439">
      <w:pPr>
        <w:ind w:left="425" w:hanging="255"/>
      </w:pPr>
      <w:r>
        <w:rPr>
          <w:rFonts w:ascii="Times New Roman" w:hAnsi="Times New Roman" w:eastAsia="Times New Roman"/>
          <w:color w:val="000000"/>
          <w:sz w:val="24"/>
        </w:rPr>
        <w:t>4. для нечётного показателя безопасно умножить ещё на основание.</w:t>
      </w:r>
    </w:p>
    <w:p w14:paraId="7973AFFF">
      <w:pPr>
        <w:pStyle w:val="5"/>
      </w:pPr>
      <w:r>
        <w:rPr>
          <w:rFonts w:ascii="Times New Roman" w:hAnsi="Times New Roman" w:eastAsia="Times New Roman"/>
          <w:color w:val="000000"/>
          <w:sz w:val="24"/>
        </w:rPr>
        <w:t>Исходный код</w:t>
      </w:r>
    </w:p>
    <w:p w14:paraId="2812E51E">
      <w:pPr>
        <w:jc w:val="both"/>
      </w:pPr>
      <w:r>
        <w:fldChar w:fldCharType="begin"/>
      </w:r>
      <w:r>
        <w:instrText xml:space="preserve"> HYPERLINK "https://github.com/egsesekina/programming-c-cpp/blob/main/tasks/practical/task_36/main.cpp"</w:instrText>
      </w:r>
      <w:r>
        <w:fldChar w:fldCharType="separate"/>
      </w:r>
      <w:r>
        <w:rPr>
          <w:color w:val="0563C1"/>
          <w:u w:val="single"/>
        </w:rPr>
        <w:t>main.cpp</w:t>
      </w:r>
      <w:r>
        <w:rPr>
          <w:color w:val="0563C1"/>
          <w:u w:val="single"/>
        </w:rPr>
        <w:fldChar w:fldCharType="end"/>
      </w:r>
    </w:p>
    <w:p w14:paraId="1C3CF303">
      <w:pPr>
        <w:pStyle w:val="167"/>
        <w:keepLines w:val="0"/>
      </w:pPr>
      <w:r>
        <w:rPr>
          <w:rFonts w:ascii="Consolas" w:hAnsi="Consolas" w:eastAsia="Consolas"/>
          <w:color w:val="000000"/>
          <w:sz w:val="17"/>
        </w:rPr>
        <w:t>/*</w:t>
      </w:r>
    </w:p>
    <w:p w14:paraId="69218A67">
      <w:pPr>
        <w:pStyle w:val="167"/>
        <w:keepLines w:val="0"/>
      </w:pPr>
      <w:r>
        <w:rPr>
          <w:rFonts w:ascii="Consolas" w:hAnsi="Consolas" w:eastAsia="Consolas"/>
          <w:color w:val="000000"/>
          <w:sz w:val="17"/>
        </w:rPr>
        <w:t xml:space="preserve"> * Задание 36. Рекурсивно вычислить a^n с контролем переполнения long long.</w:t>
      </w:r>
    </w:p>
    <w:p w14:paraId="44CD95E9">
      <w:pPr>
        <w:pStyle w:val="167"/>
        <w:keepLines w:val="0"/>
      </w:pPr>
      <w:r>
        <w:rPr>
          <w:rFonts w:ascii="Consolas" w:hAnsi="Consolas" w:eastAsia="Consolas"/>
          <w:color w:val="000000"/>
          <w:sz w:val="17"/>
        </w:rPr>
        <w:t xml:space="preserve"> * Ввод: целые a и n, где n &gt;= 0.</w:t>
      </w:r>
    </w:p>
    <w:p w14:paraId="4F906206">
      <w:pPr>
        <w:pStyle w:val="167"/>
        <w:keepLines w:val="0"/>
      </w:pPr>
      <w:r>
        <w:rPr>
          <w:rFonts w:ascii="Consolas" w:hAnsi="Consolas" w:eastAsia="Consolas"/>
          <w:color w:val="000000"/>
          <w:sz w:val="17"/>
        </w:rPr>
        <w:t xml:space="preserve"> * Вывод: значение степени либо Error при неверном вводе или переполнении.</w:t>
      </w:r>
    </w:p>
    <w:p w14:paraId="2A6AD37A">
      <w:pPr>
        <w:pStyle w:val="167"/>
        <w:keepLines w:val="0"/>
      </w:pPr>
      <w:r>
        <w:rPr>
          <w:rFonts w:ascii="Consolas" w:hAnsi="Consolas" w:eastAsia="Consolas"/>
          <w:color w:val="000000"/>
          <w:sz w:val="17"/>
        </w:rPr>
        <w:t xml:space="preserve"> * Пример: 3 5 -&gt; 243; 3 40 -&gt; Error.</w:t>
      </w:r>
    </w:p>
    <w:p w14:paraId="05488020">
      <w:pPr>
        <w:pStyle w:val="167"/>
        <w:keepLines w:val="0"/>
      </w:pPr>
      <w:r>
        <w:rPr>
          <w:rFonts w:ascii="Consolas" w:hAnsi="Consolas" w:eastAsia="Consolas"/>
          <w:color w:val="000000"/>
          <w:sz w:val="17"/>
        </w:rPr>
        <w:t xml:space="preserve"> */</w:t>
      </w:r>
    </w:p>
    <w:p w14:paraId="59004B6B">
      <w:pPr>
        <w:pStyle w:val="167"/>
        <w:keepLines w:val="0"/>
      </w:pPr>
      <w:r>
        <w:rPr>
          <w:rFonts w:ascii="Consolas" w:hAnsi="Consolas" w:eastAsia="Consolas"/>
          <w:color w:val="000000"/>
          <w:sz w:val="17"/>
        </w:rPr>
        <w:t>#include &lt;climits&gt;</w:t>
      </w:r>
    </w:p>
    <w:p w14:paraId="488717CC">
      <w:pPr>
        <w:pStyle w:val="167"/>
        <w:keepLines w:val="0"/>
      </w:pPr>
      <w:r>
        <w:rPr>
          <w:rFonts w:ascii="Consolas" w:hAnsi="Consolas" w:eastAsia="Consolas"/>
          <w:color w:val="000000"/>
          <w:sz w:val="17"/>
        </w:rPr>
        <w:t>#include &lt;iostream&gt;</w:t>
      </w:r>
    </w:p>
    <w:p w14:paraId="2CC5793C">
      <w:pPr>
        <w:pStyle w:val="167"/>
        <w:keepLines w:val="0"/>
      </w:pPr>
      <w:r>
        <w:rPr>
          <w:rFonts w:ascii="Consolas" w:hAnsi="Consolas" w:eastAsia="Consolas"/>
          <w:color w:val="000000"/>
          <w:sz w:val="17"/>
        </w:rPr>
        <w:t xml:space="preserve"> </w:t>
      </w:r>
    </w:p>
    <w:p w14:paraId="3C87BC56">
      <w:pPr>
        <w:pStyle w:val="167"/>
        <w:keepLines w:val="0"/>
      </w:pPr>
      <w:r>
        <w:rPr>
          <w:rFonts w:ascii="Consolas" w:hAnsi="Consolas" w:eastAsia="Consolas"/>
          <w:color w:val="000000"/>
          <w:sz w:val="17"/>
        </w:rPr>
        <w:t>bool checkedMultiply(long long left, long long right, long long&amp; result) {</w:t>
      </w:r>
    </w:p>
    <w:p w14:paraId="03DAD38F">
      <w:pPr>
        <w:pStyle w:val="167"/>
        <w:keepLines w:val="0"/>
      </w:pPr>
      <w:r>
        <w:rPr>
          <w:rFonts w:ascii="Consolas" w:hAnsi="Consolas" w:eastAsia="Consolas"/>
          <w:color w:val="000000"/>
          <w:sz w:val="17"/>
        </w:rPr>
        <w:t xml:space="preserve">    if (left == 0 || right == 0) {</w:t>
      </w:r>
    </w:p>
    <w:p w14:paraId="5691609A">
      <w:pPr>
        <w:pStyle w:val="167"/>
        <w:keepLines w:val="0"/>
      </w:pPr>
      <w:r>
        <w:rPr>
          <w:rFonts w:ascii="Consolas" w:hAnsi="Consolas" w:eastAsia="Consolas"/>
          <w:color w:val="000000"/>
          <w:sz w:val="17"/>
        </w:rPr>
        <w:t xml:space="preserve">        result = 0;</w:t>
      </w:r>
    </w:p>
    <w:p w14:paraId="120B5FC9">
      <w:pPr>
        <w:pStyle w:val="167"/>
        <w:keepLines w:val="0"/>
      </w:pPr>
      <w:r>
        <w:rPr>
          <w:rFonts w:ascii="Consolas" w:hAnsi="Consolas" w:eastAsia="Consolas"/>
          <w:color w:val="000000"/>
          <w:sz w:val="17"/>
        </w:rPr>
        <w:t xml:space="preserve">        return true;</w:t>
      </w:r>
    </w:p>
    <w:p w14:paraId="578C945E">
      <w:pPr>
        <w:pStyle w:val="167"/>
        <w:keepLines w:val="0"/>
      </w:pPr>
      <w:r>
        <w:rPr>
          <w:rFonts w:ascii="Consolas" w:hAnsi="Consolas" w:eastAsia="Consolas"/>
          <w:color w:val="000000"/>
          <w:sz w:val="17"/>
        </w:rPr>
        <w:t xml:space="preserve">    }</w:t>
      </w:r>
    </w:p>
    <w:p w14:paraId="0E083E3B">
      <w:pPr>
        <w:pStyle w:val="167"/>
        <w:keepLines w:val="0"/>
      </w:pPr>
      <w:r>
        <w:rPr>
          <w:rFonts w:ascii="Consolas" w:hAnsi="Consolas" w:eastAsia="Consolas"/>
          <w:color w:val="000000"/>
          <w:sz w:val="17"/>
        </w:rPr>
        <w:t xml:space="preserve">    if (left == -1 &amp;&amp; right == LLONG_MIN) return false;</w:t>
      </w:r>
    </w:p>
    <w:p w14:paraId="4963C057">
      <w:pPr>
        <w:pStyle w:val="167"/>
        <w:keepLines w:val="0"/>
      </w:pPr>
      <w:r>
        <w:rPr>
          <w:rFonts w:ascii="Consolas" w:hAnsi="Consolas" w:eastAsia="Consolas"/>
          <w:color w:val="000000"/>
          <w:sz w:val="17"/>
        </w:rPr>
        <w:t xml:space="preserve">    if (right == -1 &amp;&amp; left == LLONG_MIN) return false;</w:t>
      </w:r>
    </w:p>
    <w:p w14:paraId="70841EC7">
      <w:pPr>
        <w:pStyle w:val="167"/>
        <w:keepLines w:val="0"/>
      </w:pPr>
      <w:r>
        <w:rPr>
          <w:rFonts w:ascii="Consolas" w:hAnsi="Consolas" w:eastAsia="Consolas"/>
          <w:color w:val="000000"/>
          <w:sz w:val="17"/>
        </w:rPr>
        <w:t xml:space="preserve"> </w:t>
      </w:r>
    </w:p>
    <w:p w14:paraId="1A0C62C0">
      <w:pPr>
        <w:pStyle w:val="167"/>
        <w:keepLines w:val="0"/>
      </w:pPr>
      <w:r>
        <w:rPr>
          <w:rFonts w:ascii="Consolas" w:hAnsi="Consolas" w:eastAsia="Consolas"/>
          <w:color w:val="000000"/>
          <w:sz w:val="17"/>
        </w:rPr>
        <w:t xml:space="preserve">    if (left &gt; 0) {</w:t>
      </w:r>
    </w:p>
    <w:p w14:paraId="760D6BCE">
      <w:pPr>
        <w:pStyle w:val="167"/>
        <w:keepLines w:val="0"/>
      </w:pPr>
      <w:r>
        <w:rPr>
          <w:rFonts w:ascii="Consolas" w:hAnsi="Consolas" w:eastAsia="Consolas"/>
          <w:color w:val="000000"/>
          <w:sz w:val="17"/>
        </w:rPr>
        <w:t xml:space="preserve">        if (right &gt; 0 &amp;&amp; left &gt; LLONG_MAX / right) return false;</w:t>
      </w:r>
    </w:p>
    <w:p w14:paraId="44C416B8">
      <w:pPr>
        <w:pStyle w:val="167"/>
        <w:keepLines w:val="0"/>
      </w:pPr>
      <w:r>
        <w:rPr>
          <w:rFonts w:ascii="Consolas" w:hAnsi="Consolas" w:eastAsia="Consolas"/>
          <w:color w:val="000000"/>
          <w:sz w:val="17"/>
        </w:rPr>
        <w:t xml:space="preserve">        if (right &lt; 0 &amp;&amp; right &lt; LLONG_MIN / left) return false;</w:t>
      </w:r>
    </w:p>
    <w:p w14:paraId="75EAA831">
      <w:pPr>
        <w:pStyle w:val="167"/>
        <w:keepLines w:val="0"/>
      </w:pPr>
      <w:r>
        <w:rPr>
          <w:rFonts w:ascii="Consolas" w:hAnsi="Consolas" w:eastAsia="Consolas"/>
          <w:color w:val="000000"/>
          <w:sz w:val="17"/>
        </w:rPr>
        <w:t xml:space="preserve">    } else {</w:t>
      </w:r>
    </w:p>
    <w:p w14:paraId="55162010">
      <w:pPr>
        <w:pStyle w:val="167"/>
        <w:keepLines w:val="0"/>
      </w:pPr>
      <w:r>
        <w:rPr>
          <w:rFonts w:ascii="Consolas" w:hAnsi="Consolas" w:eastAsia="Consolas"/>
          <w:color w:val="000000"/>
          <w:sz w:val="17"/>
        </w:rPr>
        <w:t xml:space="preserve">        if (right &gt; 0 &amp;&amp; left &lt; LLONG_MIN / right) return false;</w:t>
      </w:r>
    </w:p>
    <w:p w14:paraId="4E9F6DD6">
      <w:pPr>
        <w:pStyle w:val="167"/>
        <w:keepLines w:val="0"/>
      </w:pPr>
      <w:r>
        <w:rPr>
          <w:rFonts w:ascii="Consolas" w:hAnsi="Consolas" w:eastAsia="Consolas"/>
          <w:color w:val="000000"/>
          <w:sz w:val="17"/>
        </w:rPr>
        <w:t xml:space="preserve">        if (right &lt; 0 &amp;&amp; left &lt; LLONG_MAX / right) return false;</w:t>
      </w:r>
    </w:p>
    <w:p w14:paraId="51BBC996">
      <w:pPr>
        <w:pStyle w:val="167"/>
        <w:keepLines w:val="0"/>
      </w:pPr>
      <w:r>
        <w:rPr>
          <w:rFonts w:ascii="Consolas" w:hAnsi="Consolas" w:eastAsia="Consolas"/>
          <w:color w:val="000000"/>
          <w:sz w:val="17"/>
        </w:rPr>
        <w:t xml:space="preserve">    }</w:t>
      </w:r>
    </w:p>
    <w:p w14:paraId="610280DF">
      <w:pPr>
        <w:pStyle w:val="167"/>
        <w:keepLines w:val="0"/>
      </w:pPr>
      <w:r>
        <w:rPr>
          <w:rFonts w:ascii="Consolas" w:hAnsi="Consolas" w:eastAsia="Consolas"/>
          <w:color w:val="000000"/>
          <w:sz w:val="17"/>
        </w:rPr>
        <w:t xml:space="preserve">    result = left * right;</w:t>
      </w:r>
    </w:p>
    <w:p w14:paraId="2053099A">
      <w:pPr>
        <w:pStyle w:val="167"/>
        <w:keepLines w:val="0"/>
      </w:pPr>
      <w:r>
        <w:rPr>
          <w:rFonts w:ascii="Consolas" w:hAnsi="Consolas" w:eastAsia="Consolas"/>
          <w:color w:val="000000"/>
          <w:sz w:val="17"/>
        </w:rPr>
        <w:t xml:space="preserve">    return true;</w:t>
      </w:r>
    </w:p>
    <w:p w14:paraId="00873699">
      <w:pPr>
        <w:pStyle w:val="167"/>
        <w:keepLines w:val="0"/>
      </w:pPr>
      <w:r>
        <w:rPr>
          <w:rFonts w:ascii="Consolas" w:hAnsi="Consolas" w:eastAsia="Consolas"/>
          <w:color w:val="000000"/>
          <w:sz w:val="17"/>
        </w:rPr>
        <w:t>}</w:t>
      </w:r>
    </w:p>
    <w:p w14:paraId="0DC44EFC">
      <w:pPr>
        <w:pStyle w:val="167"/>
        <w:keepLines w:val="0"/>
      </w:pPr>
      <w:r>
        <w:rPr>
          <w:rFonts w:ascii="Consolas" w:hAnsi="Consolas" w:eastAsia="Consolas"/>
          <w:color w:val="000000"/>
          <w:sz w:val="17"/>
        </w:rPr>
        <w:t xml:space="preserve"> </w:t>
      </w:r>
    </w:p>
    <w:p w14:paraId="5F85E35F">
      <w:pPr>
        <w:pStyle w:val="167"/>
        <w:keepLines w:val="0"/>
      </w:pPr>
      <w:r>
        <w:rPr>
          <w:rFonts w:ascii="Consolas" w:hAnsi="Consolas" w:eastAsia="Consolas"/>
          <w:color w:val="000000"/>
          <w:sz w:val="17"/>
        </w:rPr>
        <w:t>bool power(long long base, unsigned long long exponent, long long&amp; result) {</w:t>
      </w:r>
    </w:p>
    <w:p w14:paraId="21AFFE20">
      <w:pPr>
        <w:pStyle w:val="167"/>
        <w:keepLines w:val="0"/>
      </w:pPr>
      <w:r>
        <w:rPr>
          <w:rFonts w:ascii="Consolas" w:hAnsi="Consolas" w:eastAsia="Consolas"/>
          <w:color w:val="000000"/>
          <w:sz w:val="17"/>
        </w:rPr>
        <w:t xml:space="preserve">    if (exponent == 0) {</w:t>
      </w:r>
    </w:p>
    <w:p w14:paraId="72A1FF56">
      <w:pPr>
        <w:pStyle w:val="167"/>
        <w:keepLines w:val="0"/>
      </w:pPr>
      <w:r>
        <w:rPr>
          <w:rFonts w:ascii="Consolas" w:hAnsi="Consolas" w:eastAsia="Consolas"/>
          <w:color w:val="000000"/>
          <w:sz w:val="17"/>
        </w:rPr>
        <w:t xml:space="preserve">        result = 1;</w:t>
      </w:r>
    </w:p>
    <w:p w14:paraId="79CF60B9">
      <w:pPr>
        <w:pStyle w:val="167"/>
        <w:keepLines w:val="0"/>
      </w:pPr>
      <w:r>
        <w:rPr>
          <w:rFonts w:ascii="Consolas" w:hAnsi="Consolas" w:eastAsia="Consolas"/>
          <w:color w:val="000000"/>
          <w:sz w:val="17"/>
        </w:rPr>
        <w:t xml:space="preserve">        return true;</w:t>
      </w:r>
    </w:p>
    <w:p w14:paraId="44880E20">
      <w:pPr>
        <w:pStyle w:val="167"/>
        <w:keepLines w:val="0"/>
      </w:pPr>
      <w:r>
        <w:rPr>
          <w:rFonts w:ascii="Consolas" w:hAnsi="Consolas" w:eastAsia="Consolas"/>
          <w:color w:val="000000"/>
          <w:sz w:val="17"/>
        </w:rPr>
        <w:t xml:space="preserve">    }</w:t>
      </w:r>
    </w:p>
    <w:p w14:paraId="0A60BEB4">
      <w:pPr>
        <w:pStyle w:val="167"/>
        <w:keepLines w:val="0"/>
      </w:pPr>
      <w:r>
        <w:rPr>
          <w:rFonts w:ascii="Consolas" w:hAnsi="Consolas" w:eastAsia="Consolas"/>
          <w:color w:val="000000"/>
          <w:sz w:val="17"/>
        </w:rPr>
        <w:t xml:space="preserve">    long long half;</w:t>
      </w:r>
    </w:p>
    <w:p w14:paraId="20E3BBB0">
      <w:pPr>
        <w:pStyle w:val="167"/>
        <w:keepLines w:val="0"/>
      </w:pPr>
      <w:r>
        <w:rPr>
          <w:rFonts w:ascii="Consolas" w:hAnsi="Consolas" w:eastAsia="Consolas"/>
          <w:color w:val="000000"/>
          <w:sz w:val="17"/>
        </w:rPr>
        <w:t xml:space="preserve">    if (!power(base, exponent / 2, half)) return false;</w:t>
      </w:r>
    </w:p>
    <w:p w14:paraId="687C1E71">
      <w:pPr>
        <w:pStyle w:val="167"/>
        <w:keepLines w:val="0"/>
      </w:pPr>
      <w:r>
        <w:rPr>
          <w:rFonts w:ascii="Consolas" w:hAnsi="Consolas" w:eastAsia="Consolas"/>
          <w:color w:val="000000"/>
          <w:sz w:val="17"/>
        </w:rPr>
        <w:t xml:space="preserve"> </w:t>
      </w:r>
    </w:p>
    <w:p w14:paraId="14A890F5">
      <w:pPr>
        <w:pStyle w:val="167"/>
        <w:keepLines w:val="0"/>
      </w:pPr>
      <w:r>
        <w:rPr>
          <w:rFonts w:ascii="Consolas" w:hAnsi="Consolas" w:eastAsia="Consolas"/>
          <w:color w:val="000000"/>
          <w:sz w:val="17"/>
        </w:rPr>
        <w:t xml:space="preserve">    long long square;</w:t>
      </w:r>
    </w:p>
    <w:p w14:paraId="0052A10C">
      <w:pPr>
        <w:pStyle w:val="167"/>
        <w:keepLines w:val="0"/>
      </w:pPr>
      <w:r>
        <w:rPr>
          <w:rFonts w:ascii="Consolas" w:hAnsi="Consolas" w:eastAsia="Consolas"/>
          <w:color w:val="000000"/>
          <w:sz w:val="17"/>
        </w:rPr>
        <w:t xml:space="preserve">    if (!checkedMultiply(half, half, square)) return false;</w:t>
      </w:r>
    </w:p>
    <w:p w14:paraId="01C2E202">
      <w:pPr>
        <w:pStyle w:val="167"/>
        <w:keepLines w:val="0"/>
      </w:pPr>
      <w:r>
        <w:rPr>
          <w:rFonts w:ascii="Consolas" w:hAnsi="Consolas" w:eastAsia="Consolas"/>
          <w:color w:val="000000"/>
          <w:sz w:val="17"/>
        </w:rPr>
        <w:t xml:space="preserve">    if (exponent % 2 == 0) {</w:t>
      </w:r>
    </w:p>
    <w:p w14:paraId="16E72326">
      <w:pPr>
        <w:pStyle w:val="167"/>
        <w:keepLines w:val="0"/>
      </w:pPr>
      <w:r>
        <w:rPr>
          <w:rFonts w:ascii="Consolas" w:hAnsi="Consolas" w:eastAsia="Consolas"/>
          <w:color w:val="000000"/>
          <w:sz w:val="17"/>
        </w:rPr>
        <w:t xml:space="preserve">        result = square;</w:t>
      </w:r>
    </w:p>
    <w:p w14:paraId="7F486070">
      <w:pPr>
        <w:pStyle w:val="167"/>
        <w:keepLines w:val="0"/>
      </w:pPr>
      <w:r>
        <w:rPr>
          <w:rFonts w:ascii="Consolas" w:hAnsi="Consolas" w:eastAsia="Consolas"/>
          <w:color w:val="000000"/>
          <w:sz w:val="17"/>
        </w:rPr>
        <w:t xml:space="preserve">        return true;</w:t>
      </w:r>
    </w:p>
    <w:p w14:paraId="1D3269B6">
      <w:pPr>
        <w:pStyle w:val="167"/>
        <w:keepLines w:val="0"/>
      </w:pPr>
      <w:r>
        <w:rPr>
          <w:rFonts w:ascii="Consolas" w:hAnsi="Consolas" w:eastAsia="Consolas"/>
          <w:color w:val="000000"/>
          <w:sz w:val="17"/>
        </w:rPr>
        <w:t xml:space="preserve">    }</w:t>
      </w:r>
    </w:p>
    <w:p w14:paraId="6ABB35E7">
      <w:pPr>
        <w:pStyle w:val="167"/>
        <w:keepLines w:val="0"/>
      </w:pPr>
      <w:r>
        <w:rPr>
          <w:rFonts w:ascii="Consolas" w:hAnsi="Consolas" w:eastAsia="Consolas"/>
          <w:color w:val="000000"/>
          <w:sz w:val="17"/>
        </w:rPr>
        <w:t xml:space="preserve">    return checkedMultiply(square, base, result);</w:t>
      </w:r>
    </w:p>
    <w:p w14:paraId="7E98698D">
      <w:pPr>
        <w:pStyle w:val="167"/>
        <w:keepLines w:val="0"/>
      </w:pPr>
      <w:r>
        <w:rPr>
          <w:rFonts w:ascii="Consolas" w:hAnsi="Consolas" w:eastAsia="Consolas"/>
          <w:color w:val="000000"/>
          <w:sz w:val="17"/>
        </w:rPr>
        <w:t>}</w:t>
      </w:r>
    </w:p>
    <w:p w14:paraId="065EAE13">
      <w:pPr>
        <w:pStyle w:val="167"/>
        <w:keepLines w:val="0"/>
      </w:pPr>
      <w:r>
        <w:rPr>
          <w:rFonts w:ascii="Consolas" w:hAnsi="Consolas" w:eastAsia="Consolas"/>
          <w:color w:val="000000"/>
          <w:sz w:val="17"/>
        </w:rPr>
        <w:t xml:space="preserve"> </w:t>
      </w:r>
    </w:p>
    <w:p w14:paraId="7860B13A">
      <w:pPr>
        <w:pStyle w:val="167"/>
        <w:keepLines w:val="0"/>
      </w:pPr>
      <w:r>
        <w:rPr>
          <w:rFonts w:ascii="Consolas" w:hAnsi="Consolas" w:eastAsia="Consolas"/>
          <w:color w:val="000000"/>
          <w:sz w:val="17"/>
        </w:rPr>
        <w:t>int main() {</w:t>
      </w:r>
    </w:p>
    <w:p w14:paraId="06B200CB">
      <w:pPr>
        <w:pStyle w:val="167"/>
        <w:keepLines w:val="0"/>
      </w:pPr>
      <w:r>
        <w:rPr>
          <w:rFonts w:ascii="Consolas" w:hAnsi="Consolas" w:eastAsia="Consolas"/>
          <w:color w:val="000000"/>
          <w:sz w:val="17"/>
        </w:rPr>
        <w:t xml:space="preserve">    long long a, n;</w:t>
      </w:r>
    </w:p>
    <w:p w14:paraId="238A6A2B">
      <w:pPr>
        <w:pStyle w:val="167"/>
        <w:keepLines w:val="0"/>
      </w:pPr>
      <w:r>
        <w:rPr>
          <w:rFonts w:ascii="Consolas" w:hAnsi="Consolas" w:eastAsia="Consolas"/>
          <w:color w:val="000000"/>
          <w:sz w:val="17"/>
        </w:rPr>
        <w:t xml:space="preserve">    if (!(std::cin &gt;&gt; a &gt;&gt; n) || n &lt; 0) {</w:t>
      </w:r>
    </w:p>
    <w:p w14:paraId="169F91F9">
      <w:pPr>
        <w:pStyle w:val="167"/>
        <w:keepLines w:val="0"/>
      </w:pPr>
      <w:r>
        <w:rPr>
          <w:rFonts w:ascii="Consolas" w:hAnsi="Consolas" w:eastAsia="Consolas"/>
          <w:color w:val="000000"/>
          <w:sz w:val="17"/>
        </w:rPr>
        <w:t xml:space="preserve">        std::cerr &lt;&lt; "Error\n";</w:t>
      </w:r>
    </w:p>
    <w:p w14:paraId="0CBD4783">
      <w:pPr>
        <w:pStyle w:val="167"/>
        <w:keepLines w:val="0"/>
      </w:pPr>
      <w:r>
        <w:rPr>
          <w:rFonts w:ascii="Consolas" w:hAnsi="Consolas" w:eastAsia="Consolas"/>
          <w:color w:val="000000"/>
          <w:sz w:val="17"/>
        </w:rPr>
        <w:t xml:space="preserve">        return 1;</w:t>
      </w:r>
    </w:p>
    <w:p w14:paraId="3972EB16">
      <w:pPr>
        <w:pStyle w:val="167"/>
        <w:keepLines w:val="0"/>
      </w:pPr>
      <w:r>
        <w:rPr>
          <w:rFonts w:ascii="Consolas" w:hAnsi="Consolas" w:eastAsia="Consolas"/>
          <w:color w:val="000000"/>
          <w:sz w:val="17"/>
        </w:rPr>
        <w:t xml:space="preserve">    }</w:t>
      </w:r>
    </w:p>
    <w:p w14:paraId="17E052A3">
      <w:pPr>
        <w:pStyle w:val="167"/>
        <w:keepLines w:val="0"/>
      </w:pPr>
      <w:r>
        <w:rPr>
          <w:rFonts w:ascii="Consolas" w:hAnsi="Consolas" w:eastAsia="Consolas"/>
          <w:color w:val="000000"/>
          <w:sz w:val="17"/>
        </w:rPr>
        <w:t xml:space="preserve">    long long result;</w:t>
      </w:r>
    </w:p>
    <w:p w14:paraId="2257BD78">
      <w:pPr>
        <w:pStyle w:val="167"/>
        <w:keepLines w:val="0"/>
      </w:pPr>
      <w:r>
        <w:rPr>
          <w:rFonts w:ascii="Consolas" w:hAnsi="Consolas" w:eastAsia="Consolas"/>
          <w:color w:val="000000"/>
          <w:sz w:val="17"/>
        </w:rPr>
        <w:t xml:space="preserve">    if (!power(a, static_cast&lt;unsigned long long&gt;(n), result)) {</w:t>
      </w:r>
    </w:p>
    <w:p w14:paraId="59BBA1CD">
      <w:pPr>
        <w:pStyle w:val="167"/>
        <w:keepLines w:val="0"/>
      </w:pPr>
      <w:r>
        <w:rPr>
          <w:rFonts w:ascii="Consolas" w:hAnsi="Consolas" w:eastAsia="Consolas"/>
          <w:color w:val="000000"/>
          <w:sz w:val="17"/>
        </w:rPr>
        <w:t xml:space="preserve">        std::cerr &lt;&lt; "Error\n";</w:t>
      </w:r>
    </w:p>
    <w:p w14:paraId="565F4745">
      <w:pPr>
        <w:pStyle w:val="167"/>
        <w:keepLines w:val="0"/>
      </w:pPr>
      <w:r>
        <w:rPr>
          <w:rFonts w:ascii="Consolas" w:hAnsi="Consolas" w:eastAsia="Consolas"/>
          <w:color w:val="000000"/>
          <w:sz w:val="17"/>
        </w:rPr>
        <w:t xml:space="preserve">        return 1;</w:t>
      </w:r>
    </w:p>
    <w:p w14:paraId="34CCF83A">
      <w:pPr>
        <w:pStyle w:val="167"/>
        <w:keepLines w:val="0"/>
      </w:pPr>
      <w:r>
        <w:rPr>
          <w:rFonts w:ascii="Consolas" w:hAnsi="Consolas" w:eastAsia="Consolas"/>
          <w:color w:val="000000"/>
          <w:sz w:val="17"/>
        </w:rPr>
        <w:t xml:space="preserve">    }</w:t>
      </w:r>
    </w:p>
    <w:p w14:paraId="6CF37042">
      <w:pPr>
        <w:pStyle w:val="167"/>
        <w:keepLines w:val="0"/>
      </w:pPr>
      <w:r>
        <w:rPr>
          <w:rFonts w:ascii="Consolas" w:hAnsi="Consolas" w:eastAsia="Consolas"/>
          <w:color w:val="000000"/>
          <w:sz w:val="17"/>
        </w:rPr>
        <w:t xml:space="preserve">    std::cout &lt;&lt; result &lt;&lt; '\n';</w:t>
      </w:r>
    </w:p>
    <w:p w14:paraId="349686BE">
      <w:pPr>
        <w:pStyle w:val="167"/>
        <w:keepLines w:val="0"/>
      </w:pPr>
      <w:r>
        <w:rPr>
          <w:rFonts w:ascii="Consolas" w:hAnsi="Consolas" w:eastAsia="Consolas"/>
          <w:color w:val="000000"/>
          <w:sz w:val="17"/>
        </w:rPr>
        <w:t xml:space="preserve">    return 0;</w:t>
      </w:r>
    </w:p>
    <w:p w14:paraId="2B76C897">
      <w:pPr>
        <w:pStyle w:val="167"/>
        <w:keepLines w:val="0"/>
      </w:pPr>
      <w:r>
        <w:rPr>
          <w:rFonts w:ascii="Consolas" w:hAnsi="Consolas" w:eastAsia="Consolas"/>
          <w:color w:val="000000"/>
          <w:sz w:val="17"/>
        </w:rPr>
        <w:t>}</w:t>
      </w:r>
    </w:p>
    <w:p w14:paraId="67646101">
      <w:pPr>
        <w:pStyle w:val="167"/>
        <w:keepLines w:val="0"/>
      </w:pPr>
      <w:r>
        <w:rPr>
          <w:rFonts w:ascii="Consolas" w:hAnsi="Consolas" w:eastAsia="Consolas"/>
          <w:color w:val="000000"/>
          <w:sz w:val="17"/>
        </w:rPr>
        <w:t xml:space="preserve"> </w:t>
      </w:r>
    </w:p>
    <w:p w14:paraId="33F4070F"/>
    <w:p w14:paraId="2802B86E">
      <w:pPr>
        <w:pStyle w:val="5"/>
      </w:pPr>
      <w:r>
        <w:rPr>
          <w:rFonts w:ascii="Times New Roman" w:hAnsi="Times New Roman" w:eastAsia="Times New Roman"/>
          <w:color w:val="000000"/>
          <w:sz w:val="24"/>
        </w:rPr>
        <w:t>Пример работы</w:t>
      </w:r>
    </w:p>
    <w:p w14:paraId="6153EE8A">
      <w:pPr>
        <w:jc w:val="both"/>
      </w:pPr>
      <w:r>
        <w:rPr>
          <w:rFonts w:ascii="Times New Roman" w:hAnsi="Times New Roman" w:eastAsia="Times New Roman"/>
          <w:color w:val="000000"/>
          <w:sz w:val="24"/>
        </w:rPr>
        <w:t>Ввод:</w:t>
      </w:r>
    </w:p>
    <w:p w14:paraId="665AD5B0">
      <w:pPr>
        <w:pStyle w:val="167"/>
        <w:keepLines w:val="0"/>
      </w:pPr>
      <w:r>
        <w:rPr>
          <w:rFonts w:ascii="Consolas" w:hAnsi="Consolas" w:eastAsia="Consolas"/>
          <w:color w:val="000000"/>
          <w:sz w:val="17"/>
        </w:rPr>
        <w:t>3 5</w:t>
      </w:r>
    </w:p>
    <w:p w14:paraId="049B6F63"/>
    <w:p w14:paraId="067EF63D">
      <w:pPr>
        <w:jc w:val="both"/>
      </w:pPr>
      <w:r>
        <w:rPr>
          <w:rFonts w:ascii="Times New Roman" w:hAnsi="Times New Roman" w:eastAsia="Times New Roman"/>
          <w:color w:val="000000"/>
          <w:sz w:val="24"/>
        </w:rPr>
        <w:t>Вывод:</w:t>
      </w:r>
    </w:p>
    <w:p w14:paraId="1F43E395">
      <w:pPr>
        <w:pStyle w:val="167"/>
        <w:keepLines w:val="0"/>
      </w:pPr>
      <w:r>
        <w:rPr>
          <w:rFonts w:ascii="Consolas" w:hAnsi="Consolas" w:eastAsia="Consolas"/>
          <w:color w:val="000000"/>
          <w:sz w:val="17"/>
        </w:rPr>
        <w:t>243</w:t>
      </w:r>
    </w:p>
    <w:p w14:paraId="26CBA811"/>
    <w:p w14:paraId="139FBA57">
      <w:pPr>
        <w:pStyle w:val="5"/>
      </w:pPr>
      <w:r>
        <w:rPr>
          <w:rFonts w:ascii="Times New Roman" w:hAnsi="Times New Roman" w:eastAsia="Times New Roman"/>
          <w:color w:val="000000"/>
          <w:sz w:val="24"/>
        </w:rPr>
        <w:t>Граничные случаи</w:t>
      </w:r>
    </w:p>
    <w:p w14:paraId="42EFD4A0">
      <w:pPr>
        <w:jc w:val="both"/>
      </w:pPr>
      <w:r>
        <w:rPr>
          <w:rFonts w:ascii="Times New Roman" w:hAnsi="Times New Roman" w:eastAsia="Times New Roman"/>
          <w:color w:val="000000"/>
          <w:sz w:val="24"/>
        </w:rPr>
        <w:t xml:space="preserve">По определению </w:t>
      </w:r>
      <w:r>
        <w:rPr>
          <w:rFonts w:ascii="Consolas" w:hAnsi="Consolas" w:eastAsia="Consolas"/>
          <w:color w:val="000000"/>
          <w:sz w:val="20"/>
        </w:rPr>
        <w:t>a^0 = 1</w:t>
      </w:r>
      <w:r>
        <w:rPr>
          <w:rFonts w:ascii="Times New Roman" w:hAnsi="Times New Roman" w:eastAsia="Times New Roman"/>
          <w:color w:val="000000"/>
          <w:sz w:val="24"/>
        </w:rPr>
        <w:t xml:space="preserve">, включая </w:t>
      </w:r>
      <w:r>
        <w:rPr>
          <w:rFonts w:ascii="Consolas" w:hAnsi="Consolas" w:eastAsia="Consolas"/>
          <w:color w:val="000000"/>
          <w:sz w:val="20"/>
        </w:rPr>
        <w:t>0^0</w:t>
      </w:r>
      <w:r>
        <w:rPr>
          <w:rFonts w:ascii="Times New Roman" w:hAnsi="Times New Roman" w:eastAsia="Times New Roman"/>
          <w:color w:val="000000"/>
          <w:sz w:val="24"/>
        </w:rPr>
        <w:t xml:space="preserve"> в рамках программы; любое переполнение даёт </w:t>
      </w:r>
      <w:r>
        <w:rPr>
          <w:rFonts w:ascii="Consolas" w:hAnsi="Consolas" w:eastAsia="Consolas"/>
          <w:color w:val="000000"/>
          <w:sz w:val="20"/>
        </w:rPr>
        <w:t>Error</w:t>
      </w:r>
      <w:r>
        <w:rPr>
          <w:rFonts w:ascii="Times New Roman" w:hAnsi="Times New Roman" w:eastAsia="Times New Roman"/>
          <w:color w:val="000000"/>
          <w:sz w:val="24"/>
        </w:rPr>
        <w:t>.</w:t>
      </w:r>
    </w:p>
    <w:p w14:paraId="56BD8E12">
      <w:pPr>
        <w:pStyle w:val="5"/>
      </w:pPr>
      <w:r>
        <w:rPr>
          <w:rFonts w:ascii="Times New Roman" w:hAnsi="Times New Roman" w:eastAsia="Times New Roman"/>
          <w:color w:val="000000"/>
          <w:sz w:val="24"/>
        </w:rPr>
        <w:t>Компиляция и запуск</w:t>
      </w:r>
    </w:p>
    <w:p w14:paraId="36245B01">
      <w:pPr>
        <w:pStyle w:val="167"/>
        <w:keepLines w:val="0"/>
      </w:pPr>
      <w:r>
        <w:rPr>
          <w:rFonts w:ascii="Consolas" w:hAnsi="Consolas" w:eastAsia="Consolas"/>
          <w:color w:val="000000"/>
          <w:sz w:val="17"/>
        </w:rPr>
        <w:t>g++ -std=c++17 -Wall -Wextra -Wpedantic main.cpp -o program</w:t>
      </w:r>
    </w:p>
    <w:p w14:paraId="68802CAA">
      <w:pPr>
        <w:pStyle w:val="167"/>
        <w:keepLines w:val="0"/>
      </w:pPr>
      <w:r>
        <w:rPr>
          <w:rFonts w:ascii="Consolas" w:hAnsi="Consolas" w:eastAsia="Consolas"/>
          <w:color w:val="000000"/>
          <w:sz w:val="17"/>
        </w:rPr>
        <w:t>./program</w:t>
      </w:r>
    </w:p>
    <w:p w14:paraId="48A14794"/>
    <w:p w14:paraId="00EFF248">
      <w:pPr>
        <w:pStyle w:val="4"/>
      </w:pPr>
      <w:bookmarkStart w:id="44" w:name="_Toc15998"/>
      <w:r>
        <w:rPr>
          <w:rFonts w:ascii="Times New Roman" w:hAnsi="Times New Roman" w:eastAsia="Times New Roman"/>
          <w:color w:val="000000"/>
          <w:sz w:val="24"/>
        </w:rPr>
        <w:t>Задание 37. Строки UTF-8</w:t>
      </w:r>
      <w:bookmarkEnd w:id="44"/>
    </w:p>
    <w:p w14:paraId="6C031EC2">
      <w:pPr>
        <w:ind w:firstLine="0"/>
      </w:pPr>
      <w:r>
        <w:fldChar w:fldCharType="begin"/>
      </w:r>
      <w:r>
        <w:instrText xml:space="preserve"> HYPERLINK "https://github.com/egsesekina/programming-c-cpp/tree/main/tasks/practical/task_37"</w:instrText>
      </w:r>
      <w:r>
        <w:fldChar w:fldCharType="separate"/>
      </w:r>
      <w:r>
        <w:rPr>
          <w:color w:val="0563C1"/>
          <w:u w:val="single"/>
        </w:rPr>
        <w:t>Исходные файлы задания в репозитории</w:t>
      </w:r>
      <w:r>
        <w:rPr>
          <w:color w:val="0563C1"/>
          <w:u w:val="single"/>
        </w:rPr>
        <w:fldChar w:fldCharType="end"/>
      </w:r>
    </w:p>
    <w:p w14:paraId="37F78706">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Подсчитать русские буквы «а» и «А» в строке UTF-8.</w:t>
      </w:r>
    </w:p>
    <w:p w14:paraId="2F9E1A9F">
      <w:pPr>
        <w:pStyle w:val="5"/>
      </w:pPr>
      <w:r>
        <w:rPr>
          <w:rFonts w:ascii="Times New Roman" w:hAnsi="Times New Roman" w:eastAsia="Times New Roman"/>
          <w:color w:val="000000"/>
          <w:sz w:val="24"/>
        </w:rPr>
        <w:t>Формат входных данных</w:t>
      </w:r>
    </w:p>
    <w:p w14:paraId="7A8650D8">
      <w:pPr>
        <w:jc w:val="both"/>
      </w:pPr>
      <w:r>
        <w:rPr>
          <w:rFonts w:ascii="Times New Roman" w:hAnsi="Times New Roman" w:eastAsia="Times New Roman"/>
          <w:color w:val="000000"/>
          <w:sz w:val="24"/>
        </w:rPr>
        <w:t>одна строка, сохранённая в UTF-8.</w:t>
      </w:r>
    </w:p>
    <w:p w14:paraId="08A19328">
      <w:pPr>
        <w:pStyle w:val="5"/>
      </w:pPr>
      <w:r>
        <w:rPr>
          <w:rFonts w:ascii="Times New Roman" w:hAnsi="Times New Roman" w:eastAsia="Times New Roman"/>
          <w:color w:val="000000"/>
          <w:sz w:val="24"/>
        </w:rPr>
        <w:t>Формат выходных данных</w:t>
      </w:r>
    </w:p>
    <w:p w14:paraId="0D21C602">
      <w:pPr>
        <w:jc w:val="both"/>
      </w:pPr>
      <w:r>
        <w:rPr>
          <w:rFonts w:ascii="Times New Roman" w:hAnsi="Times New Roman" w:eastAsia="Times New Roman"/>
          <w:color w:val="000000"/>
          <w:sz w:val="24"/>
        </w:rPr>
        <w:t xml:space="preserve">количество кодовых точек U+0430 и U+0410.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4B7BBA4A">
      <w:pPr>
        <w:pStyle w:val="5"/>
      </w:pPr>
      <w:r>
        <w:rPr>
          <w:rFonts w:ascii="Times New Roman" w:hAnsi="Times New Roman" w:eastAsia="Times New Roman"/>
          <w:color w:val="000000"/>
          <w:sz w:val="24"/>
        </w:rPr>
        <w:t>Разбор решения</w:t>
      </w:r>
    </w:p>
    <w:p w14:paraId="3912D5BD">
      <w:pPr>
        <w:jc w:val="both"/>
      </w:pPr>
      <w:r>
        <w:rPr>
          <w:rFonts w:ascii="Times New Roman" w:hAnsi="Times New Roman" w:eastAsia="Times New Roman"/>
          <w:color w:val="000000"/>
          <w:sz w:val="24"/>
        </w:rPr>
        <w:t>Программа декодирует последовательности UTF-8 длиной от одного до четырёх байтов и сравнивает полученные кодовые точки с U+0430 и U+0410. Подсчёт не зависит от числа байтов в русской букве.</w:t>
      </w:r>
    </w:p>
    <w:p w14:paraId="049FCA7B">
      <w:pPr>
        <w:pStyle w:val="5"/>
      </w:pPr>
      <w:r>
        <w:rPr>
          <w:rFonts w:ascii="Times New Roman" w:hAnsi="Times New Roman" w:eastAsia="Times New Roman"/>
          <w:color w:val="000000"/>
          <w:sz w:val="24"/>
        </w:rPr>
        <w:t>Алгоритм</w:t>
      </w:r>
    </w:p>
    <w:p w14:paraId="090CFD27">
      <w:pPr>
        <w:ind w:left="425" w:hanging="255"/>
      </w:pPr>
      <w:r>
        <w:rPr>
          <w:rFonts w:ascii="Times New Roman" w:hAnsi="Times New Roman" w:eastAsia="Times New Roman"/>
          <w:color w:val="000000"/>
          <w:sz w:val="24"/>
        </w:rPr>
        <w:t>1. считать строку UTF-8.</w:t>
      </w:r>
    </w:p>
    <w:p w14:paraId="5337D08C">
      <w:pPr>
        <w:ind w:left="425" w:hanging="255"/>
      </w:pPr>
      <w:r>
        <w:rPr>
          <w:rFonts w:ascii="Times New Roman" w:hAnsi="Times New Roman" w:eastAsia="Times New Roman"/>
          <w:color w:val="000000"/>
          <w:sz w:val="24"/>
        </w:rPr>
        <w:t>2. последовательно декодировать кодовые точки.</w:t>
      </w:r>
    </w:p>
    <w:p w14:paraId="0D691D6E">
      <w:pPr>
        <w:ind w:left="425" w:hanging="255"/>
      </w:pPr>
      <w:r>
        <w:rPr>
          <w:rFonts w:ascii="Times New Roman" w:hAnsi="Times New Roman" w:eastAsia="Times New Roman"/>
          <w:color w:val="000000"/>
          <w:sz w:val="24"/>
        </w:rPr>
        <w:t>3. отклонить неверную последовательность.</w:t>
      </w:r>
    </w:p>
    <w:p w14:paraId="2ED85EF9">
      <w:pPr>
        <w:ind w:left="425" w:hanging="255"/>
      </w:pPr>
      <w:r>
        <w:rPr>
          <w:rFonts w:ascii="Times New Roman" w:hAnsi="Times New Roman" w:eastAsia="Times New Roman"/>
          <w:color w:val="000000"/>
          <w:sz w:val="24"/>
        </w:rPr>
        <w:t>4. посчитать U+0430 и U+0410.</w:t>
      </w:r>
    </w:p>
    <w:p w14:paraId="3F508503">
      <w:pPr>
        <w:pStyle w:val="5"/>
      </w:pPr>
      <w:r>
        <w:rPr>
          <w:rFonts w:ascii="Times New Roman" w:hAnsi="Times New Roman" w:eastAsia="Times New Roman"/>
          <w:color w:val="000000"/>
          <w:sz w:val="24"/>
        </w:rPr>
        <w:t>Исходный код</w:t>
      </w:r>
    </w:p>
    <w:p w14:paraId="2FB96DD8">
      <w:pPr>
        <w:jc w:val="both"/>
      </w:pPr>
      <w:r>
        <w:fldChar w:fldCharType="begin"/>
      </w:r>
      <w:r>
        <w:instrText xml:space="preserve"> HYPERLINK "https://github.com/egsesekina/programming-c-cpp/blob/main/tasks/practical/task_37/main.cpp"</w:instrText>
      </w:r>
      <w:r>
        <w:fldChar w:fldCharType="separate"/>
      </w:r>
      <w:r>
        <w:rPr>
          <w:color w:val="0563C1"/>
          <w:u w:val="single"/>
        </w:rPr>
        <w:t>main.cpp</w:t>
      </w:r>
      <w:r>
        <w:rPr>
          <w:color w:val="0563C1"/>
          <w:u w:val="single"/>
        </w:rPr>
        <w:fldChar w:fldCharType="end"/>
      </w:r>
    </w:p>
    <w:p w14:paraId="347BD365">
      <w:pPr>
        <w:pStyle w:val="167"/>
        <w:keepLines w:val="0"/>
      </w:pPr>
      <w:r>
        <w:rPr>
          <w:rFonts w:ascii="Consolas" w:hAnsi="Consolas" w:eastAsia="Consolas"/>
          <w:color w:val="000000"/>
          <w:sz w:val="17"/>
        </w:rPr>
        <w:t>/*</w:t>
      </w:r>
    </w:p>
    <w:p w14:paraId="4D1E6512">
      <w:pPr>
        <w:pStyle w:val="167"/>
        <w:keepLines w:val="0"/>
      </w:pPr>
      <w:r>
        <w:rPr>
          <w:rFonts w:ascii="Consolas" w:hAnsi="Consolas" w:eastAsia="Consolas"/>
          <w:color w:val="000000"/>
          <w:sz w:val="17"/>
        </w:rPr>
        <w:t xml:space="preserve"> * Задание 37. Подсчитать русские буквы «а» и «А» в строке UTF-8.</w:t>
      </w:r>
    </w:p>
    <w:p w14:paraId="7D7CAE99">
      <w:pPr>
        <w:pStyle w:val="167"/>
        <w:keepLines w:val="0"/>
      </w:pPr>
      <w:r>
        <w:rPr>
          <w:rFonts w:ascii="Consolas" w:hAnsi="Consolas" w:eastAsia="Consolas"/>
          <w:color w:val="000000"/>
          <w:sz w:val="17"/>
        </w:rPr>
        <w:t xml:space="preserve"> * Ввод: одна строка, сохранённая в UTF-8.</w:t>
      </w:r>
    </w:p>
    <w:p w14:paraId="1BD27A83">
      <w:pPr>
        <w:pStyle w:val="167"/>
        <w:keepLines w:val="0"/>
      </w:pPr>
      <w:r>
        <w:rPr>
          <w:rFonts w:ascii="Consolas" w:hAnsi="Consolas" w:eastAsia="Consolas"/>
          <w:color w:val="000000"/>
          <w:sz w:val="17"/>
        </w:rPr>
        <w:t xml:space="preserve"> * Вывод: количество кодовых точек U+0430 и U+0410.</w:t>
      </w:r>
    </w:p>
    <w:p w14:paraId="29F5AC2A">
      <w:pPr>
        <w:pStyle w:val="167"/>
        <w:keepLines w:val="0"/>
      </w:pPr>
      <w:r>
        <w:rPr>
          <w:rFonts w:ascii="Consolas" w:hAnsi="Consolas" w:eastAsia="Consolas"/>
          <w:color w:val="000000"/>
          <w:sz w:val="17"/>
        </w:rPr>
        <w:t xml:space="preserve"> * Пример: Мама мыла раму -&gt; 4.</w:t>
      </w:r>
    </w:p>
    <w:p w14:paraId="2AFDC99B">
      <w:pPr>
        <w:pStyle w:val="167"/>
        <w:keepLines w:val="0"/>
      </w:pPr>
      <w:r>
        <w:rPr>
          <w:rFonts w:ascii="Consolas" w:hAnsi="Consolas" w:eastAsia="Consolas"/>
          <w:color w:val="000000"/>
          <w:sz w:val="17"/>
        </w:rPr>
        <w:t xml:space="preserve"> */</w:t>
      </w:r>
    </w:p>
    <w:p w14:paraId="77991EF4">
      <w:pPr>
        <w:pStyle w:val="167"/>
        <w:keepLines w:val="0"/>
      </w:pPr>
      <w:r>
        <w:rPr>
          <w:rFonts w:ascii="Consolas" w:hAnsi="Consolas" w:eastAsia="Consolas"/>
          <w:color w:val="000000"/>
          <w:sz w:val="17"/>
        </w:rPr>
        <w:t>#include &lt;cstdint&gt;</w:t>
      </w:r>
    </w:p>
    <w:p w14:paraId="7285AD85">
      <w:pPr>
        <w:pStyle w:val="167"/>
        <w:keepLines w:val="0"/>
      </w:pPr>
      <w:r>
        <w:rPr>
          <w:rFonts w:ascii="Consolas" w:hAnsi="Consolas" w:eastAsia="Consolas"/>
          <w:color w:val="000000"/>
          <w:sz w:val="17"/>
        </w:rPr>
        <w:t>#include &lt;iostream&gt;</w:t>
      </w:r>
    </w:p>
    <w:p w14:paraId="2138C29D">
      <w:pPr>
        <w:pStyle w:val="167"/>
        <w:keepLines w:val="0"/>
      </w:pPr>
      <w:r>
        <w:rPr>
          <w:rFonts w:ascii="Consolas" w:hAnsi="Consolas" w:eastAsia="Consolas"/>
          <w:color w:val="000000"/>
          <w:sz w:val="17"/>
        </w:rPr>
        <w:t>#include &lt;string&gt;</w:t>
      </w:r>
    </w:p>
    <w:p w14:paraId="4D533C92">
      <w:pPr>
        <w:pStyle w:val="167"/>
        <w:keepLines w:val="0"/>
      </w:pPr>
      <w:r>
        <w:rPr>
          <w:rFonts w:ascii="Consolas" w:hAnsi="Consolas" w:eastAsia="Consolas"/>
          <w:color w:val="000000"/>
          <w:sz w:val="17"/>
        </w:rPr>
        <w:t xml:space="preserve"> </w:t>
      </w:r>
    </w:p>
    <w:p w14:paraId="07CFF309">
      <w:pPr>
        <w:pStyle w:val="167"/>
        <w:keepLines w:val="0"/>
      </w:pPr>
      <w:r>
        <w:rPr>
          <w:rFonts w:ascii="Consolas" w:hAnsi="Consolas" w:eastAsia="Consolas"/>
          <w:color w:val="000000"/>
          <w:sz w:val="17"/>
        </w:rPr>
        <w:t>bool nextCodePoint(const std::string&amp; text, std::size_t&amp; index,</w:t>
      </w:r>
    </w:p>
    <w:p w14:paraId="58A261EF">
      <w:pPr>
        <w:pStyle w:val="167"/>
        <w:keepLines w:val="0"/>
      </w:pPr>
      <w:r>
        <w:rPr>
          <w:rFonts w:ascii="Consolas" w:hAnsi="Consolas" w:eastAsia="Consolas"/>
          <w:color w:val="000000"/>
          <w:sz w:val="17"/>
        </w:rPr>
        <w:t xml:space="preserve">                   std::uint32_t&amp; code_point) {</w:t>
      </w:r>
    </w:p>
    <w:p w14:paraId="2A1D4834">
      <w:pPr>
        <w:pStyle w:val="167"/>
        <w:keepLines w:val="0"/>
      </w:pPr>
      <w:r>
        <w:rPr>
          <w:rFonts w:ascii="Consolas" w:hAnsi="Consolas" w:eastAsia="Consolas"/>
          <w:color w:val="000000"/>
          <w:sz w:val="17"/>
        </w:rPr>
        <w:t xml:space="preserve">    if (index &gt;= text.size()) return false;</w:t>
      </w:r>
    </w:p>
    <w:p w14:paraId="6B916B4C">
      <w:pPr>
        <w:pStyle w:val="167"/>
        <w:keepLines w:val="0"/>
      </w:pPr>
      <w:r>
        <w:rPr>
          <w:rFonts w:ascii="Consolas" w:hAnsi="Consolas" w:eastAsia="Consolas"/>
          <w:color w:val="000000"/>
          <w:sz w:val="17"/>
        </w:rPr>
        <w:t xml:space="preserve">    const unsigned char lead = static_cast&lt;unsigned char&gt;(text[index]);</w:t>
      </w:r>
    </w:p>
    <w:p w14:paraId="314CF3C3">
      <w:pPr>
        <w:pStyle w:val="167"/>
        <w:keepLines w:val="0"/>
      </w:pPr>
      <w:r>
        <w:rPr>
          <w:rFonts w:ascii="Consolas" w:hAnsi="Consolas" w:eastAsia="Consolas"/>
          <w:color w:val="000000"/>
          <w:sz w:val="17"/>
        </w:rPr>
        <w:t xml:space="preserve">    std::size_t length;</w:t>
      </w:r>
    </w:p>
    <w:p w14:paraId="4AEE85D5">
      <w:pPr>
        <w:pStyle w:val="167"/>
        <w:keepLines w:val="0"/>
      </w:pPr>
      <w:r>
        <w:rPr>
          <w:rFonts w:ascii="Consolas" w:hAnsi="Consolas" w:eastAsia="Consolas"/>
          <w:color w:val="000000"/>
          <w:sz w:val="17"/>
        </w:rPr>
        <w:t xml:space="preserve">    if (lead &lt;= 0x7F) {</w:t>
      </w:r>
    </w:p>
    <w:p w14:paraId="098FA9F7">
      <w:pPr>
        <w:pStyle w:val="167"/>
        <w:keepLines w:val="0"/>
      </w:pPr>
      <w:r>
        <w:rPr>
          <w:rFonts w:ascii="Consolas" w:hAnsi="Consolas" w:eastAsia="Consolas"/>
          <w:color w:val="000000"/>
          <w:sz w:val="17"/>
        </w:rPr>
        <w:t xml:space="preserve">        length = 1;</w:t>
      </w:r>
    </w:p>
    <w:p w14:paraId="761EE10B">
      <w:pPr>
        <w:pStyle w:val="167"/>
        <w:keepLines w:val="0"/>
      </w:pPr>
      <w:r>
        <w:rPr>
          <w:rFonts w:ascii="Consolas" w:hAnsi="Consolas" w:eastAsia="Consolas"/>
          <w:color w:val="000000"/>
          <w:sz w:val="17"/>
        </w:rPr>
        <w:t xml:space="preserve">        code_point = lead;</w:t>
      </w:r>
    </w:p>
    <w:p w14:paraId="1BD3EBDC">
      <w:pPr>
        <w:pStyle w:val="167"/>
        <w:keepLines w:val="0"/>
      </w:pPr>
      <w:r>
        <w:rPr>
          <w:rFonts w:ascii="Consolas" w:hAnsi="Consolas" w:eastAsia="Consolas"/>
          <w:color w:val="000000"/>
          <w:sz w:val="17"/>
        </w:rPr>
        <w:t xml:space="preserve">    } else if (lead &gt;= 0xC2 &amp;&amp; lead &lt;= 0xDF) {</w:t>
      </w:r>
    </w:p>
    <w:p w14:paraId="621570D7">
      <w:pPr>
        <w:pStyle w:val="167"/>
        <w:keepLines w:val="0"/>
      </w:pPr>
      <w:r>
        <w:rPr>
          <w:rFonts w:ascii="Consolas" w:hAnsi="Consolas" w:eastAsia="Consolas"/>
          <w:color w:val="000000"/>
          <w:sz w:val="17"/>
        </w:rPr>
        <w:t xml:space="preserve">        length = 2;</w:t>
      </w:r>
    </w:p>
    <w:p w14:paraId="39359732">
      <w:pPr>
        <w:pStyle w:val="167"/>
        <w:keepLines w:val="0"/>
      </w:pPr>
      <w:r>
        <w:rPr>
          <w:rFonts w:ascii="Consolas" w:hAnsi="Consolas" w:eastAsia="Consolas"/>
          <w:color w:val="000000"/>
          <w:sz w:val="17"/>
        </w:rPr>
        <w:t xml:space="preserve">        code_point = lead &amp; 0x1F;</w:t>
      </w:r>
    </w:p>
    <w:p w14:paraId="773CB70F">
      <w:pPr>
        <w:pStyle w:val="167"/>
        <w:keepLines w:val="0"/>
      </w:pPr>
      <w:r>
        <w:rPr>
          <w:rFonts w:ascii="Consolas" w:hAnsi="Consolas" w:eastAsia="Consolas"/>
          <w:color w:val="000000"/>
          <w:sz w:val="17"/>
        </w:rPr>
        <w:t xml:space="preserve">    } else if (lead &gt;= 0xE0 &amp;&amp; lead &lt;= 0xEF) {</w:t>
      </w:r>
    </w:p>
    <w:p w14:paraId="4481D2A9">
      <w:pPr>
        <w:pStyle w:val="167"/>
        <w:keepLines w:val="0"/>
      </w:pPr>
      <w:r>
        <w:rPr>
          <w:rFonts w:ascii="Consolas" w:hAnsi="Consolas" w:eastAsia="Consolas"/>
          <w:color w:val="000000"/>
          <w:sz w:val="17"/>
        </w:rPr>
        <w:t xml:space="preserve">        length = 3;</w:t>
      </w:r>
    </w:p>
    <w:p w14:paraId="79EEA257">
      <w:pPr>
        <w:pStyle w:val="167"/>
        <w:keepLines w:val="0"/>
      </w:pPr>
      <w:r>
        <w:rPr>
          <w:rFonts w:ascii="Consolas" w:hAnsi="Consolas" w:eastAsia="Consolas"/>
          <w:color w:val="000000"/>
          <w:sz w:val="17"/>
        </w:rPr>
        <w:t xml:space="preserve">        code_point = lead &amp; 0x0F;</w:t>
      </w:r>
    </w:p>
    <w:p w14:paraId="0D22011E">
      <w:pPr>
        <w:pStyle w:val="167"/>
        <w:keepLines w:val="0"/>
      </w:pPr>
      <w:r>
        <w:rPr>
          <w:rFonts w:ascii="Consolas" w:hAnsi="Consolas" w:eastAsia="Consolas"/>
          <w:color w:val="000000"/>
          <w:sz w:val="17"/>
        </w:rPr>
        <w:t xml:space="preserve">    } else if (lead &gt;= 0xF0 &amp;&amp; lead &lt;= 0xF4) {</w:t>
      </w:r>
    </w:p>
    <w:p w14:paraId="7CD996F9">
      <w:pPr>
        <w:pStyle w:val="167"/>
        <w:keepLines w:val="0"/>
      </w:pPr>
      <w:r>
        <w:rPr>
          <w:rFonts w:ascii="Consolas" w:hAnsi="Consolas" w:eastAsia="Consolas"/>
          <w:color w:val="000000"/>
          <w:sz w:val="17"/>
        </w:rPr>
        <w:t xml:space="preserve">        length = 4;</w:t>
      </w:r>
    </w:p>
    <w:p w14:paraId="7079C3CF">
      <w:pPr>
        <w:pStyle w:val="167"/>
        <w:keepLines w:val="0"/>
      </w:pPr>
      <w:r>
        <w:rPr>
          <w:rFonts w:ascii="Consolas" w:hAnsi="Consolas" w:eastAsia="Consolas"/>
          <w:color w:val="000000"/>
          <w:sz w:val="17"/>
        </w:rPr>
        <w:t xml:space="preserve">        code_point = lead &amp; 0x07;</w:t>
      </w:r>
    </w:p>
    <w:p w14:paraId="14981491">
      <w:pPr>
        <w:pStyle w:val="167"/>
        <w:keepLines w:val="0"/>
      </w:pPr>
      <w:r>
        <w:rPr>
          <w:rFonts w:ascii="Consolas" w:hAnsi="Consolas" w:eastAsia="Consolas"/>
          <w:color w:val="000000"/>
          <w:sz w:val="17"/>
        </w:rPr>
        <w:t xml:space="preserve">    } else {</w:t>
      </w:r>
    </w:p>
    <w:p w14:paraId="3FE87B1A">
      <w:pPr>
        <w:pStyle w:val="167"/>
        <w:keepLines w:val="0"/>
      </w:pPr>
      <w:r>
        <w:rPr>
          <w:rFonts w:ascii="Consolas" w:hAnsi="Consolas" w:eastAsia="Consolas"/>
          <w:color w:val="000000"/>
          <w:sz w:val="17"/>
        </w:rPr>
        <w:t xml:space="preserve">        return false;</w:t>
      </w:r>
    </w:p>
    <w:p w14:paraId="61ECD906">
      <w:pPr>
        <w:pStyle w:val="167"/>
        <w:keepLines w:val="0"/>
      </w:pPr>
      <w:r>
        <w:rPr>
          <w:rFonts w:ascii="Consolas" w:hAnsi="Consolas" w:eastAsia="Consolas"/>
          <w:color w:val="000000"/>
          <w:sz w:val="17"/>
        </w:rPr>
        <w:t xml:space="preserve">    }</w:t>
      </w:r>
    </w:p>
    <w:p w14:paraId="06A8C929">
      <w:pPr>
        <w:pStyle w:val="167"/>
        <w:keepLines w:val="0"/>
      </w:pPr>
      <w:r>
        <w:rPr>
          <w:rFonts w:ascii="Consolas" w:hAnsi="Consolas" w:eastAsia="Consolas"/>
          <w:color w:val="000000"/>
          <w:sz w:val="17"/>
        </w:rPr>
        <w:t xml:space="preserve">    if (index + length &gt; text.size()) return false;</w:t>
      </w:r>
    </w:p>
    <w:p w14:paraId="3E91F3C8">
      <w:pPr>
        <w:pStyle w:val="167"/>
        <w:keepLines w:val="0"/>
      </w:pPr>
      <w:r>
        <w:rPr>
          <w:rFonts w:ascii="Consolas" w:hAnsi="Consolas" w:eastAsia="Consolas"/>
          <w:color w:val="000000"/>
          <w:sz w:val="17"/>
        </w:rPr>
        <w:t xml:space="preserve">    for (std::size_t offset = 1; offset &lt; length; ++offset) {</w:t>
      </w:r>
    </w:p>
    <w:p w14:paraId="3622F168">
      <w:pPr>
        <w:pStyle w:val="167"/>
        <w:keepLines w:val="0"/>
      </w:pPr>
      <w:r>
        <w:rPr>
          <w:rFonts w:ascii="Consolas" w:hAnsi="Consolas" w:eastAsia="Consolas"/>
          <w:color w:val="000000"/>
          <w:sz w:val="17"/>
        </w:rPr>
        <w:t xml:space="preserve">        const unsigned char byte = static_cast&lt;unsigned char&gt;(text[index + offset]);</w:t>
      </w:r>
    </w:p>
    <w:p w14:paraId="20B605AA">
      <w:pPr>
        <w:pStyle w:val="167"/>
        <w:keepLines w:val="0"/>
      </w:pPr>
      <w:r>
        <w:rPr>
          <w:rFonts w:ascii="Consolas" w:hAnsi="Consolas" w:eastAsia="Consolas"/>
          <w:color w:val="000000"/>
          <w:sz w:val="17"/>
        </w:rPr>
        <w:t xml:space="preserve">        if ((byte &amp; 0xC0) != 0x80) return false;</w:t>
      </w:r>
    </w:p>
    <w:p w14:paraId="41F1BA0B">
      <w:pPr>
        <w:pStyle w:val="167"/>
        <w:keepLines w:val="0"/>
      </w:pPr>
      <w:r>
        <w:rPr>
          <w:rFonts w:ascii="Consolas" w:hAnsi="Consolas" w:eastAsia="Consolas"/>
          <w:color w:val="000000"/>
          <w:sz w:val="17"/>
        </w:rPr>
        <w:t xml:space="preserve">        code_point = (code_point &lt;&lt; 6) | (byte &amp; 0x3F);</w:t>
      </w:r>
    </w:p>
    <w:p w14:paraId="7B9D9A6E">
      <w:pPr>
        <w:pStyle w:val="167"/>
        <w:keepLines w:val="0"/>
      </w:pPr>
      <w:r>
        <w:rPr>
          <w:rFonts w:ascii="Consolas" w:hAnsi="Consolas" w:eastAsia="Consolas"/>
          <w:color w:val="000000"/>
          <w:sz w:val="17"/>
        </w:rPr>
        <w:t xml:space="preserve">    }</w:t>
      </w:r>
    </w:p>
    <w:p w14:paraId="5451241F">
      <w:pPr>
        <w:pStyle w:val="167"/>
        <w:keepLines w:val="0"/>
      </w:pPr>
      <w:r>
        <w:rPr>
          <w:rFonts w:ascii="Consolas" w:hAnsi="Consolas" w:eastAsia="Consolas"/>
          <w:color w:val="000000"/>
          <w:sz w:val="17"/>
        </w:rPr>
        <w:t xml:space="preserve">    index += length;</w:t>
      </w:r>
    </w:p>
    <w:p w14:paraId="2C110364">
      <w:pPr>
        <w:pStyle w:val="167"/>
        <w:keepLines w:val="0"/>
      </w:pPr>
      <w:r>
        <w:rPr>
          <w:rFonts w:ascii="Consolas" w:hAnsi="Consolas" w:eastAsia="Consolas"/>
          <w:color w:val="000000"/>
          <w:sz w:val="17"/>
        </w:rPr>
        <w:t xml:space="preserve">    return true;</w:t>
      </w:r>
    </w:p>
    <w:p w14:paraId="7A829D98">
      <w:pPr>
        <w:pStyle w:val="167"/>
        <w:keepLines w:val="0"/>
      </w:pPr>
      <w:r>
        <w:rPr>
          <w:rFonts w:ascii="Consolas" w:hAnsi="Consolas" w:eastAsia="Consolas"/>
          <w:color w:val="000000"/>
          <w:sz w:val="17"/>
        </w:rPr>
        <w:t>}</w:t>
      </w:r>
    </w:p>
    <w:p w14:paraId="6815E7EE">
      <w:pPr>
        <w:pStyle w:val="167"/>
        <w:keepLines w:val="0"/>
      </w:pPr>
      <w:r>
        <w:rPr>
          <w:rFonts w:ascii="Consolas" w:hAnsi="Consolas" w:eastAsia="Consolas"/>
          <w:color w:val="000000"/>
          <w:sz w:val="17"/>
        </w:rPr>
        <w:t xml:space="preserve"> </w:t>
      </w:r>
    </w:p>
    <w:p w14:paraId="770C39D2">
      <w:pPr>
        <w:pStyle w:val="167"/>
        <w:keepLines w:val="0"/>
      </w:pPr>
      <w:r>
        <w:rPr>
          <w:rFonts w:ascii="Consolas" w:hAnsi="Consolas" w:eastAsia="Consolas"/>
          <w:color w:val="000000"/>
          <w:sz w:val="17"/>
        </w:rPr>
        <w:t>int main() {</w:t>
      </w:r>
    </w:p>
    <w:p w14:paraId="6E987724">
      <w:pPr>
        <w:pStyle w:val="167"/>
        <w:keepLines w:val="0"/>
      </w:pPr>
      <w:r>
        <w:rPr>
          <w:rFonts w:ascii="Consolas" w:hAnsi="Consolas" w:eastAsia="Consolas"/>
          <w:color w:val="000000"/>
          <w:sz w:val="17"/>
        </w:rPr>
        <w:t xml:space="preserve">    std::string text;</w:t>
      </w:r>
    </w:p>
    <w:p w14:paraId="615B49D3">
      <w:pPr>
        <w:pStyle w:val="167"/>
        <w:keepLines w:val="0"/>
      </w:pPr>
      <w:r>
        <w:rPr>
          <w:rFonts w:ascii="Consolas" w:hAnsi="Consolas" w:eastAsia="Consolas"/>
          <w:color w:val="000000"/>
          <w:sz w:val="17"/>
        </w:rPr>
        <w:t xml:space="preserve">    if (!std::getline(std::cin, text)) {</w:t>
      </w:r>
    </w:p>
    <w:p w14:paraId="409130B2">
      <w:pPr>
        <w:pStyle w:val="167"/>
        <w:keepLines w:val="0"/>
      </w:pPr>
      <w:r>
        <w:rPr>
          <w:rFonts w:ascii="Consolas" w:hAnsi="Consolas" w:eastAsia="Consolas"/>
          <w:color w:val="000000"/>
          <w:sz w:val="17"/>
        </w:rPr>
        <w:t xml:space="preserve">        std::cerr &lt;&lt; "Error\n";</w:t>
      </w:r>
    </w:p>
    <w:p w14:paraId="22C1A3B9">
      <w:pPr>
        <w:pStyle w:val="167"/>
        <w:keepLines w:val="0"/>
      </w:pPr>
      <w:r>
        <w:rPr>
          <w:rFonts w:ascii="Consolas" w:hAnsi="Consolas" w:eastAsia="Consolas"/>
          <w:color w:val="000000"/>
          <w:sz w:val="17"/>
        </w:rPr>
        <w:t xml:space="preserve">        return 1;</w:t>
      </w:r>
    </w:p>
    <w:p w14:paraId="7CDBC0C5">
      <w:pPr>
        <w:pStyle w:val="167"/>
        <w:keepLines w:val="0"/>
      </w:pPr>
      <w:r>
        <w:rPr>
          <w:rFonts w:ascii="Consolas" w:hAnsi="Consolas" w:eastAsia="Consolas"/>
          <w:color w:val="000000"/>
          <w:sz w:val="17"/>
        </w:rPr>
        <w:t xml:space="preserve">    }</w:t>
      </w:r>
    </w:p>
    <w:p w14:paraId="6125F979">
      <w:pPr>
        <w:pStyle w:val="167"/>
        <w:keepLines w:val="0"/>
      </w:pPr>
      <w:r>
        <w:rPr>
          <w:rFonts w:ascii="Consolas" w:hAnsi="Consolas" w:eastAsia="Consolas"/>
          <w:color w:val="000000"/>
          <w:sz w:val="17"/>
        </w:rPr>
        <w:t xml:space="preserve">    int count = 0;</w:t>
      </w:r>
    </w:p>
    <w:p w14:paraId="25073154">
      <w:pPr>
        <w:pStyle w:val="167"/>
        <w:keepLines w:val="0"/>
      </w:pPr>
      <w:r>
        <w:rPr>
          <w:rFonts w:ascii="Consolas" w:hAnsi="Consolas" w:eastAsia="Consolas"/>
          <w:color w:val="000000"/>
          <w:sz w:val="17"/>
        </w:rPr>
        <w:t xml:space="preserve">    for (std::size_t index = 0; index &lt; text.size();) {</w:t>
      </w:r>
    </w:p>
    <w:p w14:paraId="0A76BC03">
      <w:pPr>
        <w:pStyle w:val="167"/>
        <w:keepLines w:val="0"/>
      </w:pPr>
      <w:r>
        <w:rPr>
          <w:rFonts w:ascii="Consolas" w:hAnsi="Consolas" w:eastAsia="Consolas"/>
          <w:color w:val="000000"/>
          <w:sz w:val="17"/>
        </w:rPr>
        <w:t xml:space="preserve">        std::uint32_t code_point;</w:t>
      </w:r>
    </w:p>
    <w:p w14:paraId="1B0AD2C4">
      <w:pPr>
        <w:pStyle w:val="167"/>
        <w:keepLines w:val="0"/>
      </w:pPr>
      <w:r>
        <w:rPr>
          <w:rFonts w:ascii="Consolas" w:hAnsi="Consolas" w:eastAsia="Consolas"/>
          <w:color w:val="000000"/>
          <w:sz w:val="17"/>
        </w:rPr>
        <w:t xml:space="preserve">        if (!nextCodePoint(text, index, code_point)) {</w:t>
      </w:r>
    </w:p>
    <w:p w14:paraId="48A3B130">
      <w:pPr>
        <w:pStyle w:val="167"/>
        <w:keepLines w:val="0"/>
      </w:pPr>
      <w:r>
        <w:rPr>
          <w:rFonts w:ascii="Consolas" w:hAnsi="Consolas" w:eastAsia="Consolas"/>
          <w:color w:val="000000"/>
          <w:sz w:val="17"/>
        </w:rPr>
        <w:t xml:space="preserve">            std::cerr &lt;&lt; "Error\n";</w:t>
      </w:r>
    </w:p>
    <w:p w14:paraId="24A2317B">
      <w:pPr>
        <w:pStyle w:val="167"/>
        <w:keepLines w:val="0"/>
      </w:pPr>
      <w:r>
        <w:rPr>
          <w:rFonts w:ascii="Consolas" w:hAnsi="Consolas" w:eastAsia="Consolas"/>
          <w:color w:val="000000"/>
          <w:sz w:val="17"/>
        </w:rPr>
        <w:t xml:space="preserve">            return 1;</w:t>
      </w:r>
    </w:p>
    <w:p w14:paraId="5ACAD063">
      <w:pPr>
        <w:pStyle w:val="167"/>
        <w:keepLines w:val="0"/>
      </w:pPr>
      <w:r>
        <w:rPr>
          <w:rFonts w:ascii="Consolas" w:hAnsi="Consolas" w:eastAsia="Consolas"/>
          <w:color w:val="000000"/>
          <w:sz w:val="17"/>
        </w:rPr>
        <w:t xml:space="preserve">        }</w:t>
      </w:r>
    </w:p>
    <w:p w14:paraId="41BC1FFD">
      <w:pPr>
        <w:pStyle w:val="167"/>
        <w:keepLines w:val="0"/>
      </w:pPr>
      <w:r>
        <w:rPr>
          <w:rFonts w:ascii="Consolas" w:hAnsi="Consolas" w:eastAsia="Consolas"/>
          <w:color w:val="000000"/>
          <w:sz w:val="17"/>
        </w:rPr>
        <w:t xml:space="preserve">        if (code_point == 0x0430 || code_point == 0x0410) ++count;</w:t>
      </w:r>
    </w:p>
    <w:p w14:paraId="0F1619DB">
      <w:pPr>
        <w:pStyle w:val="167"/>
        <w:keepLines w:val="0"/>
      </w:pPr>
      <w:r>
        <w:rPr>
          <w:rFonts w:ascii="Consolas" w:hAnsi="Consolas" w:eastAsia="Consolas"/>
          <w:color w:val="000000"/>
          <w:sz w:val="17"/>
        </w:rPr>
        <w:t xml:space="preserve">    }</w:t>
      </w:r>
    </w:p>
    <w:p w14:paraId="6ACC6917">
      <w:pPr>
        <w:pStyle w:val="167"/>
        <w:keepLines w:val="0"/>
      </w:pPr>
      <w:r>
        <w:rPr>
          <w:rFonts w:ascii="Consolas" w:hAnsi="Consolas" w:eastAsia="Consolas"/>
          <w:color w:val="000000"/>
          <w:sz w:val="17"/>
        </w:rPr>
        <w:t xml:space="preserve">    std::cout &lt;&lt; count &lt;&lt; '\n';</w:t>
      </w:r>
    </w:p>
    <w:p w14:paraId="083D8894">
      <w:pPr>
        <w:pStyle w:val="167"/>
        <w:keepLines w:val="0"/>
      </w:pPr>
      <w:r>
        <w:rPr>
          <w:rFonts w:ascii="Consolas" w:hAnsi="Consolas" w:eastAsia="Consolas"/>
          <w:color w:val="000000"/>
          <w:sz w:val="17"/>
        </w:rPr>
        <w:t xml:space="preserve">    return 0;</w:t>
      </w:r>
    </w:p>
    <w:p w14:paraId="2E9AE2AF">
      <w:pPr>
        <w:pStyle w:val="167"/>
        <w:keepLines w:val="0"/>
      </w:pPr>
      <w:r>
        <w:rPr>
          <w:rFonts w:ascii="Consolas" w:hAnsi="Consolas" w:eastAsia="Consolas"/>
          <w:color w:val="000000"/>
          <w:sz w:val="17"/>
        </w:rPr>
        <w:t>}</w:t>
      </w:r>
    </w:p>
    <w:p w14:paraId="0FA87685">
      <w:pPr>
        <w:pStyle w:val="167"/>
        <w:keepLines w:val="0"/>
      </w:pPr>
      <w:r>
        <w:rPr>
          <w:rFonts w:ascii="Consolas" w:hAnsi="Consolas" w:eastAsia="Consolas"/>
          <w:color w:val="000000"/>
          <w:sz w:val="17"/>
        </w:rPr>
        <w:t xml:space="preserve"> </w:t>
      </w:r>
    </w:p>
    <w:p w14:paraId="35858376"/>
    <w:p w14:paraId="64C5607E">
      <w:pPr>
        <w:pStyle w:val="5"/>
      </w:pPr>
      <w:r>
        <w:rPr>
          <w:rFonts w:ascii="Times New Roman" w:hAnsi="Times New Roman" w:eastAsia="Times New Roman"/>
          <w:color w:val="000000"/>
          <w:sz w:val="24"/>
        </w:rPr>
        <w:t>Пример работы</w:t>
      </w:r>
    </w:p>
    <w:p w14:paraId="216355D2">
      <w:pPr>
        <w:jc w:val="both"/>
      </w:pPr>
      <w:r>
        <w:rPr>
          <w:rFonts w:ascii="Times New Roman" w:hAnsi="Times New Roman" w:eastAsia="Times New Roman"/>
          <w:color w:val="000000"/>
          <w:sz w:val="24"/>
        </w:rPr>
        <w:t>Ввод:</w:t>
      </w:r>
    </w:p>
    <w:p w14:paraId="53BCEBDD">
      <w:pPr>
        <w:pStyle w:val="167"/>
        <w:keepLines w:val="0"/>
      </w:pPr>
      <w:r>
        <w:rPr>
          <w:rFonts w:ascii="Consolas" w:hAnsi="Consolas" w:eastAsia="Consolas"/>
          <w:color w:val="000000"/>
          <w:sz w:val="17"/>
        </w:rPr>
        <w:t>Мама мыла раму</w:t>
      </w:r>
    </w:p>
    <w:p w14:paraId="7E68328B"/>
    <w:p w14:paraId="570FCCC3">
      <w:pPr>
        <w:jc w:val="both"/>
      </w:pPr>
      <w:r>
        <w:rPr>
          <w:rFonts w:ascii="Times New Roman" w:hAnsi="Times New Roman" w:eastAsia="Times New Roman"/>
          <w:color w:val="000000"/>
          <w:sz w:val="24"/>
        </w:rPr>
        <w:t>Вывод:</w:t>
      </w:r>
    </w:p>
    <w:p w14:paraId="6CB251B9">
      <w:pPr>
        <w:pStyle w:val="167"/>
        <w:keepLines w:val="0"/>
      </w:pPr>
      <w:r>
        <w:rPr>
          <w:rFonts w:ascii="Consolas" w:hAnsi="Consolas" w:eastAsia="Consolas"/>
          <w:color w:val="000000"/>
          <w:sz w:val="17"/>
        </w:rPr>
        <w:t>4</w:t>
      </w:r>
    </w:p>
    <w:p w14:paraId="669D0C90"/>
    <w:p w14:paraId="70696EF0">
      <w:pPr>
        <w:pStyle w:val="5"/>
      </w:pPr>
      <w:r>
        <w:rPr>
          <w:rFonts w:ascii="Times New Roman" w:hAnsi="Times New Roman" w:eastAsia="Times New Roman"/>
          <w:color w:val="000000"/>
          <w:sz w:val="24"/>
        </w:rPr>
        <w:t>Граничные случаи</w:t>
      </w:r>
    </w:p>
    <w:p w14:paraId="2D64B65D">
      <w:pPr>
        <w:jc w:val="both"/>
      </w:pPr>
      <w:r>
        <w:rPr>
          <w:rFonts w:ascii="Times New Roman" w:hAnsi="Times New Roman" w:eastAsia="Times New Roman"/>
          <w:color w:val="000000"/>
          <w:sz w:val="24"/>
        </w:rPr>
        <w:t xml:space="preserve">Пустая строка даёт 0; ввод должен быть UTF-8. Для Windows надёжный запуск: </w:t>
      </w:r>
      <w:r>
        <w:rPr>
          <w:rFonts w:ascii="Consolas" w:hAnsi="Consolas" w:eastAsia="Consolas"/>
          <w:color w:val="000000"/>
          <w:sz w:val="20"/>
        </w:rPr>
        <w:t>program.exe &lt; input.txt</w:t>
      </w:r>
      <w:r>
        <w:rPr>
          <w:rFonts w:ascii="Times New Roman" w:hAnsi="Times New Roman" w:eastAsia="Times New Roman"/>
          <w:color w:val="000000"/>
          <w:sz w:val="24"/>
        </w:rPr>
        <w:t>, где файл сохранён в UTF-8.</w:t>
      </w:r>
    </w:p>
    <w:p w14:paraId="118D8397">
      <w:pPr>
        <w:pStyle w:val="5"/>
      </w:pPr>
      <w:r>
        <w:rPr>
          <w:rFonts w:ascii="Times New Roman" w:hAnsi="Times New Roman" w:eastAsia="Times New Roman"/>
          <w:color w:val="000000"/>
          <w:sz w:val="24"/>
        </w:rPr>
        <w:t>Компиляция и запуск</w:t>
      </w:r>
    </w:p>
    <w:p w14:paraId="287B7329">
      <w:pPr>
        <w:pStyle w:val="167"/>
        <w:keepLines w:val="0"/>
      </w:pPr>
      <w:r>
        <w:rPr>
          <w:rFonts w:ascii="Consolas" w:hAnsi="Consolas" w:eastAsia="Consolas"/>
          <w:color w:val="000000"/>
          <w:sz w:val="17"/>
        </w:rPr>
        <w:t>g++ -std=c++17 -Wall -Wextra -Wpedantic main.cpp -o program</w:t>
      </w:r>
    </w:p>
    <w:p w14:paraId="460A19B4">
      <w:pPr>
        <w:pStyle w:val="167"/>
        <w:keepLines w:val="0"/>
      </w:pPr>
      <w:r>
        <w:rPr>
          <w:rFonts w:ascii="Consolas" w:hAnsi="Consolas" w:eastAsia="Consolas"/>
          <w:color w:val="000000"/>
          <w:sz w:val="17"/>
        </w:rPr>
        <w:t>./program</w:t>
      </w:r>
    </w:p>
    <w:p w14:paraId="19509B00"/>
    <w:p w14:paraId="3CAD7EF9">
      <w:pPr>
        <w:pStyle w:val="4"/>
      </w:pPr>
      <w:bookmarkStart w:id="45" w:name="_Toc5380"/>
      <w:r>
        <w:rPr>
          <w:rFonts w:ascii="Times New Roman" w:hAnsi="Times New Roman" w:eastAsia="Times New Roman"/>
          <w:color w:val="000000"/>
          <w:sz w:val="24"/>
        </w:rPr>
        <w:t>Задание 38. Палиндром в UTF-8</w:t>
      </w:r>
      <w:bookmarkEnd w:id="45"/>
    </w:p>
    <w:p w14:paraId="2EA7F153">
      <w:pPr>
        <w:ind w:firstLine="0"/>
      </w:pPr>
      <w:r>
        <w:fldChar w:fldCharType="begin"/>
      </w:r>
      <w:r>
        <w:instrText xml:space="preserve"> HYPERLINK "https://github.com/egsesekina/programming-c-cpp/tree/main/tasks/practical/task_38"</w:instrText>
      </w:r>
      <w:r>
        <w:fldChar w:fldCharType="separate"/>
      </w:r>
      <w:r>
        <w:rPr>
          <w:color w:val="0563C1"/>
          <w:u w:val="single"/>
        </w:rPr>
        <w:t>Исходные файлы задания в репозитории</w:t>
      </w:r>
      <w:r>
        <w:rPr>
          <w:color w:val="0563C1"/>
          <w:u w:val="single"/>
        </w:rPr>
        <w:fldChar w:fldCharType="end"/>
      </w:r>
    </w:p>
    <w:p w14:paraId="0B4ACC3C">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Проверить палиндром по Unicode-символам, сохраняя регистр и пробелы. Строка должна быть корректно закодирована в UTF-8.</w:t>
      </w:r>
    </w:p>
    <w:p w14:paraId="27DE8E86">
      <w:pPr>
        <w:pStyle w:val="5"/>
      </w:pPr>
      <w:r>
        <w:rPr>
          <w:rFonts w:ascii="Times New Roman" w:hAnsi="Times New Roman" w:eastAsia="Times New Roman"/>
          <w:color w:val="000000"/>
          <w:sz w:val="24"/>
        </w:rPr>
        <w:t>Формат входных данных</w:t>
      </w:r>
    </w:p>
    <w:p w14:paraId="2D2581DE">
      <w:pPr>
        <w:jc w:val="both"/>
      </w:pPr>
      <w:r>
        <w:rPr>
          <w:rFonts w:ascii="Times New Roman" w:hAnsi="Times New Roman" w:eastAsia="Times New Roman"/>
          <w:color w:val="000000"/>
          <w:sz w:val="24"/>
        </w:rPr>
        <w:t>одна строка UTF-8.</w:t>
      </w:r>
    </w:p>
    <w:p w14:paraId="0BC0424D">
      <w:pPr>
        <w:pStyle w:val="5"/>
      </w:pPr>
      <w:r>
        <w:rPr>
          <w:rFonts w:ascii="Times New Roman" w:hAnsi="Times New Roman" w:eastAsia="Times New Roman"/>
          <w:color w:val="000000"/>
          <w:sz w:val="24"/>
        </w:rPr>
        <w:t>Формат выходных данных</w:t>
      </w:r>
    </w:p>
    <w:p w14:paraId="15701A9C">
      <w:pPr>
        <w:jc w:val="both"/>
      </w:pPr>
      <w:r>
        <w:rPr>
          <w:rFonts w:ascii="Times New Roman" w:hAnsi="Times New Roman" w:eastAsia="Times New Roman"/>
          <w:color w:val="000000"/>
          <w:sz w:val="24"/>
        </w:rPr>
        <w:t xml:space="preserve">Yes для палиндрома, иначе No; Error для неверного UTF-8.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35700105">
      <w:pPr>
        <w:pStyle w:val="5"/>
      </w:pPr>
      <w:r>
        <w:rPr>
          <w:rFonts w:ascii="Times New Roman" w:hAnsi="Times New Roman" w:eastAsia="Times New Roman"/>
          <w:color w:val="000000"/>
          <w:sz w:val="24"/>
        </w:rPr>
        <w:t>Разбор решения</w:t>
      </w:r>
    </w:p>
    <w:p w14:paraId="273F5B18">
      <w:pPr>
        <w:jc w:val="both"/>
      </w:pPr>
      <w:r>
        <w:rPr>
          <w:rFonts w:ascii="Times New Roman" w:hAnsi="Times New Roman" w:eastAsia="Times New Roman"/>
          <w:color w:val="000000"/>
          <w:sz w:val="24"/>
        </w:rPr>
        <w:t xml:space="preserve">Строка разбивается на целые последовательности UTF-8, после чего сравниваются симметричные символы. Побайтовый </w:t>
      </w:r>
      <w:r>
        <w:rPr>
          <w:rFonts w:ascii="Consolas" w:hAnsi="Consolas" w:eastAsia="Consolas"/>
          <w:color w:val="000000"/>
          <w:sz w:val="20"/>
        </w:rPr>
        <w:t>reverse</w:t>
      </w:r>
      <w:r>
        <w:rPr>
          <w:rFonts w:ascii="Times New Roman" w:hAnsi="Times New Roman" w:eastAsia="Times New Roman"/>
          <w:color w:val="000000"/>
          <w:sz w:val="24"/>
        </w:rPr>
        <w:t xml:space="preserve"> не используется, поэтому байты внутри русских букв не меняются местами.</w:t>
      </w:r>
    </w:p>
    <w:p w14:paraId="6176AD7C">
      <w:pPr>
        <w:pStyle w:val="5"/>
      </w:pPr>
      <w:r>
        <w:rPr>
          <w:rFonts w:ascii="Times New Roman" w:hAnsi="Times New Roman" w:eastAsia="Times New Roman"/>
          <w:color w:val="000000"/>
          <w:sz w:val="24"/>
        </w:rPr>
        <w:t>Алгоритм</w:t>
      </w:r>
    </w:p>
    <w:p w14:paraId="0BB6FAD2">
      <w:pPr>
        <w:ind w:left="425" w:hanging="255"/>
      </w:pPr>
      <w:r>
        <w:rPr>
          <w:rFonts w:ascii="Times New Roman" w:hAnsi="Times New Roman" w:eastAsia="Times New Roman"/>
          <w:color w:val="000000"/>
          <w:sz w:val="24"/>
        </w:rPr>
        <w:t>1. считать строку.</w:t>
      </w:r>
    </w:p>
    <w:p w14:paraId="374BBBC7">
      <w:pPr>
        <w:ind w:left="425" w:hanging="255"/>
      </w:pPr>
      <w:r>
        <w:rPr>
          <w:rFonts w:ascii="Times New Roman" w:hAnsi="Times New Roman" w:eastAsia="Times New Roman"/>
          <w:color w:val="000000"/>
          <w:sz w:val="24"/>
        </w:rPr>
        <w:t>2. выделить каждую последовательность UTF-8.</w:t>
      </w:r>
    </w:p>
    <w:p w14:paraId="0ADA21F2">
      <w:pPr>
        <w:ind w:left="425" w:hanging="255"/>
      </w:pPr>
      <w:r>
        <w:rPr>
          <w:rFonts w:ascii="Times New Roman" w:hAnsi="Times New Roman" w:eastAsia="Times New Roman"/>
          <w:color w:val="000000"/>
          <w:sz w:val="24"/>
        </w:rPr>
        <w:t>3. сравнить пары от краёв к центру.</w:t>
      </w:r>
    </w:p>
    <w:p w14:paraId="090AA5F4">
      <w:pPr>
        <w:ind w:left="425" w:hanging="255"/>
      </w:pPr>
      <w:r>
        <w:rPr>
          <w:rFonts w:ascii="Times New Roman" w:hAnsi="Times New Roman" w:eastAsia="Times New Roman"/>
          <w:color w:val="000000"/>
          <w:sz w:val="24"/>
        </w:rPr>
        <w:t xml:space="preserve">4. вывести </w:t>
      </w:r>
      <w:r>
        <w:rPr>
          <w:rFonts w:ascii="Consolas" w:hAnsi="Consolas" w:eastAsia="Consolas"/>
          <w:color w:val="000000"/>
          <w:sz w:val="20"/>
        </w:rPr>
        <w:t>Yes</w:t>
      </w:r>
      <w:r>
        <w:rPr>
          <w:rFonts w:ascii="Times New Roman" w:hAnsi="Times New Roman" w:eastAsia="Times New Roman"/>
          <w:color w:val="000000"/>
          <w:sz w:val="24"/>
        </w:rPr>
        <w:t xml:space="preserve"> или </w:t>
      </w:r>
      <w:r>
        <w:rPr>
          <w:rFonts w:ascii="Consolas" w:hAnsi="Consolas" w:eastAsia="Consolas"/>
          <w:color w:val="000000"/>
          <w:sz w:val="20"/>
        </w:rPr>
        <w:t>No</w:t>
      </w:r>
      <w:r>
        <w:rPr>
          <w:rFonts w:ascii="Times New Roman" w:hAnsi="Times New Roman" w:eastAsia="Times New Roman"/>
          <w:color w:val="000000"/>
          <w:sz w:val="24"/>
        </w:rPr>
        <w:t>.</w:t>
      </w:r>
    </w:p>
    <w:p w14:paraId="00B70CCA">
      <w:pPr>
        <w:pStyle w:val="5"/>
      </w:pPr>
      <w:r>
        <w:rPr>
          <w:rFonts w:ascii="Times New Roman" w:hAnsi="Times New Roman" w:eastAsia="Times New Roman"/>
          <w:color w:val="000000"/>
          <w:sz w:val="24"/>
        </w:rPr>
        <w:t>Исходный код</w:t>
      </w:r>
    </w:p>
    <w:p w14:paraId="6F9598C3">
      <w:pPr>
        <w:jc w:val="both"/>
      </w:pPr>
      <w:r>
        <w:fldChar w:fldCharType="begin"/>
      </w:r>
      <w:r>
        <w:instrText xml:space="preserve"> HYPERLINK "https://github.com/egsesekina/programming-c-cpp/blob/main/tasks/practical/task_38/main.cpp"</w:instrText>
      </w:r>
      <w:r>
        <w:fldChar w:fldCharType="separate"/>
      </w:r>
      <w:r>
        <w:rPr>
          <w:color w:val="0563C1"/>
          <w:u w:val="single"/>
        </w:rPr>
        <w:t>main.cpp</w:t>
      </w:r>
      <w:r>
        <w:rPr>
          <w:color w:val="0563C1"/>
          <w:u w:val="single"/>
        </w:rPr>
        <w:fldChar w:fldCharType="end"/>
      </w:r>
    </w:p>
    <w:p w14:paraId="0129A3CF">
      <w:pPr>
        <w:pStyle w:val="167"/>
        <w:keepLines w:val="0"/>
      </w:pPr>
      <w:r>
        <w:rPr>
          <w:rFonts w:ascii="Consolas" w:hAnsi="Consolas" w:eastAsia="Consolas"/>
          <w:color w:val="000000"/>
          <w:sz w:val="17"/>
        </w:rPr>
        <w:t>/*</w:t>
      </w:r>
    </w:p>
    <w:p w14:paraId="06B39F06">
      <w:pPr>
        <w:pStyle w:val="167"/>
        <w:keepLines w:val="0"/>
      </w:pPr>
      <w:r>
        <w:rPr>
          <w:rFonts w:ascii="Consolas" w:hAnsi="Consolas" w:eastAsia="Consolas"/>
          <w:color w:val="000000"/>
          <w:sz w:val="17"/>
        </w:rPr>
        <w:t xml:space="preserve"> * Задание 38. Проверить палиндром по Unicode-символам, сохраняя регистр</w:t>
      </w:r>
    </w:p>
    <w:p w14:paraId="6DBF36BB">
      <w:pPr>
        <w:pStyle w:val="167"/>
        <w:keepLines w:val="0"/>
      </w:pPr>
      <w:r>
        <w:rPr>
          <w:rFonts w:ascii="Consolas" w:hAnsi="Consolas" w:eastAsia="Consolas"/>
          <w:color w:val="000000"/>
          <w:sz w:val="17"/>
        </w:rPr>
        <w:t xml:space="preserve"> * и пробелы. Строка должна быть корректно закодирована в UTF-8.</w:t>
      </w:r>
    </w:p>
    <w:p w14:paraId="27F1F5EC">
      <w:pPr>
        <w:pStyle w:val="167"/>
        <w:keepLines w:val="0"/>
      </w:pPr>
      <w:r>
        <w:rPr>
          <w:rFonts w:ascii="Consolas" w:hAnsi="Consolas" w:eastAsia="Consolas"/>
          <w:color w:val="000000"/>
          <w:sz w:val="17"/>
        </w:rPr>
        <w:t xml:space="preserve"> * Ввод: одна строка UTF-8.</w:t>
      </w:r>
    </w:p>
    <w:p w14:paraId="243B8CB9">
      <w:pPr>
        <w:pStyle w:val="167"/>
        <w:keepLines w:val="0"/>
      </w:pPr>
      <w:r>
        <w:rPr>
          <w:rFonts w:ascii="Consolas" w:hAnsi="Consolas" w:eastAsia="Consolas"/>
          <w:color w:val="000000"/>
          <w:sz w:val="17"/>
        </w:rPr>
        <w:t xml:space="preserve"> * Вывод: Yes для палиндрома, иначе No; Error для неверного UTF-8.</w:t>
      </w:r>
    </w:p>
    <w:p w14:paraId="73F20464">
      <w:pPr>
        <w:pStyle w:val="167"/>
        <w:keepLines w:val="0"/>
      </w:pPr>
      <w:r>
        <w:rPr>
          <w:rFonts w:ascii="Consolas" w:hAnsi="Consolas" w:eastAsia="Consolas"/>
          <w:color w:val="000000"/>
          <w:sz w:val="17"/>
        </w:rPr>
        <w:t xml:space="preserve"> * Пример: шалаш -&gt; Yes; аб -&gt; No.</w:t>
      </w:r>
    </w:p>
    <w:p w14:paraId="46D2E660">
      <w:pPr>
        <w:pStyle w:val="167"/>
        <w:keepLines w:val="0"/>
      </w:pPr>
      <w:r>
        <w:rPr>
          <w:rFonts w:ascii="Consolas" w:hAnsi="Consolas" w:eastAsia="Consolas"/>
          <w:color w:val="000000"/>
          <w:sz w:val="17"/>
        </w:rPr>
        <w:t xml:space="preserve"> */</w:t>
      </w:r>
    </w:p>
    <w:p w14:paraId="3C277C76">
      <w:pPr>
        <w:pStyle w:val="167"/>
        <w:keepLines w:val="0"/>
      </w:pPr>
      <w:r>
        <w:rPr>
          <w:rFonts w:ascii="Consolas" w:hAnsi="Consolas" w:eastAsia="Consolas"/>
          <w:color w:val="000000"/>
          <w:sz w:val="17"/>
        </w:rPr>
        <w:t>#include &lt;iostream&gt;</w:t>
      </w:r>
    </w:p>
    <w:p w14:paraId="63868052">
      <w:pPr>
        <w:pStyle w:val="167"/>
        <w:keepLines w:val="0"/>
      </w:pPr>
      <w:r>
        <w:rPr>
          <w:rFonts w:ascii="Consolas" w:hAnsi="Consolas" w:eastAsia="Consolas"/>
          <w:color w:val="000000"/>
          <w:sz w:val="17"/>
        </w:rPr>
        <w:t>#include &lt;string&gt;</w:t>
      </w:r>
    </w:p>
    <w:p w14:paraId="55335C92">
      <w:pPr>
        <w:pStyle w:val="167"/>
        <w:keepLines w:val="0"/>
      </w:pPr>
      <w:r>
        <w:rPr>
          <w:rFonts w:ascii="Consolas" w:hAnsi="Consolas" w:eastAsia="Consolas"/>
          <w:color w:val="000000"/>
          <w:sz w:val="17"/>
        </w:rPr>
        <w:t>#include &lt;vector&gt;</w:t>
      </w:r>
    </w:p>
    <w:p w14:paraId="44944116">
      <w:pPr>
        <w:pStyle w:val="167"/>
        <w:keepLines w:val="0"/>
      </w:pPr>
      <w:r>
        <w:rPr>
          <w:rFonts w:ascii="Consolas" w:hAnsi="Consolas" w:eastAsia="Consolas"/>
          <w:color w:val="000000"/>
          <w:sz w:val="17"/>
        </w:rPr>
        <w:t xml:space="preserve"> </w:t>
      </w:r>
    </w:p>
    <w:p w14:paraId="108B0CE8">
      <w:pPr>
        <w:pStyle w:val="167"/>
        <w:keepLines w:val="0"/>
      </w:pPr>
      <w:r>
        <w:rPr>
          <w:rFonts w:ascii="Consolas" w:hAnsi="Consolas" w:eastAsia="Consolas"/>
          <w:color w:val="000000"/>
          <w:sz w:val="17"/>
        </w:rPr>
        <w:t>bool splitUtf8(const std::string&amp; text, std::vector&lt;std::string&gt;&amp; characters) {</w:t>
      </w:r>
    </w:p>
    <w:p w14:paraId="424FC8FC">
      <w:pPr>
        <w:pStyle w:val="167"/>
        <w:keepLines w:val="0"/>
      </w:pPr>
      <w:r>
        <w:rPr>
          <w:rFonts w:ascii="Consolas" w:hAnsi="Consolas" w:eastAsia="Consolas"/>
          <w:color w:val="000000"/>
          <w:sz w:val="17"/>
        </w:rPr>
        <w:t xml:space="preserve">    for (std::size_t index = 0; index &lt; text.size();) {</w:t>
      </w:r>
    </w:p>
    <w:p w14:paraId="6DEB5AA6">
      <w:pPr>
        <w:pStyle w:val="167"/>
        <w:keepLines w:val="0"/>
      </w:pPr>
      <w:r>
        <w:rPr>
          <w:rFonts w:ascii="Consolas" w:hAnsi="Consolas" w:eastAsia="Consolas"/>
          <w:color w:val="000000"/>
          <w:sz w:val="17"/>
        </w:rPr>
        <w:t xml:space="preserve">        const unsigned char lead = static_cast&lt;unsigned char&gt;(text[index]);</w:t>
      </w:r>
    </w:p>
    <w:p w14:paraId="60B603A8">
      <w:pPr>
        <w:pStyle w:val="167"/>
        <w:keepLines w:val="0"/>
      </w:pPr>
      <w:r>
        <w:rPr>
          <w:rFonts w:ascii="Consolas" w:hAnsi="Consolas" w:eastAsia="Consolas"/>
          <w:color w:val="000000"/>
          <w:sz w:val="17"/>
        </w:rPr>
        <w:t xml:space="preserve">        std::size_t length;</w:t>
      </w:r>
    </w:p>
    <w:p w14:paraId="5DEFC29B">
      <w:pPr>
        <w:pStyle w:val="167"/>
        <w:keepLines w:val="0"/>
      </w:pPr>
      <w:r>
        <w:rPr>
          <w:rFonts w:ascii="Consolas" w:hAnsi="Consolas" w:eastAsia="Consolas"/>
          <w:color w:val="000000"/>
          <w:sz w:val="17"/>
        </w:rPr>
        <w:t xml:space="preserve">        if (lead &lt;= 0x7F) length = 1;</w:t>
      </w:r>
    </w:p>
    <w:p w14:paraId="54707FFC">
      <w:pPr>
        <w:pStyle w:val="167"/>
        <w:keepLines w:val="0"/>
      </w:pPr>
      <w:r>
        <w:rPr>
          <w:rFonts w:ascii="Consolas" w:hAnsi="Consolas" w:eastAsia="Consolas"/>
          <w:color w:val="000000"/>
          <w:sz w:val="17"/>
        </w:rPr>
        <w:t xml:space="preserve">        else if (lead &gt;= 0xC2 &amp;&amp; lead &lt;= 0xDF) length = 2;</w:t>
      </w:r>
    </w:p>
    <w:p w14:paraId="3EA308B1">
      <w:pPr>
        <w:pStyle w:val="167"/>
        <w:keepLines w:val="0"/>
      </w:pPr>
      <w:r>
        <w:rPr>
          <w:rFonts w:ascii="Consolas" w:hAnsi="Consolas" w:eastAsia="Consolas"/>
          <w:color w:val="000000"/>
          <w:sz w:val="17"/>
        </w:rPr>
        <w:t xml:space="preserve">        else if (lead &gt;= 0xE0 &amp;&amp; lead &lt;= 0xEF) length = 3;</w:t>
      </w:r>
    </w:p>
    <w:p w14:paraId="7C1953FD">
      <w:pPr>
        <w:pStyle w:val="167"/>
        <w:keepLines w:val="0"/>
      </w:pPr>
      <w:r>
        <w:rPr>
          <w:rFonts w:ascii="Consolas" w:hAnsi="Consolas" w:eastAsia="Consolas"/>
          <w:color w:val="000000"/>
          <w:sz w:val="17"/>
        </w:rPr>
        <w:t xml:space="preserve">        else if (lead &gt;= 0xF0 &amp;&amp; lead &lt;= 0xF4) length = 4;</w:t>
      </w:r>
    </w:p>
    <w:p w14:paraId="47B27A15">
      <w:pPr>
        <w:pStyle w:val="167"/>
        <w:keepLines w:val="0"/>
      </w:pPr>
      <w:r>
        <w:rPr>
          <w:rFonts w:ascii="Consolas" w:hAnsi="Consolas" w:eastAsia="Consolas"/>
          <w:color w:val="000000"/>
          <w:sz w:val="17"/>
        </w:rPr>
        <w:t xml:space="preserve">        else return false;</w:t>
      </w:r>
    </w:p>
    <w:p w14:paraId="0A55657C">
      <w:pPr>
        <w:pStyle w:val="167"/>
        <w:keepLines w:val="0"/>
      </w:pPr>
      <w:r>
        <w:rPr>
          <w:rFonts w:ascii="Consolas" w:hAnsi="Consolas" w:eastAsia="Consolas"/>
          <w:color w:val="000000"/>
          <w:sz w:val="17"/>
        </w:rPr>
        <w:t xml:space="preserve"> </w:t>
      </w:r>
    </w:p>
    <w:p w14:paraId="34BA28A0">
      <w:pPr>
        <w:pStyle w:val="167"/>
        <w:keepLines w:val="0"/>
      </w:pPr>
      <w:r>
        <w:rPr>
          <w:rFonts w:ascii="Consolas" w:hAnsi="Consolas" w:eastAsia="Consolas"/>
          <w:color w:val="000000"/>
          <w:sz w:val="17"/>
        </w:rPr>
        <w:t xml:space="preserve">        if (index + length &gt; text.size()) return false;</w:t>
      </w:r>
    </w:p>
    <w:p w14:paraId="7B7890A7">
      <w:pPr>
        <w:pStyle w:val="167"/>
        <w:keepLines w:val="0"/>
      </w:pPr>
      <w:r>
        <w:rPr>
          <w:rFonts w:ascii="Consolas" w:hAnsi="Consolas" w:eastAsia="Consolas"/>
          <w:color w:val="000000"/>
          <w:sz w:val="17"/>
        </w:rPr>
        <w:t xml:space="preserve">        for (std::size_t offset = 1; offset &lt; length; ++offset) {</w:t>
      </w:r>
    </w:p>
    <w:p w14:paraId="17695B3C">
      <w:pPr>
        <w:pStyle w:val="167"/>
        <w:keepLines w:val="0"/>
      </w:pPr>
      <w:r>
        <w:rPr>
          <w:rFonts w:ascii="Consolas" w:hAnsi="Consolas" w:eastAsia="Consolas"/>
          <w:color w:val="000000"/>
          <w:sz w:val="17"/>
        </w:rPr>
        <w:t xml:space="preserve">            const unsigned char byte =</w:t>
      </w:r>
    </w:p>
    <w:p w14:paraId="0DF65FD4">
      <w:pPr>
        <w:pStyle w:val="167"/>
        <w:keepLines w:val="0"/>
      </w:pPr>
      <w:r>
        <w:rPr>
          <w:rFonts w:ascii="Consolas" w:hAnsi="Consolas" w:eastAsia="Consolas"/>
          <w:color w:val="000000"/>
          <w:sz w:val="17"/>
        </w:rPr>
        <w:t xml:space="preserve">                static_cast&lt;unsigned char&gt;(text[index + offset]);</w:t>
      </w:r>
    </w:p>
    <w:p w14:paraId="1DA25727">
      <w:pPr>
        <w:pStyle w:val="167"/>
        <w:keepLines w:val="0"/>
      </w:pPr>
      <w:r>
        <w:rPr>
          <w:rFonts w:ascii="Consolas" w:hAnsi="Consolas" w:eastAsia="Consolas"/>
          <w:color w:val="000000"/>
          <w:sz w:val="17"/>
        </w:rPr>
        <w:t xml:space="preserve">            if ((byte &amp; 0xC0) != 0x80) return false;</w:t>
      </w:r>
    </w:p>
    <w:p w14:paraId="621150D6">
      <w:pPr>
        <w:pStyle w:val="167"/>
        <w:keepLines w:val="0"/>
      </w:pPr>
      <w:r>
        <w:rPr>
          <w:rFonts w:ascii="Consolas" w:hAnsi="Consolas" w:eastAsia="Consolas"/>
          <w:color w:val="000000"/>
          <w:sz w:val="17"/>
        </w:rPr>
        <w:t xml:space="preserve">        }</w:t>
      </w:r>
    </w:p>
    <w:p w14:paraId="22283481">
      <w:pPr>
        <w:pStyle w:val="167"/>
        <w:keepLines w:val="0"/>
      </w:pPr>
      <w:r>
        <w:rPr>
          <w:rFonts w:ascii="Consolas" w:hAnsi="Consolas" w:eastAsia="Consolas"/>
          <w:color w:val="000000"/>
          <w:sz w:val="17"/>
        </w:rPr>
        <w:t xml:space="preserve">        characters.push_back(text.substr(index, length));</w:t>
      </w:r>
    </w:p>
    <w:p w14:paraId="06D2E28C">
      <w:pPr>
        <w:pStyle w:val="167"/>
        <w:keepLines w:val="0"/>
      </w:pPr>
      <w:r>
        <w:rPr>
          <w:rFonts w:ascii="Consolas" w:hAnsi="Consolas" w:eastAsia="Consolas"/>
          <w:color w:val="000000"/>
          <w:sz w:val="17"/>
        </w:rPr>
        <w:t xml:space="preserve">        index += length;</w:t>
      </w:r>
    </w:p>
    <w:p w14:paraId="29D5CE0D">
      <w:pPr>
        <w:pStyle w:val="167"/>
        <w:keepLines w:val="0"/>
      </w:pPr>
      <w:r>
        <w:rPr>
          <w:rFonts w:ascii="Consolas" w:hAnsi="Consolas" w:eastAsia="Consolas"/>
          <w:color w:val="000000"/>
          <w:sz w:val="17"/>
        </w:rPr>
        <w:t xml:space="preserve">    }</w:t>
      </w:r>
    </w:p>
    <w:p w14:paraId="11646A1E">
      <w:pPr>
        <w:pStyle w:val="167"/>
        <w:keepLines w:val="0"/>
      </w:pPr>
      <w:r>
        <w:rPr>
          <w:rFonts w:ascii="Consolas" w:hAnsi="Consolas" w:eastAsia="Consolas"/>
          <w:color w:val="000000"/>
          <w:sz w:val="17"/>
        </w:rPr>
        <w:t xml:space="preserve">    return true;</w:t>
      </w:r>
    </w:p>
    <w:p w14:paraId="76B97DD9">
      <w:pPr>
        <w:pStyle w:val="167"/>
        <w:keepLines w:val="0"/>
      </w:pPr>
      <w:r>
        <w:rPr>
          <w:rFonts w:ascii="Consolas" w:hAnsi="Consolas" w:eastAsia="Consolas"/>
          <w:color w:val="000000"/>
          <w:sz w:val="17"/>
        </w:rPr>
        <w:t>}</w:t>
      </w:r>
    </w:p>
    <w:p w14:paraId="11BE4E03">
      <w:pPr>
        <w:pStyle w:val="167"/>
        <w:keepLines w:val="0"/>
      </w:pPr>
      <w:r>
        <w:rPr>
          <w:rFonts w:ascii="Consolas" w:hAnsi="Consolas" w:eastAsia="Consolas"/>
          <w:color w:val="000000"/>
          <w:sz w:val="17"/>
        </w:rPr>
        <w:t xml:space="preserve"> </w:t>
      </w:r>
    </w:p>
    <w:p w14:paraId="3ADB4FFA">
      <w:pPr>
        <w:pStyle w:val="167"/>
        <w:keepLines w:val="0"/>
      </w:pPr>
      <w:r>
        <w:rPr>
          <w:rFonts w:ascii="Consolas" w:hAnsi="Consolas" w:eastAsia="Consolas"/>
          <w:color w:val="000000"/>
          <w:sz w:val="17"/>
        </w:rPr>
        <w:t>int main() {</w:t>
      </w:r>
    </w:p>
    <w:p w14:paraId="437F8288">
      <w:pPr>
        <w:pStyle w:val="167"/>
        <w:keepLines w:val="0"/>
      </w:pPr>
      <w:r>
        <w:rPr>
          <w:rFonts w:ascii="Consolas" w:hAnsi="Consolas" w:eastAsia="Consolas"/>
          <w:color w:val="000000"/>
          <w:sz w:val="17"/>
        </w:rPr>
        <w:t xml:space="preserve">    std::string text;</w:t>
      </w:r>
    </w:p>
    <w:p w14:paraId="44C0E331">
      <w:pPr>
        <w:pStyle w:val="167"/>
        <w:keepLines w:val="0"/>
      </w:pPr>
      <w:r>
        <w:rPr>
          <w:rFonts w:ascii="Consolas" w:hAnsi="Consolas" w:eastAsia="Consolas"/>
          <w:color w:val="000000"/>
          <w:sz w:val="17"/>
        </w:rPr>
        <w:t xml:space="preserve">    if (!std::getline(std::cin, text)) {</w:t>
      </w:r>
    </w:p>
    <w:p w14:paraId="14DD1453">
      <w:pPr>
        <w:pStyle w:val="167"/>
        <w:keepLines w:val="0"/>
      </w:pPr>
      <w:r>
        <w:rPr>
          <w:rFonts w:ascii="Consolas" w:hAnsi="Consolas" w:eastAsia="Consolas"/>
          <w:color w:val="000000"/>
          <w:sz w:val="17"/>
        </w:rPr>
        <w:t xml:space="preserve">        std::cerr &lt;&lt; "Error\n";</w:t>
      </w:r>
    </w:p>
    <w:p w14:paraId="651FE71D">
      <w:pPr>
        <w:pStyle w:val="167"/>
        <w:keepLines w:val="0"/>
      </w:pPr>
      <w:r>
        <w:rPr>
          <w:rFonts w:ascii="Consolas" w:hAnsi="Consolas" w:eastAsia="Consolas"/>
          <w:color w:val="000000"/>
          <w:sz w:val="17"/>
        </w:rPr>
        <w:t xml:space="preserve">        return 1;</w:t>
      </w:r>
    </w:p>
    <w:p w14:paraId="2ACD05AB">
      <w:pPr>
        <w:pStyle w:val="167"/>
        <w:keepLines w:val="0"/>
      </w:pPr>
      <w:r>
        <w:rPr>
          <w:rFonts w:ascii="Consolas" w:hAnsi="Consolas" w:eastAsia="Consolas"/>
          <w:color w:val="000000"/>
          <w:sz w:val="17"/>
        </w:rPr>
        <w:t xml:space="preserve">    }</w:t>
      </w:r>
    </w:p>
    <w:p w14:paraId="08CA0BAD">
      <w:pPr>
        <w:pStyle w:val="167"/>
        <w:keepLines w:val="0"/>
      </w:pPr>
      <w:r>
        <w:rPr>
          <w:rFonts w:ascii="Consolas" w:hAnsi="Consolas" w:eastAsia="Consolas"/>
          <w:color w:val="000000"/>
          <w:sz w:val="17"/>
        </w:rPr>
        <w:t xml:space="preserve">    std::vector&lt;std::string&gt; characters;</w:t>
      </w:r>
    </w:p>
    <w:p w14:paraId="3F33D113">
      <w:pPr>
        <w:pStyle w:val="167"/>
        <w:keepLines w:val="0"/>
      </w:pPr>
      <w:r>
        <w:rPr>
          <w:rFonts w:ascii="Consolas" w:hAnsi="Consolas" w:eastAsia="Consolas"/>
          <w:color w:val="000000"/>
          <w:sz w:val="17"/>
        </w:rPr>
        <w:t xml:space="preserve">    if (!splitUtf8(text, characters)) {</w:t>
      </w:r>
    </w:p>
    <w:p w14:paraId="167E936B">
      <w:pPr>
        <w:pStyle w:val="167"/>
        <w:keepLines w:val="0"/>
      </w:pPr>
      <w:r>
        <w:rPr>
          <w:rFonts w:ascii="Consolas" w:hAnsi="Consolas" w:eastAsia="Consolas"/>
          <w:color w:val="000000"/>
          <w:sz w:val="17"/>
        </w:rPr>
        <w:t xml:space="preserve">        std::cerr &lt;&lt; "Error\n";</w:t>
      </w:r>
    </w:p>
    <w:p w14:paraId="2FE13F82">
      <w:pPr>
        <w:pStyle w:val="167"/>
        <w:keepLines w:val="0"/>
      </w:pPr>
      <w:r>
        <w:rPr>
          <w:rFonts w:ascii="Consolas" w:hAnsi="Consolas" w:eastAsia="Consolas"/>
          <w:color w:val="000000"/>
          <w:sz w:val="17"/>
        </w:rPr>
        <w:t xml:space="preserve">        return 1;</w:t>
      </w:r>
    </w:p>
    <w:p w14:paraId="1A8802BC">
      <w:pPr>
        <w:pStyle w:val="167"/>
        <w:keepLines w:val="0"/>
      </w:pPr>
      <w:r>
        <w:rPr>
          <w:rFonts w:ascii="Consolas" w:hAnsi="Consolas" w:eastAsia="Consolas"/>
          <w:color w:val="000000"/>
          <w:sz w:val="17"/>
        </w:rPr>
        <w:t xml:space="preserve">    }</w:t>
      </w:r>
    </w:p>
    <w:p w14:paraId="3E9C73D1">
      <w:pPr>
        <w:pStyle w:val="167"/>
        <w:keepLines w:val="0"/>
      </w:pPr>
      <w:r>
        <w:rPr>
          <w:rFonts w:ascii="Consolas" w:hAnsi="Consolas" w:eastAsia="Consolas"/>
          <w:color w:val="000000"/>
          <w:sz w:val="17"/>
        </w:rPr>
        <w:t xml:space="preserve">    bool palindrome = true;</w:t>
      </w:r>
    </w:p>
    <w:p w14:paraId="012B027E">
      <w:pPr>
        <w:pStyle w:val="167"/>
        <w:keepLines w:val="0"/>
      </w:pPr>
      <w:r>
        <w:rPr>
          <w:rFonts w:ascii="Consolas" w:hAnsi="Consolas" w:eastAsia="Consolas"/>
          <w:color w:val="000000"/>
          <w:sz w:val="17"/>
        </w:rPr>
        <w:t xml:space="preserve">    for (std::size_t left = 0, right = characters.size(); left &lt; right; ++left) {</w:t>
      </w:r>
    </w:p>
    <w:p w14:paraId="68745DC0">
      <w:pPr>
        <w:pStyle w:val="167"/>
        <w:keepLines w:val="0"/>
      </w:pPr>
      <w:r>
        <w:rPr>
          <w:rFonts w:ascii="Consolas" w:hAnsi="Consolas" w:eastAsia="Consolas"/>
          <w:color w:val="000000"/>
          <w:sz w:val="17"/>
        </w:rPr>
        <w:t xml:space="preserve">        --right;</w:t>
      </w:r>
    </w:p>
    <w:p w14:paraId="723B4F47">
      <w:pPr>
        <w:pStyle w:val="167"/>
        <w:keepLines w:val="0"/>
      </w:pPr>
      <w:r>
        <w:rPr>
          <w:rFonts w:ascii="Consolas" w:hAnsi="Consolas" w:eastAsia="Consolas"/>
          <w:color w:val="000000"/>
          <w:sz w:val="17"/>
        </w:rPr>
        <w:t xml:space="preserve">        if (characters[left] != characters[right]) {</w:t>
      </w:r>
    </w:p>
    <w:p w14:paraId="64C63CA5">
      <w:pPr>
        <w:pStyle w:val="167"/>
        <w:keepLines w:val="0"/>
      </w:pPr>
      <w:r>
        <w:rPr>
          <w:rFonts w:ascii="Consolas" w:hAnsi="Consolas" w:eastAsia="Consolas"/>
          <w:color w:val="000000"/>
          <w:sz w:val="17"/>
        </w:rPr>
        <w:t xml:space="preserve">            palindrome = false;</w:t>
      </w:r>
    </w:p>
    <w:p w14:paraId="6A3AA48C">
      <w:pPr>
        <w:pStyle w:val="167"/>
        <w:keepLines w:val="0"/>
      </w:pPr>
      <w:r>
        <w:rPr>
          <w:rFonts w:ascii="Consolas" w:hAnsi="Consolas" w:eastAsia="Consolas"/>
          <w:color w:val="000000"/>
          <w:sz w:val="17"/>
        </w:rPr>
        <w:t xml:space="preserve">            break;</w:t>
      </w:r>
    </w:p>
    <w:p w14:paraId="6EA0F51B">
      <w:pPr>
        <w:pStyle w:val="167"/>
        <w:keepLines w:val="0"/>
      </w:pPr>
      <w:r>
        <w:rPr>
          <w:rFonts w:ascii="Consolas" w:hAnsi="Consolas" w:eastAsia="Consolas"/>
          <w:color w:val="000000"/>
          <w:sz w:val="17"/>
        </w:rPr>
        <w:t xml:space="preserve">        }</w:t>
      </w:r>
    </w:p>
    <w:p w14:paraId="2BD86E27">
      <w:pPr>
        <w:pStyle w:val="167"/>
        <w:keepLines w:val="0"/>
      </w:pPr>
      <w:r>
        <w:rPr>
          <w:rFonts w:ascii="Consolas" w:hAnsi="Consolas" w:eastAsia="Consolas"/>
          <w:color w:val="000000"/>
          <w:sz w:val="17"/>
        </w:rPr>
        <w:t xml:space="preserve">    }</w:t>
      </w:r>
    </w:p>
    <w:p w14:paraId="18F5E1CA">
      <w:pPr>
        <w:pStyle w:val="167"/>
        <w:keepLines w:val="0"/>
      </w:pPr>
      <w:r>
        <w:rPr>
          <w:rFonts w:ascii="Consolas" w:hAnsi="Consolas" w:eastAsia="Consolas"/>
          <w:color w:val="000000"/>
          <w:sz w:val="17"/>
        </w:rPr>
        <w:t xml:space="preserve">    std::cout &lt;&lt; (palindrome ? "Yes" : "No") &lt;&lt; '\n';</w:t>
      </w:r>
    </w:p>
    <w:p w14:paraId="66F59C28">
      <w:pPr>
        <w:pStyle w:val="167"/>
        <w:keepLines w:val="0"/>
      </w:pPr>
      <w:r>
        <w:rPr>
          <w:rFonts w:ascii="Consolas" w:hAnsi="Consolas" w:eastAsia="Consolas"/>
          <w:color w:val="000000"/>
          <w:sz w:val="17"/>
        </w:rPr>
        <w:t xml:space="preserve">    return 0;</w:t>
      </w:r>
    </w:p>
    <w:p w14:paraId="69FCC4E6">
      <w:pPr>
        <w:pStyle w:val="167"/>
        <w:keepLines w:val="0"/>
      </w:pPr>
      <w:r>
        <w:rPr>
          <w:rFonts w:ascii="Consolas" w:hAnsi="Consolas" w:eastAsia="Consolas"/>
          <w:color w:val="000000"/>
          <w:sz w:val="17"/>
        </w:rPr>
        <w:t>}</w:t>
      </w:r>
    </w:p>
    <w:p w14:paraId="36C8521A">
      <w:pPr>
        <w:pStyle w:val="167"/>
        <w:keepLines w:val="0"/>
      </w:pPr>
      <w:r>
        <w:rPr>
          <w:rFonts w:ascii="Consolas" w:hAnsi="Consolas" w:eastAsia="Consolas"/>
          <w:color w:val="000000"/>
          <w:sz w:val="17"/>
        </w:rPr>
        <w:t xml:space="preserve"> </w:t>
      </w:r>
    </w:p>
    <w:p w14:paraId="6A9B5797"/>
    <w:p w14:paraId="3224A965">
      <w:pPr>
        <w:pStyle w:val="5"/>
      </w:pPr>
      <w:r>
        <w:rPr>
          <w:rFonts w:ascii="Times New Roman" w:hAnsi="Times New Roman" w:eastAsia="Times New Roman"/>
          <w:color w:val="000000"/>
          <w:sz w:val="24"/>
        </w:rPr>
        <w:t>Пример работы</w:t>
      </w:r>
    </w:p>
    <w:p w14:paraId="1397AD77">
      <w:pPr>
        <w:jc w:val="both"/>
      </w:pPr>
      <w:r>
        <w:rPr>
          <w:rFonts w:ascii="Times New Roman" w:hAnsi="Times New Roman" w:eastAsia="Times New Roman"/>
          <w:color w:val="000000"/>
          <w:sz w:val="24"/>
        </w:rPr>
        <w:t>Ввод:</w:t>
      </w:r>
    </w:p>
    <w:p w14:paraId="790DA0B4">
      <w:pPr>
        <w:pStyle w:val="167"/>
        <w:keepLines w:val="0"/>
      </w:pPr>
      <w:r>
        <w:rPr>
          <w:rFonts w:ascii="Consolas" w:hAnsi="Consolas" w:eastAsia="Consolas"/>
          <w:color w:val="000000"/>
          <w:sz w:val="17"/>
        </w:rPr>
        <w:t>шалаш</w:t>
      </w:r>
    </w:p>
    <w:p w14:paraId="6ED0B63A"/>
    <w:p w14:paraId="2EDC35BE">
      <w:pPr>
        <w:jc w:val="both"/>
      </w:pPr>
      <w:r>
        <w:rPr>
          <w:rFonts w:ascii="Times New Roman" w:hAnsi="Times New Roman" w:eastAsia="Times New Roman"/>
          <w:color w:val="000000"/>
          <w:sz w:val="24"/>
        </w:rPr>
        <w:t>Вывод:</w:t>
      </w:r>
    </w:p>
    <w:p w14:paraId="437566A8">
      <w:pPr>
        <w:pStyle w:val="167"/>
        <w:keepLines w:val="0"/>
      </w:pPr>
      <w:r>
        <w:rPr>
          <w:rFonts w:ascii="Consolas" w:hAnsi="Consolas" w:eastAsia="Consolas"/>
          <w:color w:val="000000"/>
          <w:sz w:val="17"/>
        </w:rPr>
        <w:t>Yes</w:t>
      </w:r>
    </w:p>
    <w:p w14:paraId="0BC36586"/>
    <w:p w14:paraId="46A4A5B3">
      <w:pPr>
        <w:pStyle w:val="5"/>
      </w:pPr>
      <w:r>
        <w:rPr>
          <w:rFonts w:ascii="Times New Roman" w:hAnsi="Times New Roman" w:eastAsia="Times New Roman"/>
          <w:color w:val="000000"/>
          <w:sz w:val="24"/>
        </w:rPr>
        <w:t>Граничные случаи</w:t>
      </w:r>
    </w:p>
    <w:p w14:paraId="2F0E71C2">
      <w:pPr>
        <w:jc w:val="both"/>
      </w:pPr>
      <w:r>
        <w:rPr>
          <w:rFonts w:ascii="Times New Roman" w:hAnsi="Times New Roman" w:eastAsia="Times New Roman"/>
          <w:color w:val="000000"/>
          <w:sz w:val="24"/>
        </w:rPr>
        <w:t>Пустая строка и строка из одного символа являются палиндромами; регистр и пробелы учитываются.</w:t>
      </w:r>
    </w:p>
    <w:p w14:paraId="70AC072E">
      <w:pPr>
        <w:pStyle w:val="5"/>
      </w:pPr>
      <w:r>
        <w:rPr>
          <w:rFonts w:ascii="Times New Roman" w:hAnsi="Times New Roman" w:eastAsia="Times New Roman"/>
          <w:color w:val="000000"/>
          <w:sz w:val="24"/>
        </w:rPr>
        <w:t>Компиляция и запуск</w:t>
      </w:r>
    </w:p>
    <w:p w14:paraId="32441AB1">
      <w:pPr>
        <w:pStyle w:val="167"/>
        <w:keepLines w:val="0"/>
      </w:pPr>
      <w:r>
        <w:rPr>
          <w:rFonts w:ascii="Consolas" w:hAnsi="Consolas" w:eastAsia="Consolas"/>
          <w:color w:val="000000"/>
          <w:sz w:val="17"/>
        </w:rPr>
        <w:t>g++ -std=c++17 -Wall -Wextra -Wpedantic main.cpp -o program</w:t>
      </w:r>
    </w:p>
    <w:p w14:paraId="0D66EEAC">
      <w:pPr>
        <w:pStyle w:val="167"/>
        <w:keepLines w:val="0"/>
      </w:pPr>
      <w:r>
        <w:rPr>
          <w:rFonts w:ascii="Consolas" w:hAnsi="Consolas" w:eastAsia="Consolas"/>
          <w:color w:val="000000"/>
          <w:sz w:val="17"/>
        </w:rPr>
        <w:t>./program</w:t>
      </w:r>
    </w:p>
    <w:p w14:paraId="05F24D7D"/>
    <w:p w14:paraId="58ED041B">
      <w:pPr>
        <w:pStyle w:val="4"/>
      </w:pPr>
      <w:bookmarkStart w:id="46" w:name="_Toc4737"/>
      <w:r>
        <w:rPr>
          <w:rFonts w:ascii="Times New Roman" w:hAnsi="Times New Roman" w:eastAsia="Times New Roman"/>
          <w:color w:val="000000"/>
          <w:sz w:val="24"/>
        </w:rPr>
        <w:t>Задание 39. Главная диагональ матрицы</w:t>
      </w:r>
      <w:bookmarkEnd w:id="46"/>
    </w:p>
    <w:p w14:paraId="11677CCC">
      <w:pPr>
        <w:ind w:firstLine="0"/>
      </w:pPr>
      <w:r>
        <w:fldChar w:fldCharType="begin"/>
      </w:r>
      <w:r>
        <w:instrText xml:space="preserve"> HYPERLINK "https://github.com/egsesekina/programming-c-cpp/tree/main/tasks/practical/task_39"</w:instrText>
      </w:r>
      <w:r>
        <w:fldChar w:fldCharType="separate"/>
      </w:r>
      <w:r>
        <w:rPr>
          <w:color w:val="0563C1"/>
          <w:u w:val="single"/>
        </w:rPr>
        <w:t>Исходные файлы задания в репозитории</w:t>
      </w:r>
      <w:r>
        <w:rPr>
          <w:color w:val="0563C1"/>
          <w:u w:val="single"/>
        </w:rPr>
        <w:fldChar w:fldCharType="end"/>
      </w:r>
    </w:p>
    <w:p w14:paraId="261D04F4">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Найти сумму главной диагонали квадратной матрицы.</w:t>
      </w:r>
    </w:p>
    <w:p w14:paraId="08D51415">
      <w:pPr>
        <w:pStyle w:val="5"/>
      </w:pPr>
      <w:r>
        <w:rPr>
          <w:rFonts w:ascii="Times New Roman" w:hAnsi="Times New Roman" w:eastAsia="Times New Roman"/>
          <w:color w:val="000000"/>
          <w:sz w:val="24"/>
        </w:rPr>
        <w:t>Формат входных данных</w:t>
      </w:r>
    </w:p>
    <w:p w14:paraId="4ED648EA">
      <w:pPr>
        <w:jc w:val="both"/>
      </w:pPr>
      <w:r>
        <w:rPr>
          <w:rFonts w:ascii="Times New Roman" w:hAnsi="Times New Roman" w:eastAsia="Times New Roman"/>
          <w:color w:val="000000"/>
          <w:sz w:val="24"/>
        </w:rPr>
        <w:t>N (1..100), затем N*N целых чисел.</w:t>
      </w:r>
    </w:p>
    <w:p w14:paraId="666A7ABF">
      <w:pPr>
        <w:pStyle w:val="5"/>
      </w:pPr>
      <w:r>
        <w:rPr>
          <w:rFonts w:ascii="Times New Roman" w:hAnsi="Times New Roman" w:eastAsia="Times New Roman"/>
          <w:color w:val="000000"/>
          <w:sz w:val="24"/>
        </w:rPr>
        <w:t>Формат выходных данных</w:t>
      </w:r>
    </w:p>
    <w:p w14:paraId="08536707">
      <w:pPr>
        <w:jc w:val="both"/>
      </w:pPr>
      <w:r>
        <w:rPr>
          <w:rFonts w:ascii="Times New Roman" w:hAnsi="Times New Roman" w:eastAsia="Times New Roman"/>
          <w:color w:val="000000"/>
          <w:sz w:val="24"/>
        </w:rPr>
        <w:t xml:space="preserve">сумма элементов a[i][i].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42F9456F">
      <w:pPr>
        <w:pStyle w:val="5"/>
      </w:pPr>
      <w:r>
        <w:rPr>
          <w:rFonts w:ascii="Times New Roman" w:hAnsi="Times New Roman" w:eastAsia="Times New Roman"/>
          <w:color w:val="000000"/>
          <w:sz w:val="24"/>
        </w:rPr>
        <w:t>Разбор решения</w:t>
      </w:r>
    </w:p>
    <w:p w14:paraId="408EA023">
      <w:pPr>
        <w:jc w:val="both"/>
      </w:pPr>
      <w:r>
        <w:rPr>
          <w:rFonts w:ascii="Times New Roman" w:hAnsi="Times New Roman" w:eastAsia="Times New Roman"/>
          <w:color w:val="000000"/>
          <w:sz w:val="24"/>
        </w:rPr>
        <w:t xml:space="preserve">Для суммы нужны только элементы с равными индексами строки и столбца. Матрицу можно обработать потоком, не сохраняя все </w:t>
      </w:r>
      <w:r>
        <w:rPr>
          <w:rFonts w:ascii="Consolas" w:hAnsi="Consolas" w:eastAsia="Consolas"/>
          <w:color w:val="000000"/>
          <w:sz w:val="20"/>
        </w:rPr>
        <w:t>N*N</w:t>
      </w:r>
      <w:r>
        <w:rPr>
          <w:rFonts w:ascii="Times New Roman" w:hAnsi="Times New Roman" w:eastAsia="Times New Roman"/>
          <w:color w:val="000000"/>
          <w:sz w:val="24"/>
        </w:rPr>
        <w:t xml:space="preserve"> значений.</w:t>
      </w:r>
    </w:p>
    <w:p w14:paraId="33C294A1">
      <w:pPr>
        <w:pStyle w:val="5"/>
      </w:pPr>
      <w:r>
        <w:rPr>
          <w:rFonts w:ascii="Times New Roman" w:hAnsi="Times New Roman" w:eastAsia="Times New Roman"/>
          <w:color w:val="000000"/>
          <w:sz w:val="24"/>
        </w:rPr>
        <w:t>Алгоритм</w:t>
      </w:r>
    </w:p>
    <w:p w14:paraId="3C6DF41E">
      <w:pPr>
        <w:ind w:left="425" w:hanging="255"/>
      </w:pPr>
      <w:r>
        <w:rPr>
          <w:rFonts w:ascii="Times New Roman" w:hAnsi="Times New Roman" w:eastAsia="Times New Roman"/>
          <w:color w:val="000000"/>
          <w:sz w:val="24"/>
        </w:rPr>
        <w:t>1. проверить размер.</w:t>
      </w:r>
    </w:p>
    <w:p w14:paraId="60C7F61D">
      <w:pPr>
        <w:ind w:left="425" w:hanging="255"/>
      </w:pPr>
      <w:r>
        <w:rPr>
          <w:rFonts w:ascii="Times New Roman" w:hAnsi="Times New Roman" w:eastAsia="Times New Roman"/>
          <w:color w:val="000000"/>
          <w:sz w:val="24"/>
        </w:rPr>
        <w:t>2. считать все элементы.</w:t>
      </w:r>
    </w:p>
    <w:p w14:paraId="51A6E1EA">
      <w:pPr>
        <w:ind w:left="425" w:hanging="255"/>
      </w:pPr>
      <w:r>
        <w:rPr>
          <w:rFonts w:ascii="Times New Roman" w:hAnsi="Times New Roman" w:eastAsia="Times New Roman"/>
          <w:color w:val="000000"/>
          <w:sz w:val="24"/>
        </w:rPr>
        <w:t xml:space="preserve">3. добавлять только элементы с </w:t>
      </w:r>
      <w:r>
        <w:rPr>
          <w:rFonts w:ascii="Consolas" w:hAnsi="Consolas" w:eastAsia="Consolas"/>
          <w:color w:val="000000"/>
          <w:sz w:val="20"/>
        </w:rPr>
        <w:t>i == j</w:t>
      </w:r>
      <w:r>
        <w:rPr>
          <w:rFonts w:ascii="Times New Roman" w:hAnsi="Times New Roman" w:eastAsia="Times New Roman"/>
          <w:color w:val="000000"/>
          <w:sz w:val="24"/>
        </w:rPr>
        <w:t>.</w:t>
      </w:r>
    </w:p>
    <w:p w14:paraId="37197C2E">
      <w:pPr>
        <w:ind w:left="425" w:hanging="255"/>
      </w:pPr>
      <w:r>
        <w:rPr>
          <w:rFonts w:ascii="Times New Roman" w:hAnsi="Times New Roman" w:eastAsia="Times New Roman"/>
          <w:color w:val="000000"/>
          <w:sz w:val="24"/>
        </w:rPr>
        <w:t>4. вывести сумму.</w:t>
      </w:r>
    </w:p>
    <w:p w14:paraId="43D9E8E3">
      <w:pPr>
        <w:pStyle w:val="5"/>
      </w:pPr>
      <w:r>
        <w:rPr>
          <w:rFonts w:ascii="Times New Roman" w:hAnsi="Times New Roman" w:eastAsia="Times New Roman"/>
          <w:color w:val="000000"/>
          <w:sz w:val="24"/>
        </w:rPr>
        <w:t>Исходный код</w:t>
      </w:r>
    </w:p>
    <w:p w14:paraId="25A37DE3">
      <w:pPr>
        <w:jc w:val="both"/>
      </w:pPr>
      <w:r>
        <w:fldChar w:fldCharType="begin"/>
      </w:r>
      <w:r>
        <w:instrText xml:space="preserve"> HYPERLINK "https://github.com/egsesekina/programming-c-cpp/blob/main/tasks/practical/task_39/main.cpp"</w:instrText>
      </w:r>
      <w:r>
        <w:fldChar w:fldCharType="separate"/>
      </w:r>
      <w:r>
        <w:rPr>
          <w:color w:val="0563C1"/>
          <w:u w:val="single"/>
        </w:rPr>
        <w:t>main.cpp</w:t>
      </w:r>
      <w:r>
        <w:rPr>
          <w:color w:val="0563C1"/>
          <w:u w:val="single"/>
        </w:rPr>
        <w:fldChar w:fldCharType="end"/>
      </w:r>
    </w:p>
    <w:p w14:paraId="225B255F">
      <w:pPr>
        <w:pStyle w:val="167"/>
        <w:keepLines w:val="0"/>
      </w:pPr>
      <w:r>
        <w:rPr>
          <w:rFonts w:ascii="Consolas" w:hAnsi="Consolas" w:eastAsia="Consolas"/>
          <w:color w:val="000000"/>
          <w:sz w:val="17"/>
        </w:rPr>
        <w:t>/*</w:t>
      </w:r>
    </w:p>
    <w:p w14:paraId="6746F2EA">
      <w:pPr>
        <w:pStyle w:val="167"/>
        <w:keepLines w:val="0"/>
      </w:pPr>
      <w:r>
        <w:rPr>
          <w:rFonts w:ascii="Consolas" w:hAnsi="Consolas" w:eastAsia="Consolas"/>
          <w:color w:val="000000"/>
          <w:sz w:val="17"/>
        </w:rPr>
        <w:t xml:space="preserve"> * Задание 39. Найти сумму главной диагонали квадратной матрицы.</w:t>
      </w:r>
    </w:p>
    <w:p w14:paraId="322EF228">
      <w:pPr>
        <w:pStyle w:val="167"/>
        <w:keepLines w:val="0"/>
      </w:pPr>
      <w:r>
        <w:rPr>
          <w:rFonts w:ascii="Consolas" w:hAnsi="Consolas" w:eastAsia="Consolas"/>
          <w:color w:val="000000"/>
          <w:sz w:val="17"/>
        </w:rPr>
        <w:t xml:space="preserve"> * Ввод: N (1..100), затем N*N целых чисел.</w:t>
      </w:r>
    </w:p>
    <w:p w14:paraId="3F23FDF2">
      <w:pPr>
        <w:pStyle w:val="167"/>
        <w:keepLines w:val="0"/>
      </w:pPr>
      <w:r>
        <w:rPr>
          <w:rFonts w:ascii="Consolas" w:hAnsi="Consolas" w:eastAsia="Consolas"/>
          <w:color w:val="000000"/>
          <w:sz w:val="17"/>
        </w:rPr>
        <w:t xml:space="preserve"> * Вывод: сумма элементов a[i][i].</w:t>
      </w:r>
    </w:p>
    <w:p w14:paraId="50B283EA">
      <w:pPr>
        <w:pStyle w:val="167"/>
        <w:keepLines w:val="0"/>
      </w:pPr>
      <w:r>
        <w:rPr>
          <w:rFonts w:ascii="Consolas" w:hAnsi="Consolas" w:eastAsia="Consolas"/>
          <w:color w:val="000000"/>
          <w:sz w:val="17"/>
        </w:rPr>
        <w:t xml:space="preserve"> * Пример: 2 / 1 2 / 3 4 -&gt; 5.</w:t>
      </w:r>
    </w:p>
    <w:p w14:paraId="53AA8758">
      <w:pPr>
        <w:pStyle w:val="167"/>
        <w:keepLines w:val="0"/>
      </w:pPr>
      <w:r>
        <w:rPr>
          <w:rFonts w:ascii="Consolas" w:hAnsi="Consolas" w:eastAsia="Consolas"/>
          <w:color w:val="000000"/>
          <w:sz w:val="17"/>
        </w:rPr>
        <w:t xml:space="preserve"> */</w:t>
      </w:r>
    </w:p>
    <w:p w14:paraId="2367DD3C">
      <w:pPr>
        <w:pStyle w:val="167"/>
        <w:keepLines w:val="0"/>
      </w:pPr>
      <w:r>
        <w:rPr>
          <w:rFonts w:ascii="Consolas" w:hAnsi="Consolas" w:eastAsia="Consolas"/>
          <w:color w:val="000000"/>
          <w:sz w:val="17"/>
        </w:rPr>
        <w:t>#include &lt;iostream&gt;</w:t>
      </w:r>
    </w:p>
    <w:p w14:paraId="2758CDB9">
      <w:pPr>
        <w:pStyle w:val="167"/>
        <w:keepLines w:val="0"/>
      </w:pPr>
      <w:r>
        <w:rPr>
          <w:rFonts w:ascii="Consolas" w:hAnsi="Consolas" w:eastAsia="Consolas"/>
          <w:color w:val="000000"/>
          <w:sz w:val="17"/>
        </w:rPr>
        <w:t xml:space="preserve"> </w:t>
      </w:r>
    </w:p>
    <w:p w14:paraId="6591F14E">
      <w:pPr>
        <w:pStyle w:val="167"/>
        <w:keepLines w:val="0"/>
      </w:pPr>
      <w:r>
        <w:rPr>
          <w:rFonts w:ascii="Consolas" w:hAnsi="Consolas" w:eastAsia="Consolas"/>
          <w:color w:val="000000"/>
          <w:sz w:val="17"/>
        </w:rPr>
        <w:t>int main() {</w:t>
      </w:r>
    </w:p>
    <w:p w14:paraId="3D657F88">
      <w:pPr>
        <w:pStyle w:val="167"/>
        <w:keepLines w:val="0"/>
      </w:pPr>
      <w:r>
        <w:rPr>
          <w:rFonts w:ascii="Consolas" w:hAnsi="Consolas" w:eastAsia="Consolas"/>
          <w:color w:val="000000"/>
          <w:sz w:val="17"/>
        </w:rPr>
        <w:t xml:space="preserve">    int n;</w:t>
      </w:r>
    </w:p>
    <w:p w14:paraId="7750887C">
      <w:pPr>
        <w:pStyle w:val="167"/>
        <w:keepLines w:val="0"/>
      </w:pPr>
      <w:r>
        <w:rPr>
          <w:rFonts w:ascii="Consolas" w:hAnsi="Consolas" w:eastAsia="Consolas"/>
          <w:color w:val="000000"/>
          <w:sz w:val="17"/>
        </w:rPr>
        <w:t xml:space="preserve">    if (!(std::cin &gt;&gt; n) || n &lt; 1 || n &gt; 100) {</w:t>
      </w:r>
    </w:p>
    <w:p w14:paraId="05B3B5EC">
      <w:pPr>
        <w:pStyle w:val="167"/>
        <w:keepLines w:val="0"/>
      </w:pPr>
      <w:r>
        <w:rPr>
          <w:rFonts w:ascii="Consolas" w:hAnsi="Consolas" w:eastAsia="Consolas"/>
          <w:color w:val="000000"/>
          <w:sz w:val="17"/>
        </w:rPr>
        <w:t xml:space="preserve">        std::cerr &lt;&lt; "Error\n";</w:t>
      </w:r>
    </w:p>
    <w:p w14:paraId="2025D9A6">
      <w:pPr>
        <w:pStyle w:val="167"/>
        <w:keepLines w:val="0"/>
      </w:pPr>
      <w:r>
        <w:rPr>
          <w:rFonts w:ascii="Consolas" w:hAnsi="Consolas" w:eastAsia="Consolas"/>
          <w:color w:val="000000"/>
          <w:sz w:val="17"/>
        </w:rPr>
        <w:t xml:space="preserve">        return 1;</w:t>
      </w:r>
    </w:p>
    <w:p w14:paraId="7883FE58">
      <w:pPr>
        <w:pStyle w:val="167"/>
        <w:keepLines w:val="0"/>
      </w:pPr>
      <w:r>
        <w:rPr>
          <w:rFonts w:ascii="Consolas" w:hAnsi="Consolas" w:eastAsia="Consolas"/>
          <w:color w:val="000000"/>
          <w:sz w:val="17"/>
        </w:rPr>
        <w:t xml:space="preserve">    }</w:t>
      </w:r>
    </w:p>
    <w:p w14:paraId="1A2E185F">
      <w:pPr>
        <w:pStyle w:val="167"/>
        <w:keepLines w:val="0"/>
      </w:pPr>
      <w:r>
        <w:rPr>
          <w:rFonts w:ascii="Consolas" w:hAnsi="Consolas" w:eastAsia="Consolas"/>
          <w:color w:val="000000"/>
          <w:sz w:val="17"/>
        </w:rPr>
        <w:t xml:space="preserve">    long long diagonalSum = 0;</w:t>
      </w:r>
    </w:p>
    <w:p w14:paraId="794DC338">
      <w:pPr>
        <w:pStyle w:val="167"/>
        <w:keepLines w:val="0"/>
      </w:pPr>
      <w:r>
        <w:rPr>
          <w:rFonts w:ascii="Consolas" w:hAnsi="Consolas" w:eastAsia="Consolas"/>
          <w:color w:val="000000"/>
          <w:sz w:val="17"/>
        </w:rPr>
        <w:t xml:space="preserve">    for (int i = 0; i &lt; n; ++i) {</w:t>
      </w:r>
    </w:p>
    <w:p w14:paraId="4BFCBCF1">
      <w:pPr>
        <w:pStyle w:val="167"/>
        <w:keepLines w:val="0"/>
      </w:pPr>
      <w:r>
        <w:rPr>
          <w:rFonts w:ascii="Consolas" w:hAnsi="Consolas" w:eastAsia="Consolas"/>
          <w:color w:val="000000"/>
          <w:sz w:val="17"/>
        </w:rPr>
        <w:t xml:space="preserve">        for (int j = 0; j &lt; n; ++j) {</w:t>
      </w:r>
    </w:p>
    <w:p w14:paraId="63843517">
      <w:pPr>
        <w:pStyle w:val="167"/>
        <w:keepLines w:val="0"/>
      </w:pPr>
      <w:r>
        <w:rPr>
          <w:rFonts w:ascii="Consolas" w:hAnsi="Consolas" w:eastAsia="Consolas"/>
          <w:color w:val="000000"/>
          <w:sz w:val="17"/>
        </w:rPr>
        <w:t xml:space="preserve">            int x;</w:t>
      </w:r>
    </w:p>
    <w:p w14:paraId="3BB7C6A0">
      <w:pPr>
        <w:pStyle w:val="167"/>
        <w:keepLines w:val="0"/>
      </w:pPr>
      <w:r>
        <w:rPr>
          <w:rFonts w:ascii="Consolas" w:hAnsi="Consolas" w:eastAsia="Consolas"/>
          <w:color w:val="000000"/>
          <w:sz w:val="17"/>
        </w:rPr>
        <w:t xml:space="preserve">            if (!(std::cin &gt;&gt; x)) {</w:t>
      </w:r>
    </w:p>
    <w:p w14:paraId="04708C03">
      <w:pPr>
        <w:pStyle w:val="167"/>
        <w:keepLines w:val="0"/>
      </w:pPr>
      <w:r>
        <w:rPr>
          <w:rFonts w:ascii="Consolas" w:hAnsi="Consolas" w:eastAsia="Consolas"/>
          <w:color w:val="000000"/>
          <w:sz w:val="17"/>
        </w:rPr>
        <w:t xml:space="preserve">                std::cerr &lt;&lt; "Error\n";</w:t>
      </w:r>
    </w:p>
    <w:p w14:paraId="4EBA2C6A">
      <w:pPr>
        <w:pStyle w:val="167"/>
        <w:keepLines w:val="0"/>
      </w:pPr>
      <w:r>
        <w:rPr>
          <w:rFonts w:ascii="Consolas" w:hAnsi="Consolas" w:eastAsia="Consolas"/>
          <w:color w:val="000000"/>
          <w:sz w:val="17"/>
        </w:rPr>
        <w:t xml:space="preserve">                return 1;</w:t>
      </w:r>
    </w:p>
    <w:p w14:paraId="7B811858">
      <w:pPr>
        <w:pStyle w:val="167"/>
        <w:keepLines w:val="0"/>
      </w:pPr>
      <w:r>
        <w:rPr>
          <w:rFonts w:ascii="Consolas" w:hAnsi="Consolas" w:eastAsia="Consolas"/>
          <w:color w:val="000000"/>
          <w:sz w:val="17"/>
        </w:rPr>
        <w:t xml:space="preserve">            }</w:t>
      </w:r>
    </w:p>
    <w:p w14:paraId="1C1C6BD2">
      <w:pPr>
        <w:pStyle w:val="167"/>
        <w:keepLines w:val="0"/>
      </w:pPr>
      <w:r>
        <w:rPr>
          <w:rFonts w:ascii="Consolas" w:hAnsi="Consolas" w:eastAsia="Consolas"/>
          <w:color w:val="000000"/>
          <w:sz w:val="17"/>
        </w:rPr>
        <w:t xml:space="preserve">            if (i == j) diagonalSum += x;</w:t>
      </w:r>
    </w:p>
    <w:p w14:paraId="0D4583F9">
      <w:pPr>
        <w:pStyle w:val="167"/>
        <w:keepLines w:val="0"/>
      </w:pPr>
      <w:r>
        <w:rPr>
          <w:rFonts w:ascii="Consolas" w:hAnsi="Consolas" w:eastAsia="Consolas"/>
          <w:color w:val="000000"/>
          <w:sz w:val="17"/>
        </w:rPr>
        <w:t xml:space="preserve">        }</w:t>
      </w:r>
    </w:p>
    <w:p w14:paraId="16514F35">
      <w:pPr>
        <w:pStyle w:val="167"/>
        <w:keepLines w:val="0"/>
      </w:pPr>
      <w:r>
        <w:rPr>
          <w:rFonts w:ascii="Consolas" w:hAnsi="Consolas" w:eastAsia="Consolas"/>
          <w:color w:val="000000"/>
          <w:sz w:val="17"/>
        </w:rPr>
        <w:t xml:space="preserve">    }</w:t>
      </w:r>
    </w:p>
    <w:p w14:paraId="7D5B3B04">
      <w:pPr>
        <w:pStyle w:val="167"/>
        <w:keepLines w:val="0"/>
      </w:pPr>
      <w:r>
        <w:rPr>
          <w:rFonts w:ascii="Consolas" w:hAnsi="Consolas" w:eastAsia="Consolas"/>
          <w:color w:val="000000"/>
          <w:sz w:val="17"/>
        </w:rPr>
        <w:t xml:space="preserve">    std::cout &lt;&lt; diagonalSum &lt;&lt; '\n';</w:t>
      </w:r>
    </w:p>
    <w:p w14:paraId="210C3264">
      <w:pPr>
        <w:pStyle w:val="167"/>
        <w:keepLines w:val="0"/>
      </w:pPr>
      <w:r>
        <w:rPr>
          <w:rFonts w:ascii="Consolas" w:hAnsi="Consolas" w:eastAsia="Consolas"/>
          <w:color w:val="000000"/>
          <w:sz w:val="17"/>
        </w:rPr>
        <w:t xml:space="preserve">    return 0;</w:t>
      </w:r>
    </w:p>
    <w:p w14:paraId="7ED48F1F">
      <w:pPr>
        <w:pStyle w:val="167"/>
        <w:keepLines w:val="0"/>
      </w:pPr>
      <w:r>
        <w:rPr>
          <w:rFonts w:ascii="Consolas" w:hAnsi="Consolas" w:eastAsia="Consolas"/>
          <w:color w:val="000000"/>
          <w:sz w:val="17"/>
        </w:rPr>
        <w:t>}</w:t>
      </w:r>
    </w:p>
    <w:p w14:paraId="7D66EF3F">
      <w:pPr>
        <w:pStyle w:val="167"/>
        <w:keepLines w:val="0"/>
      </w:pPr>
      <w:r>
        <w:rPr>
          <w:rFonts w:ascii="Consolas" w:hAnsi="Consolas" w:eastAsia="Consolas"/>
          <w:color w:val="000000"/>
          <w:sz w:val="17"/>
        </w:rPr>
        <w:t xml:space="preserve"> </w:t>
      </w:r>
    </w:p>
    <w:p w14:paraId="1D7B5CDE"/>
    <w:p w14:paraId="4D87953B">
      <w:pPr>
        <w:pStyle w:val="5"/>
      </w:pPr>
      <w:r>
        <w:rPr>
          <w:rFonts w:ascii="Times New Roman" w:hAnsi="Times New Roman" w:eastAsia="Times New Roman"/>
          <w:color w:val="000000"/>
          <w:sz w:val="24"/>
        </w:rPr>
        <w:t>Пример работы</w:t>
      </w:r>
    </w:p>
    <w:p w14:paraId="08BB62BC">
      <w:pPr>
        <w:jc w:val="both"/>
      </w:pPr>
      <w:r>
        <w:rPr>
          <w:rFonts w:ascii="Times New Roman" w:hAnsi="Times New Roman" w:eastAsia="Times New Roman"/>
          <w:color w:val="000000"/>
          <w:sz w:val="24"/>
        </w:rPr>
        <w:t>Ввод:</w:t>
      </w:r>
    </w:p>
    <w:p w14:paraId="5206759B">
      <w:pPr>
        <w:pStyle w:val="167"/>
        <w:keepLines w:val="0"/>
      </w:pPr>
      <w:r>
        <w:rPr>
          <w:rFonts w:ascii="Consolas" w:hAnsi="Consolas" w:eastAsia="Consolas"/>
          <w:color w:val="000000"/>
          <w:sz w:val="17"/>
        </w:rPr>
        <w:t>2</w:t>
      </w:r>
    </w:p>
    <w:p w14:paraId="502B5103">
      <w:pPr>
        <w:pStyle w:val="167"/>
        <w:keepLines w:val="0"/>
      </w:pPr>
      <w:r>
        <w:rPr>
          <w:rFonts w:ascii="Consolas" w:hAnsi="Consolas" w:eastAsia="Consolas"/>
          <w:color w:val="000000"/>
          <w:sz w:val="17"/>
        </w:rPr>
        <w:t>1 2</w:t>
      </w:r>
    </w:p>
    <w:p w14:paraId="2BB1DFAC">
      <w:pPr>
        <w:pStyle w:val="167"/>
        <w:keepLines w:val="0"/>
      </w:pPr>
      <w:r>
        <w:rPr>
          <w:rFonts w:ascii="Consolas" w:hAnsi="Consolas" w:eastAsia="Consolas"/>
          <w:color w:val="000000"/>
          <w:sz w:val="17"/>
        </w:rPr>
        <w:t>3 4</w:t>
      </w:r>
    </w:p>
    <w:p w14:paraId="03987777"/>
    <w:p w14:paraId="7882D6B6">
      <w:pPr>
        <w:jc w:val="both"/>
      </w:pPr>
      <w:r>
        <w:rPr>
          <w:rFonts w:ascii="Times New Roman" w:hAnsi="Times New Roman" w:eastAsia="Times New Roman"/>
          <w:color w:val="000000"/>
          <w:sz w:val="24"/>
        </w:rPr>
        <w:t>Вывод:</w:t>
      </w:r>
    </w:p>
    <w:p w14:paraId="6CADB3A6">
      <w:pPr>
        <w:pStyle w:val="167"/>
        <w:keepLines w:val="0"/>
      </w:pPr>
      <w:r>
        <w:rPr>
          <w:rFonts w:ascii="Consolas" w:hAnsi="Consolas" w:eastAsia="Consolas"/>
          <w:color w:val="000000"/>
          <w:sz w:val="17"/>
        </w:rPr>
        <w:t>5</w:t>
      </w:r>
    </w:p>
    <w:p w14:paraId="484FDD04"/>
    <w:p w14:paraId="1F0A7EB3">
      <w:pPr>
        <w:pStyle w:val="5"/>
      </w:pPr>
      <w:r>
        <w:rPr>
          <w:rFonts w:ascii="Times New Roman" w:hAnsi="Times New Roman" w:eastAsia="Times New Roman"/>
          <w:color w:val="000000"/>
          <w:sz w:val="24"/>
        </w:rPr>
        <w:t>Граничные случаи</w:t>
      </w:r>
    </w:p>
    <w:p w14:paraId="197CA3E3">
      <w:pPr>
        <w:jc w:val="both"/>
      </w:pPr>
      <w:r>
        <w:rPr>
          <w:rFonts w:ascii="Times New Roman" w:hAnsi="Times New Roman" w:eastAsia="Times New Roman"/>
          <w:color w:val="000000"/>
          <w:sz w:val="24"/>
        </w:rPr>
        <w:t xml:space="preserve">При неполной матрице печатается </w:t>
      </w:r>
      <w:r>
        <w:rPr>
          <w:rFonts w:ascii="Consolas" w:hAnsi="Consolas" w:eastAsia="Consolas"/>
          <w:color w:val="000000"/>
          <w:sz w:val="20"/>
        </w:rPr>
        <w:t>Error</w:t>
      </w:r>
      <w:r>
        <w:rPr>
          <w:rFonts w:ascii="Times New Roman" w:hAnsi="Times New Roman" w:eastAsia="Times New Roman"/>
          <w:color w:val="000000"/>
          <w:sz w:val="24"/>
        </w:rPr>
        <w:t>; хранить матрицу целиком не требуется.</w:t>
      </w:r>
    </w:p>
    <w:p w14:paraId="1D20D102">
      <w:pPr>
        <w:pStyle w:val="5"/>
      </w:pPr>
      <w:r>
        <w:rPr>
          <w:rFonts w:ascii="Times New Roman" w:hAnsi="Times New Roman" w:eastAsia="Times New Roman"/>
          <w:color w:val="000000"/>
          <w:sz w:val="24"/>
        </w:rPr>
        <w:t>Компиляция и запуск</w:t>
      </w:r>
    </w:p>
    <w:p w14:paraId="7E6B9DE8">
      <w:pPr>
        <w:pStyle w:val="167"/>
        <w:keepLines w:val="0"/>
      </w:pPr>
      <w:r>
        <w:rPr>
          <w:rFonts w:ascii="Consolas" w:hAnsi="Consolas" w:eastAsia="Consolas"/>
          <w:color w:val="000000"/>
          <w:sz w:val="17"/>
        </w:rPr>
        <w:t>g++ -std=c++17 -Wall -Wextra -Wpedantic main.cpp -o program</w:t>
      </w:r>
    </w:p>
    <w:p w14:paraId="224601FB">
      <w:pPr>
        <w:pStyle w:val="167"/>
        <w:keepLines w:val="0"/>
      </w:pPr>
      <w:r>
        <w:rPr>
          <w:rFonts w:ascii="Consolas" w:hAnsi="Consolas" w:eastAsia="Consolas"/>
          <w:color w:val="000000"/>
          <w:sz w:val="17"/>
        </w:rPr>
        <w:t>./program</w:t>
      </w:r>
    </w:p>
    <w:p w14:paraId="549E1228"/>
    <w:p w14:paraId="72061486">
      <w:pPr>
        <w:pStyle w:val="4"/>
      </w:pPr>
      <w:bookmarkStart w:id="47" w:name="_Toc28936"/>
      <w:r>
        <w:rPr>
          <w:rFonts w:ascii="Times New Roman" w:hAnsi="Times New Roman" w:eastAsia="Times New Roman"/>
          <w:color w:val="000000"/>
          <w:sz w:val="24"/>
        </w:rPr>
        <w:t>Задание 40. Структура Student</w:t>
      </w:r>
      <w:bookmarkEnd w:id="47"/>
    </w:p>
    <w:p w14:paraId="6969AFFC">
      <w:pPr>
        <w:ind w:firstLine="0"/>
      </w:pPr>
      <w:r>
        <w:fldChar w:fldCharType="begin"/>
      </w:r>
      <w:r>
        <w:instrText xml:space="preserve"> HYPERLINK "https://github.com/egsesekina/programming-c-cpp/tree/main/tasks/practical/task_40"</w:instrText>
      </w:r>
      <w:r>
        <w:fldChar w:fldCharType="separate"/>
      </w:r>
      <w:r>
        <w:rPr>
          <w:color w:val="0563C1"/>
          <w:u w:val="single"/>
        </w:rPr>
        <w:t>Исходные файлы задания в репозитории</w:t>
      </w:r>
      <w:r>
        <w:rPr>
          <w:color w:val="0563C1"/>
          <w:u w:val="single"/>
        </w:rPr>
        <w:fldChar w:fldCharType="end"/>
      </w:r>
    </w:p>
    <w:p w14:paraId="4B96CA07">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Считать и вывести запись Student.</w:t>
      </w:r>
    </w:p>
    <w:p w14:paraId="213FB817">
      <w:pPr>
        <w:pStyle w:val="5"/>
      </w:pPr>
      <w:r>
        <w:rPr>
          <w:rFonts w:ascii="Times New Roman" w:hAnsi="Times New Roman" w:eastAsia="Times New Roman"/>
          <w:color w:val="000000"/>
          <w:sz w:val="24"/>
        </w:rPr>
        <w:t>Формат входных данных</w:t>
      </w:r>
    </w:p>
    <w:p w14:paraId="27013DEB">
      <w:pPr>
        <w:jc w:val="both"/>
      </w:pPr>
      <w:r>
        <w:rPr>
          <w:rFonts w:ascii="Times New Roman" w:hAnsi="Times New Roman" w:eastAsia="Times New Roman"/>
          <w:color w:val="000000"/>
          <w:sz w:val="24"/>
        </w:rPr>
        <w:t>непустое имя отдельной строкой и оценка от 0 до 100.</w:t>
      </w:r>
    </w:p>
    <w:p w14:paraId="56457DD9">
      <w:pPr>
        <w:pStyle w:val="5"/>
      </w:pPr>
      <w:r>
        <w:rPr>
          <w:rFonts w:ascii="Times New Roman" w:hAnsi="Times New Roman" w:eastAsia="Times New Roman"/>
          <w:color w:val="000000"/>
          <w:sz w:val="24"/>
        </w:rPr>
        <w:t>Формат выходных данных</w:t>
      </w:r>
    </w:p>
    <w:p w14:paraId="15587DEA">
      <w:pPr>
        <w:jc w:val="both"/>
      </w:pPr>
      <w:r>
        <w:rPr>
          <w:rFonts w:ascii="Times New Roman" w:hAnsi="Times New Roman" w:eastAsia="Times New Roman"/>
          <w:color w:val="000000"/>
          <w:sz w:val="24"/>
        </w:rPr>
        <w:t xml:space="preserve">поля Name и Grade.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1747A11E">
      <w:pPr>
        <w:pStyle w:val="5"/>
      </w:pPr>
      <w:r>
        <w:rPr>
          <w:rFonts w:ascii="Times New Roman" w:hAnsi="Times New Roman" w:eastAsia="Times New Roman"/>
          <w:color w:val="000000"/>
          <w:sz w:val="24"/>
        </w:rPr>
        <w:t>Разбор решения</w:t>
      </w:r>
    </w:p>
    <w:p w14:paraId="32FF202C">
      <w:pPr>
        <w:jc w:val="both"/>
      </w:pPr>
      <w:r>
        <w:rPr>
          <w:rFonts w:ascii="Times New Roman" w:hAnsi="Times New Roman" w:eastAsia="Times New Roman"/>
          <w:color w:val="000000"/>
          <w:sz w:val="24"/>
        </w:rPr>
        <w:t>Структура объединяет связанные поля одного студента. Проверки перед созданием результата сохраняют непустое имя и допустимый диапазон оценки.</w:t>
      </w:r>
    </w:p>
    <w:p w14:paraId="42B311AB">
      <w:pPr>
        <w:pStyle w:val="5"/>
      </w:pPr>
      <w:r>
        <w:rPr>
          <w:rFonts w:ascii="Times New Roman" w:hAnsi="Times New Roman" w:eastAsia="Times New Roman"/>
          <w:color w:val="000000"/>
          <w:sz w:val="24"/>
        </w:rPr>
        <w:t>Алгоритм</w:t>
      </w:r>
    </w:p>
    <w:p w14:paraId="78DBBB9A">
      <w:pPr>
        <w:ind w:left="425" w:hanging="255"/>
      </w:pPr>
      <w:r>
        <w:rPr>
          <w:rFonts w:ascii="Times New Roman" w:hAnsi="Times New Roman" w:eastAsia="Times New Roman"/>
          <w:color w:val="000000"/>
          <w:sz w:val="24"/>
        </w:rPr>
        <w:t>1. считать имя и оценку.</w:t>
      </w:r>
    </w:p>
    <w:p w14:paraId="0ADFE64D">
      <w:pPr>
        <w:ind w:left="425" w:hanging="255"/>
      </w:pPr>
      <w:r>
        <w:rPr>
          <w:rFonts w:ascii="Times New Roman" w:hAnsi="Times New Roman" w:eastAsia="Times New Roman"/>
          <w:color w:val="000000"/>
          <w:sz w:val="24"/>
        </w:rPr>
        <w:t>2. проверить непустое имя и диапазон.</w:t>
      </w:r>
    </w:p>
    <w:p w14:paraId="33277476">
      <w:pPr>
        <w:ind w:left="425" w:hanging="255"/>
      </w:pPr>
      <w:r>
        <w:rPr>
          <w:rFonts w:ascii="Times New Roman" w:hAnsi="Times New Roman" w:eastAsia="Times New Roman"/>
          <w:color w:val="000000"/>
          <w:sz w:val="24"/>
        </w:rPr>
        <w:t>3. заполнить структуру.</w:t>
      </w:r>
    </w:p>
    <w:p w14:paraId="15EEC835">
      <w:pPr>
        <w:ind w:left="425" w:hanging="255"/>
      </w:pPr>
      <w:r>
        <w:rPr>
          <w:rFonts w:ascii="Times New Roman" w:hAnsi="Times New Roman" w:eastAsia="Times New Roman"/>
          <w:color w:val="000000"/>
          <w:sz w:val="24"/>
        </w:rPr>
        <w:t>4. вывести оба поля.</w:t>
      </w:r>
    </w:p>
    <w:p w14:paraId="1F7BB531">
      <w:pPr>
        <w:pStyle w:val="5"/>
      </w:pPr>
      <w:r>
        <w:rPr>
          <w:rFonts w:ascii="Times New Roman" w:hAnsi="Times New Roman" w:eastAsia="Times New Roman"/>
          <w:color w:val="000000"/>
          <w:sz w:val="24"/>
        </w:rPr>
        <w:t>Исходный код</w:t>
      </w:r>
    </w:p>
    <w:p w14:paraId="3D6582DA">
      <w:pPr>
        <w:jc w:val="both"/>
      </w:pPr>
      <w:r>
        <w:fldChar w:fldCharType="begin"/>
      </w:r>
      <w:r>
        <w:instrText xml:space="preserve"> HYPERLINK "https://github.com/egsesekina/programming-c-cpp/blob/main/tasks/practical/task_40/main.cpp"</w:instrText>
      </w:r>
      <w:r>
        <w:fldChar w:fldCharType="separate"/>
      </w:r>
      <w:r>
        <w:rPr>
          <w:color w:val="0563C1"/>
          <w:u w:val="single"/>
        </w:rPr>
        <w:t>main.cpp</w:t>
      </w:r>
      <w:r>
        <w:rPr>
          <w:color w:val="0563C1"/>
          <w:u w:val="single"/>
        </w:rPr>
        <w:fldChar w:fldCharType="end"/>
      </w:r>
    </w:p>
    <w:p w14:paraId="4128340D">
      <w:pPr>
        <w:pStyle w:val="167"/>
        <w:keepLines w:val="0"/>
      </w:pPr>
      <w:r>
        <w:rPr>
          <w:rFonts w:ascii="Consolas" w:hAnsi="Consolas" w:eastAsia="Consolas"/>
          <w:color w:val="000000"/>
          <w:sz w:val="17"/>
        </w:rPr>
        <w:t>/*</w:t>
      </w:r>
    </w:p>
    <w:p w14:paraId="15C1A07F">
      <w:pPr>
        <w:pStyle w:val="167"/>
        <w:keepLines w:val="0"/>
      </w:pPr>
      <w:r>
        <w:rPr>
          <w:rFonts w:ascii="Consolas" w:hAnsi="Consolas" w:eastAsia="Consolas"/>
          <w:color w:val="000000"/>
          <w:sz w:val="17"/>
        </w:rPr>
        <w:t xml:space="preserve"> * Задание 40. Считать и вывести запись Student.</w:t>
      </w:r>
    </w:p>
    <w:p w14:paraId="7ED9E0C6">
      <w:pPr>
        <w:pStyle w:val="167"/>
        <w:keepLines w:val="0"/>
      </w:pPr>
      <w:r>
        <w:rPr>
          <w:rFonts w:ascii="Consolas" w:hAnsi="Consolas" w:eastAsia="Consolas"/>
          <w:color w:val="000000"/>
          <w:sz w:val="17"/>
        </w:rPr>
        <w:t xml:space="preserve"> * Ввод: непустое имя отдельной строкой и оценка от 0 до 100.</w:t>
      </w:r>
    </w:p>
    <w:p w14:paraId="70EABB7C">
      <w:pPr>
        <w:pStyle w:val="167"/>
        <w:keepLines w:val="0"/>
      </w:pPr>
      <w:r>
        <w:rPr>
          <w:rFonts w:ascii="Consolas" w:hAnsi="Consolas" w:eastAsia="Consolas"/>
          <w:color w:val="000000"/>
          <w:sz w:val="17"/>
        </w:rPr>
        <w:t xml:space="preserve"> * Вывод: поля Name и Grade.</w:t>
      </w:r>
    </w:p>
    <w:p w14:paraId="391B9773">
      <w:pPr>
        <w:pStyle w:val="167"/>
        <w:keepLines w:val="0"/>
      </w:pPr>
      <w:r>
        <w:rPr>
          <w:rFonts w:ascii="Consolas" w:hAnsi="Consolas" w:eastAsia="Consolas"/>
          <w:color w:val="000000"/>
          <w:sz w:val="17"/>
        </w:rPr>
        <w:t xml:space="preserve"> * Пример: Elena / 92 -&gt; Name: Elena / Grade: 92.</w:t>
      </w:r>
    </w:p>
    <w:p w14:paraId="1B607B8B">
      <w:pPr>
        <w:pStyle w:val="167"/>
        <w:keepLines w:val="0"/>
      </w:pPr>
      <w:r>
        <w:rPr>
          <w:rFonts w:ascii="Consolas" w:hAnsi="Consolas" w:eastAsia="Consolas"/>
          <w:color w:val="000000"/>
          <w:sz w:val="17"/>
        </w:rPr>
        <w:t xml:space="preserve"> */</w:t>
      </w:r>
    </w:p>
    <w:p w14:paraId="497147F3">
      <w:pPr>
        <w:pStyle w:val="167"/>
        <w:keepLines w:val="0"/>
      </w:pPr>
      <w:r>
        <w:rPr>
          <w:rFonts w:ascii="Consolas" w:hAnsi="Consolas" w:eastAsia="Consolas"/>
          <w:color w:val="000000"/>
          <w:sz w:val="17"/>
        </w:rPr>
        <w:t>#include &lt;iostream&gt;</w:t>
      </w:r>
    </w:p>
    <w:p w14:paraId="65DB6EF0">
      <w:pPr>
        <w:pStyle w:val="167"/>
        <w:keepLines w:val="0"/>
      </w:pPr>
      <w:r>
        <w:rPr>
          <w:rFonts w:ascii="Consolas" w:hAnsi="Consolas" w:eastAsia="Consolas"/>
          <w:color w:val="000000"/>
          <w:sz w:val="17"/>
        </w:rPr>
        <w:t>#include &lt;string&gt;</w:t>
      </w:r>
    </w:p>
    <w:p w14:paraId="08B5BE3A">
      <w:pPr>
        <w:pStyle w:val="167"/>
        <w:keepLines w:val="0"/>
      </w:pPr>
      <w:r>
        <w:rPr>
          <w:rFonts w:ascii="Consolas" w:hAnsi="Consolas" w:eastAsia="Consolas"/>
          <w:color w:val="000000"/>
          <w:sz w:val="17"/>
        </w:rPr>
        <w:t xml:space="preserve"> </w:t>
      </w:r>
    </w:p>
    <w:p w14:paraId="4B13C3FF">
      <w:pPr>
        <w:pStyle w:val="167"/>
        <w:keepLines w:val="0"/>
      </w:pPr>
      <w:r>
        <w:rPr>
          <w:rFonts w:ascii="Consolas" w:hAnsi="Consolas" w:eastAsia="Consolas"/>
          <w:color w:val="000000"/>
          <w:sz w:val="17"/>
        </w:rPr>
        <w:t>struct Student {</w:t>
      </w:r>
    </w:p>
    <w:p w14:paraId="5C207C78">
      <w:pPr>
        <w:pStyle w:val="167"/>
        <w:keepLines w:val="0"/>
      </w:pPr>
      <w:r>
        <w:rPr>
          <w:rFonts w:ascii="Consolas" w:hAnsi="Consolas" w:eastAsia="Consolas"/>
          <w:color w:val="000000"/>
          <w:sz w:val="17"/>
        </w:rPr>
        <w:t xml:space="preserve">    std::string name;</w:t>
      </w:r>
    </w:p>
    <w:p w14:paraId="60E55834">
      <w:pPr>
        <w:pStyle w:val="167"/>
        <w:keepLines w:val="0"/>
      </w:pPr>
      <w:r>
        <w:rPr>
          <w:rFonts w:ascii="Consolas" w:hAnsi="Consolas" w:eastAsia="Consolas"/>
          <w:color w:val="000000"/>
          <w:sz w:val="17"/>
        </w:rPr>
        <w:t xml:space="preserve">    int grade;</w:t>
      </w:r>
    </w:p>
    <w:p w14:paraId="0A1CF722">
      <w:pPr>
        <w:pStyle w:val="167"/>
        <w:keepLines w:val="0"/>
      </w:pPr>
      <w:r>
        <w:rPr>
          <w:rFonts w:ascii="Consolas" w:hAnsi="Consolas" w:eastAsia="Consolas"/>
          <w:color w:val="000000"/>
          <w:sz w:val="17"/>
        </w:rPr>
        <w:t>};</w:t>
      </w:r>
    </w:p>
    <w:p w14:paraId="2AED9B6E">
      <w:pPr>
        <w:pStyle w:val="167"/>
        <w:keepLines w:val="0"/>
      </w:pPr>
      <w:r>
        <w:rPr>
          <w:rFonts w:ascii="Consolas" w:hAnsi="Consolas" w:eastAsia="Consolas"/>
          <w:color w:val="000000"/>
          <w:sz w:val="17"/>
        </w:rPr>
        <w:t xml:space="preserve"> </w:t>
      </w:r>
    </w:p>
    <w:p w14:paraId="0DF61DF0">
      <w:pPr>
        <w:pStyle w:val="167"/>
        <w:keepLines w:val="0"/>
      </w:pPr>
      <w:r>
        <w:rPr>
          <w:rFonts w:ascii="Consolas" w:hAnsi="Consolas" w:eastAsia="Consolas"/>
          <w:color w:val="000000"/>
          <w:sz w:val="17"/>
        </w:rPr>
        <w:t>int main() {</w:t>
      </w:r>
    </w:p>
    <w:p w14:paraId="3B004C3C">
      <w:pPr>
        <w:pStyle w:val="167"/>
        <w:keepLines w:val="0"/>
      </w:pPr>
      <w:r>
        <w:rPr>
          <w:rFonts w:ascii="Consolas" w:hAnsi="Consolas" w:eastAsia="Consolas"/>
          <w:color w:val="000000"/>
          <w:sz w:val="17"/>
        </w:rPr>
        <w:t xml:space="preserve">    Student student;</w:t>
      </w:r>
    </w:p>
    <w:p w14:paraId="29CB55CE">
      <w:pPr>
        <w:pStyle w:val="167"/>
        <w:keepLines w:val="0"/>
      </w:pPr>
      <w:r>
        <w:rPr>
          <w:rFonts w:ascii="Consolas" w:hAnsi="Consolas" w:eastAsia="Consolas"/>
          <w:color w:val="000000"/>
          <w:sz w:val="17"/>
        </w:rPr>
        <w:t xml:space="preserve">    if (!std::getline(std::cin, student.name) || student.name.empty() ||</w:t>
      </w:r>
    </w:p>
    <w:p w14:paraId="7BB26174">
      <w:pPr>
        <w:pStyle w:val="167"/>
        <w:keepLines w:val="0"/>
      </w:pPr>
      <w:r>
        <w:rPr>
          <w:rFonts w:ascii="Consolas" w:hAnsi="Consolas" w:eastAsia="Consolas"/>
          <w:color w:val="000000"/>
          <w:sz w:val="17"/>
        </w:rPr>
        <w:t xml:space="preserve">        !(std::cin &gt;&gt; student.grade) || student.grade &lt; 0 || student.grade &gt; 100) {</w:t>
      </w:r>
    </w:p>
    <w:p w14:paraId="25052C31">
      <w:pPr>
        <w:pStyle w:val="167"/>
        <w:keepLines w:val="0"/>
      </w:pPr>
      <w:r>
        <w:rPr>
          <w:rFonts w:ascii="Consolas" w:hAnsi="Consolas" w:eastAsia="Consolas"/>
          <w:color w:val="000000"/>
          <w:sz w:val="17"/>
        </w:rPr>
        <w:t xml:space="preserve">        std::cerr &lt;&lt; "Error\n";</w:t>
      </w:r>
    </w:p>
    <w:p w14:paraId="3E5AF394">
      <w:pPr>
        <w:pStyle w:val="167"/>
        <w:keepLines w:val="0"/>
      </w:pPr>
      <w:r>
        <w:rPr>
          <w:rFonts w:ascii="Consolas" w:hAnsi="Consolas" w:eastAsia="Consolas"/>
          <w:color w:val="000000"/>
          <w:sz w:val="17"/>
        </w:rPr>
        <w:t xml:space="preserve">        return 1;</w:t>
      </w:r>
    </w:p>
    <w:p w14:paraId="3D075B23">
      <w:pPr>
        <w:pStyle w:val="167"/>
        <w:keepLines w:val="0"/>
      </w:pPr>
      <w:r>
        <w:rPr>
          <w:rFonts w:ascii="Consolas" w:hAnsi="Consolas" w:eastAsia="Consolas"/>
          <w:color w:val="000000"/>
          <w:sz w:val="17"/>
        </w:rPr>
        <w:t xml:space="preserve">    }</w:t>
      </w:r>
    </w:p>
    <w:p w14:paraId="3375526C">
      <w:pPr>
        <w:pStyle w:val="167"/>
        <w:keepLines w:val="0"/>
      </w:pPr>
      <w:r>
        <w:rPr>
          <w:rFonts w:ascii="Consolas" w:hAnsi="Consolas" w:eastAsia="Consolas"/>
          <w:color w:val="000000"/>
          <w:sz w:val="17"/>
        </w:rPr>
        <w:t xml:space="preserve">    std::cout &lt;&lt; "Name: " &lt;&lt; student.name &lt;&lt; '\n';</w:t>
      </w:r>
    </w:p>
    <w:p w14:paraId="2DBB22FB">
      <w:pPr>
        <w:pStyle w:val="167"/>
        <w:keepLines w:val="0"/>
      </w:pPr>
      <w:r>
        <w:rPr>
          <w:rFonts w:ascii="Consolas" w:hAnsi="Consolas" w:eastAsia="Consolas"/>
          <w:color w:val="000000"/>
          <w:sz w:val="17"/>
        </w:rPr>
        <w:t xml:space="preserve">    std::cout &lt;&lt; "Grade: " &lt;&lt; student.grade &lt;&lt; '\n';</w:t>
      </w:r>
    </w:p>
    <w:p w14:paraId="2A6712CB">
      <w:pPr>
        <w:pStyle w:val="167"/>
        <w:keepLines w:val="0"/>
      </w:pPr>
      <w:r>
        <w:rPr>
          <w:rFonts w:ascii="Consolas" w:hAnsi="Consolas" w:eastAsia="Consolas"/>
          <w:color w:val="000000"/>
          <w:sz w:val="17"/>
        </w:rPr>
        <w:t xml:space="preserve">    return 0;</w:t>
      </w:r>
    </w:p>
    <w:p w14:paraId="6EAAB252">
      <w:pPr>
        <w:pStyle w:val="167"/>
        <w:keepLines w:val="0"/>
      </w:pPr>
      <w:r>
        <w:rPr>
          <w:rFonts w:ascii="Consolas" w:hAnsi="Consolas" w:eastAsia="Consolas"/>
          <w:color w:val="000000"/>
          <w:sz w:val="17"/>
        </w:rPr>
        <w:t>}</w:t>
      </w:r>
    </w:p>
    <w:p w14:paraId="6A4A4683">
      <w:pPr>
        <w:pStyle w:val="167"/>
        <w:keepLines w:val="0"/>
      </w:pPr>
      <w:r>
        <w:rPr>
          <w:rFonts w:ascii="Consolas" w:hAnsi="Consolas" w:eastAsia="Consolas"/>
          <w:color w:val="000000"/>
          <w:sz w:val="17"/>
        </w:rPr>
        <w:t xml:space="preserve"> </w:t>
      </w:r>
    </w:p>
    <w:p w14:paraId="6540C29A"/>
    <w:p w14:paraId="42B02872">
      <w:pPr>
        <w:pStyle w:val="5"/>
      </w:pPr>
      <w:r>
        <w:rPr>
          <w:rFonts w:ascii="Times New Roman" w:hAnsi="Times New Roman" w:eastAsia="Times New Roman"/>
          <w:color w:val="000000"/>
          <w:sz w:val="24"/>
        </w:rPr>
        <w:t>Пример работы</w:t>
      </w:r>
    </w:p>
    <w:p w14:paraId="021D817D">
      <w:pPr>
        <w:jc w:val="both"/>
      </w:pPr>
      <w:r>
        <w:rPr>
          <w:rFonts w:ascii="Times New Roman" w:hAnsi="Times New Roman" w:eastAsia="Times New Roman"/>
          <w:color w:val="000000"/>
          <w:sz w:val="24"/>
        </w:rPr>
        <w:t>Ввод:</w:t>
      </w:r>
    </w:p>
    <w:p w14:paraId="2AB9A8ED">
      <w:pPr>
        <w:pStyle w:val="167"/>
        <w:keepLines w:val="0"/>
      </w:pPr>
      <w:r>
        <w:rPr>
          <w:rFonts w:ascii="Consolas" w:hAnsi="Consolas" w:eastAsia="Consolas"/>
          <w:color w:val="000000"/>
          <w:sz w:val="17"/>
        </w:rPr>
        <w:t>Elena</w:t>
      </w:r>
    </w:p>
    <w:p w14:paraId="151D465F">
      <w:pPr>
        <w:pStyle w:val="167"/>
        <w:keepLines w:val="0"/>
      </w:pPr>
      <w:r>
        <w:rPr>
          <w:rFonts w:ascii="Consolas" w:hAnsi="Consolas" w:eastAsia="Consolas"/>
          <w:color w:val="000000"/>
          <w:sz w:val="17"/>
        </w:rPr>
        <w:t>92</w:t>
      </w:r>
    </w:p>
    <w:p w14:paraId="4339C6DF"/>
    <w:p w14:paraId="55C29E03">
      <w:pPr>
        <w:jc w:val="both"/>
      </w:pPr>
      <w:r>
        <w:rPr>
          <w:rFonts w:ascii="Times New Roman" w:hAnsi="Times New Roman" w:eastAsia="Times New Roman"/>
          <w:color w:val="000000"/>
          <w:sz w:val="24"/>
        </w:rPr>
        <w:t>Вывод:</w:t>
      </w:r>
    </w:p>
    <w:p w14:paraId="58A8743F">
      <w:pPr>
        <w:pStyle w:val="167"/>
        <w:keepLines w:val="0"/>
      </w:pPr>
      <w:r>
        <w:rPr>
          <w:rFonts w:ascii="Consolas" w:hAnsi="Consolas" w:eastAsia="Consolas"/>
          <w:color w:val="000000"/>
          <w:sz w:val="17"/>
        </w:rPr>
        <w:t>Name: Elena</w:t>
      </w:r>
    </w:p>
    <w:p w14:paraId="58EDB025">
      <w:pPr>
        <w:pStyle w:val="167"/>
        <w:keepLines w:val="0"/>
      </w:pPr>
      <w:r>
        <w:rPr>
          <w:rFonts w:ascii="Consolas" w:hAnsi="Consolas" w:eastAsia="Consolas"/>
          <w:color w:val="000000"/>
          <w:sz w:val="17"/>
        </w:rPr>
        <w:t>Grade: 92</w:t>
      </w:r>
    </w:p>
    <w:p w14:paraId="1685E401"/>
    <w:p w14:paraId="42B901A4">
      <w:pPr>
        <w:pStyle w:val="5"/>
      </w:pPr>
      <w:r>
        <w:rPr>
          <w:rFonts w:ascii="Times New Roman" w:hAnsi="Times New Roman" w:eastAsia="Times New Roman"/>
          <w:color w:val="000000"/>
          <w:sz w:val="24"/>
        </w:rPr>
        <w:t>Граничные случаи</w:t>
      </w:r>
    </w:p>
    <w:p w14:paraId="6E881476">
      <w:pPr>
        <w:jc w:val="both"/>
      </w:pPr>
      <w:r>
        <w:rPr>
          <w:rFonts w:ascii="Times New Roman" w:hAnsi="Times New Roman" w:eastAsia="Times New Roman"/>
          <w:color w:val="000000"/>
          <w:sz w:val="24"/>
        </w:rPr>
        <w:t>Оценки вне 0..100 и пустое имя отклоняются.</w:t>
      </w:r>
    </w:p>
    <w:p w14:paraId="294B5F7D">
      <w:pPr>
        <w:pStyle w:val="5"/>
      </w:pPr>
      <w:r>
        <w:rPr>
          <w:rFonts w:ascii="Times New Roman" w:hAnsi="Times New Roman" w:eastAsia="Times New Roman"/>
          <w:color w:val="000000"/>
          <w:sz w:val="24"/>
        </w:rPr>
        <w:t>Компиляция и запуск</w:t>
      </w:r>
    </w:p>
    <w:p w14:paraId="7DA11390">
      <w:pPr>
        <w:pStyle w:val="167"/>
        <w:keepLines w:val="0"/>
      </w:pPr>
      <w:r>
        <w:rPr>
          <w:rFonts w:ascii="Consolas" w:hAnsi="Consolas" w:eastAsia="Consolas"/>
          <w:color w:val="000000"/>
          <w:sz w:val="17"/>
        </w:rPr>
        <w:t>g++ -std=c++17 -Wall -Wextra -Wpedantic main.cpp -o program</w:t>
      </w:r>
    </w:p>
    <w:p w14:paraId="595961EF">
      <w:pPr>
        <w:pStyle w:val="167"/>
        <w:keepLines w:val="0"/>
      </w:pPr>
      <w:r>
        <w:rPr>
          <w:rFonts w:ascii="Consolas" w:hAnsi="Consolas" w:eastAsia="Consolas"/>
          <w:color w:val="000000"/>
          <w:sz w:val="17"/>
        </w:rPr>
        <w:t>./program</w:t>
      </w:r>
    </w:p>
    <w:p w14:paraId="05F8F03D"/>
    <w:p w14:paraId="183AF8C4">
      <w:pPr>
        <w:pStyle w:val="4"/>
      </w:pPr>
      <w:bookmarkStart w:id="48" w:name="_Toc492"/>
      <w:r>
        <w:rPr>
          <w:rFonts w:ascii="Times New Roman" w:hAnsi="Times New Roman" w:eastAsia="Times New Roman"/>
          <w:color w:val="000000"/>
          <w:sz w:val="24"/>
        </w:rPr>
        <w:t>Задание 41. Файловые потоки C++</w:t>
      </w:r>
      <w:bookmarkEnd w:id="48"/>
    </w:p>
    <w:p w14:paraId="7F644B40">
      <w:pPr>
        <w:ind w:firstLine="0"/>
      </w:pPr>
      <w:r>
        <w:fldChar w:fldCharType="begin"/>
      </w:r>
      <w:r>
        <w:instrText xml:space="preserve"> HYPERLINK "https://github.com/egsesekina/programming-c-cpp/tree/main/tasks/practical/task_41"</w:instrText>
      </w:r>
      <w:r>
        <w:fldChar w:fldCharType="separate"/>
      </w:r>
      <w:r>
        <w:rPr>
          <w:color w:val="0563C1"/>
          <w:u w:val="single"/>
        </w:rPr>
        <w:t>Исходные файлы задания в репозитории</w:t>
      </w:r>
      <w:r>
        <w:rPr>
          <w:color w:val="0563C1"/>
          <w:u w:val="single"/>
        </w:rPr>
        <w:fldChar w:fldCharType="end"/>
      </w:r>
    </w:p>
    <w:p w14:paraId="59F02001">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Считать целые числа из input.txt и записать сумму в output.txt.</w:t>
      </w:r>
    </w:p>
    <w:p w14:paraId="1127B178">
      <w:pPr>
        <w:pStyle w:val="5"/>
      </w:pPr>
      <w:r>
        <w:rPr>
          <w:rFonts w:ascii="Times New Roman" w:hAnsi="Times New Roman" w:eastAsia="Times New Roman"/>
          <w:color w:val="000000"/>
          <w:sz w:val="24"/>
        </w:rPr>
        <w:t>Формат входных данных</w:t>
      </w:r>
    </w:p>
    <w:p w14:paraId="75F920FD">
      <w:pPr>
        <w:jc w:val="both"/>
      </w:pPr>
      <w:r>
        <w:rPr>
          <w:rFonts w:ascii="Times New Roman" w:hAnsi="Times New Roman" w:eastAsia="Times New Roman"/>
          <w:color w:val="000000"/>
          <w:sz w:val="24"/>
        </w:rPr>
        <w:t>файл input.txt с целыми числами.</w:t>
      </w:r>
    </w:p>
    <w:p w14:paraId="1B563768">
      <w:pPr>
        <w:pStyle w:val="5"/>
      </w:pPr>
      <w:r>
        <w:rPr>
          <w:rFonts w:ascii="Times New Roman" w:hAnsi="Times New Roman" w:eastAsia="Times New Roman"/>
          <w:color w:val="000000"/>
          <w:sz w:val="24"/>
        </w:rPr>
        <w:t>Формат выходных данных</w:t>
      </w:r>
    </w:p>
    <w:p w14:paraId="25C22C1C">
      <w:pPr>
        <w:jc w:val="both"/>
      </w:pPr>
      <w:r>
        <w:rPr>
          <w:rFonts w:ascii="Times New Roman" w:hAnsi="Times New Roman" w:eastAsia="Times New Roman"/>
          <w:color w:val="000000"/>
          <w:sz w:val="24"/>
        </w:rPr>
        <w:t xml:space="preserve">файл output.txt с суммой; Error в stderr при любой ошибке.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07862531">
      <w:pPr>
        <w:pStyle w:val="5"/>
      </w:pPr>
      <w:r>
        <w:rPr>
          <w:rFonts w:ascii="Times New Roman" w:hAnsi="Times New Roman" w:eastAsia="Times New Roman"/>
          <w:color w:val="000000"/>
          <w:sz w:val="24"/>
        </w:rPr>
        <w:t>Разбор решения</w:t>
      </w:r>
    </w:p>
    <w:p w14:paraId="53656570">
      <w:pPr>
        <w:jc w:val="both"/>
      </w:pPr>
      <w:r>
        <w:rPr>
          <w:rFonts w:ascii="Times New Roman" w:hAnsi="Times New Roman" w:eastAsia="Times New Roman"/>
          <w:color w:val="000000"/>
          <w:sz w:val="24"/>
        </w:rPr>
        <w:t xml:space="preserve">Потоки RAII закрывают файлы автоматически. Чтение продолжается до конца файла, отдельно проверяются посторонние данные и переполнение </w:t>
      </w:r>
      <w:r>
        <w:rPr>
          <w:rFonts w:ascii="Consolas" w:hAnsi="Consolas" w:eastAsia="Consolas"/>
          <w:color w:val="000000"/>
          <w:sz w:val="20"/>
        </w:rPr>
        <w:t>long long</w:t>
      </w:r>
      <w:r>
        <w:rPr>
          <w:rFonts w:ascii="Times New Roman" w:hAnsi="Times New Roman" w:eastAsia="Times New Roman"/>
          <w:color w:val="000000"/>
          <w:sz w:val="24"/>
        </w:rPr>
        <w:t>.</w:t>
      </w:r>
    </w:p>
    <w:p w14:paraId="65CC6FB5">
      <w:pPr>
        <w:pStyle w:val="5"/>
      </w:pPr>
      <w:r>
        <w:rPr>
          <w:rFonts w:ascii="Times New Roman" w:hAnsi="Times New Roman" w:eastAsia="Times New Roman"/>
          <w:color w:val="000000"/>
          <w:sz w:val="24"/>
        </w:rPr>
        <w:t>Алгоритм</w:t>
      </w:r>
    </w:p>
    <w:p w14:paraId="6D417EFC">
      <w:pPr>
        <w:ind w:left="425" w:hanging="255"/>
      </w:pPr>
      <w:r>
        <w:rPr>
          <w:rFonts w:ascii="Times New Roman" w:hAnsi="Times New Roman" w:eastAsia="Times New Roman"/>
          <w:color w:val="000000"/>
          <w:sz w:val="24"/>
        </w:rPr>
        <w:t>1. открыть входной файл.</w:t>
      </w:r>
    </w:p>
    <w:p w14:paraId="4DA285D5">
      <w:pPr>
        <w:ind w:left="425" w:hanging="255"/>
      </w:pPr>
      <w:r>
        <w:rPr>
          <w:rFonts w:ascii="Times New Roman" w:hAnsi="Times New Roman" w:eastAsia="Times New Roman"/>
          <w:color w:val="000000"/>
          <w:sz w:val="24"/>
        </w:rPr>
        <w:t>2. суммировать числа с контролем переполнения.</w:t>
      </w:r>
    </w:p>
    <w:p w14:paraId="04F88896">
      <w:pPr>
        <w:ind w:left="425" w:hanging="255"/>
      </w:pPr>
      <w:r>
        <w:rPr>
          <w:rFonts w:ascii="Times New Roman" w:hAnsi="Times New Roman" w:eastAsia="Times New Roman"/>
          <w:color w:val="000000"/>
          <w:sz w:val="24"/>
        </w:rPr>
        <w:t>3. проверить достижение конца файла.</w:t>
      </w:r>
    </w:p>
    <w:p w14:paraId="7B61ADD3">
      <w:pPr>
        <w:ind w:left="425" w:hanging="255"/>
      </w:pPr>
      <w:r>
        <w:rPr>
          <w:rFonts w:ascii="Times New Roman" w:hAnsi="Times New Roman" w:eastAsia="Times New Roman"/>
          <w:color w:val="000000"/>
          <w:sz w:val="24"/>
        </w:rPr>
        <w:t>4. открыть выходной файл и записать сумму.</w:t>
      </w:r>
    </w:p>
    <w:p w14:paraId="53063CE8">
      <w:pPr>
        <w:pStyle w:val="5"/>
      </w:pPr>
      <w:r>
        <w:rPr>
          <w:rFonts w:ascii="Times New Roman" w:hAnsi="Times New Roman" w:eastAsia="Times New Roman"/>
          <w:color w:val="000000"/>
          <w:sz w:val="24"/>
        </w:rPr>
        <w:t>Исходный код</w:t>
      </w:r>
    </w:p>
    <w:p w14:paraId="643F11EA">
      <w:pPr>
        <w:jc w:val="both"/>
      </w:pPr>
      <w:r>
        <w:fldChar w:fldCharType="begin"/>
      </w:r>
      <w:r>
        <w:instrText xml:space="preserve"> HYPERLINK "https://github.com/egsesekina/programming-c-cpp/blob/main/tasks/practical/task_41/main.cpp"</w:instrText>
      </w:r>
      <w:r>
        <w:fldChar w:fldCharType="separate"/>
      </w:r>
      <w:r>
        <w:rPr>
          <w:color w:val="0563C1"/>
          <w:u w:val="single"/>
        </w:rPr>
        <w:t>main.cpp</w:t>
      </w:r>
      <w:r>
        <w:rPr>
          <w:color w:val="0563C1"/>
          <w:u w:val="single"/>
        </w:rPr>
        <w:fldChar w:fldCharType="end"/>
      </w:r>
    </w:p>
    <w:p w14:paraId="67872E32">
      <w:pPr>
        <w:pStyle w:val="167"/>
        <w:keepLines w:val="0"/>
      </w:pPr>
      <w:r>
        <w:rPr>
          <w:rFonts w:ascii="Consolas" w:hAnsi="Consolas" w:eastAsia="Consolas"/>
          <w:color w:val="000000"/>
          <w:sz w:val="17"/>
        </w:rPr>
        <w:t>/*</w:t>
      </w:r>
    </w:p>
    <w:p w14:paraId="396513F2">
      <w:pPr>
        <w:pStyle w:val="167"/>
        <w:keepLines w:val="0"/>
      </w:pPr>
      <w:r>
        <w:rPr>
          <w:rFonts w:ascii="Consolas" w:hAnsi="Consolas" w:eastAsia="Consolas"/>
          <w:color w:val="000000"/>
          <w:sz w:val="17"/>
        </w:rPr>
        <w:t xml:space="preserve"> * Задание 41. Считать целые числа из input.txt и записать сумму в output.txt.</w:t>
      </w:r>
    </w:p>
    <w:p w14:paraId="37948B5C">
      <w:pPr>
        <w:pStyle w:val="167"/>
        <w:keepLines w:val="0"/>
      </w:pPr>
      <w:r>
        <w:rPr>
          <w:rFonts w:ascii="Consolas" w:hAnsi="Consolas" w:eastAsia="Consolas"/>
          <w:color w:val="000000"/>
          <w:sz w:val="17"/>
        </w:rPr>
        <w:t xml:space="preserve"> * Ввод: файл input.txt с целыми числами.</w:t>
      </w:r>
    </w:p>
    <w:p w14:paraId="2213D71E">
      <w:pPr>
        <w:pStyle w:val="167"/>
        <w:keepLines w:val="0"/>
      </w:pPr>
      <w:r>
        <w:rPr>
          <w:rFonts w:ascii="Consolas" w:hAnsi="Consolas" w:eastAsia="Consolas"/>
          <w:color w:val="000000"/>
          <w:sz w:val="17"/>
        </w:rPr>
        <w:t xml:space="preserve"> * Вывод: файл output.txt с суммой; Error в stderr при любой ошибке.</w:t>
      </w:r>
    </w:p>
    <w:p w14:paraId="154BA26B">
      <w:pPr>
        <w:pStyle w:val="167"/>
        <w:keepLines w:val="0"/>
      </w:pPr>
      <w:r>
        <w:rPr>
          <w:rFonts w:ascii="Consolas" w:hAnsi="Consolas" w:eastAsia="Consolas"/>
          <w:color w:val="000000"/>
          <w:sz w:val="17"/>
        </w:rPr>
        <w:t xml:space="preserve"> * Пример: input.txt = "2 3 -1" -&gt; output.txt = "4".</w:t>
      </w:r>
    </w:p>
    <w:p w14:paraId="4F68D242">
      <w:pPr>
        <w:pStyle w:val="167"/>
        <w:keepLines w:val="0"/>
      </w:pPr>
      <w:r>
        <w:rPr>
          <w:rFonts w:ascii="Consolas" w:hAnsi="Consolas" w:eastAsia="Consolas"/>
          <w:color w:val="000000"/>
          <w:sz w:val="17"/>
        </w:rPr>
        <w:t xml:space="preserve"> */</w:t>
      </w:r>
    </w:p>
    <w:p w14:paraId="476F3E55">
      <w:pPr>
        <w:pStyle w:val="167"/>
        <w:keepLines w:val="0"/>
      </w:pPr>
      <w:r>
        <w:rPr>
          <w:rFonts w:ascii="Consolas" w:hAnsi="Consolas" w:eastAsia="Consolas"/>
          <w:color w:val="000000"/>
          <w:sz w:val="17"/>
        </w:rPr>
        <w:t>#include &lt;climits&gt;</w:t>
      </w:r>
    </w:p>
    <w:p w14:paraId="4CE7E018">
      <w:pPr>
        <w:pStyle w:val="167"/>
        <w:keepLines w:val="0"/>
      </w:pPr>
      <w:r>
        <w:rPr>
          <w:rFonts w:ascii="Consolas" w:hAnsi="Consolas" w:eastAsia="Consolas"/>
          <w:color w:val="000000"/>
          <w:sz w:val="17"/>
        </w:rPr>
        <w:t>#include &lt;fstream&gt;</w:t>
      </w:r>
    </w:p>
    <w:p w14:paraId="0F0E344B">
      <w:pPr>
        <w:pStyle w:val="167"/>
        <w:keepLines w:val="0"/>
      </w:pPr>
      <w:r>
        <w:rPr>
          <w:rFonts w:ascii="Consolas" w:hAnsi="Consolas" w:eastAsia="Consolas"/>
          <w:color w:val="000000"/>
          <w:sz w:val="17"/>
        </w:rPr>
        <w:t>#include &lt;iostream&gt;</w:t>
      </w:r>
    </w:p>
    <w:p w14:paraId="2996D7EA">
      <w:pPr>
        <w:pStyle w:val="167"/>
        <w:keepLines w:val="0"/>
      </w:pPr>
      <w:r>
        <w:rPr>
          <w:rFonts w:ascii="Consolas" w:hAnsi="Consolas" w:eastAsia="Consolas"/>
          <w:color w:val="000000"/>
          <w:sz w:val="17"/>
        </w:rPr>
        <w:t xml:space="preserve"> </w:t>
      </w:r>
    </w:p>
    <w:p w14:paraId="42BF9F87">
      <w:pPr>
        <w:pStyle w:val="167"/>
        <w:keepLines w:val="0"/>
      </w:pPr>
      <w:r>
        <w:rPr>
          <w:rFonts w:ascii="Consolas" w:hAnsi="Consolas" w:eastAsia="Consolas"/>
          <w:color w:val="000000"/>
          <w:sz w:val="17"/>
        </w:rPr>
        <w:t>int main() {</w:t>
      </w:r>
    </w:p>
    <w:p w14:paraId="3CAAC689">
      <w:pPr>
        <w:pStyle w:val="167"/>
        <w:keepLines w:val="0"/>
      </w:pPr>
      <w:r>
        <w:rPr>
          <w:rFonts w:ascii="Consolas" w:hAnsi="Consolas" w:eastAsia="Consolas"/>
          <w:color w:val="000000"/>
          <w:sz w:val="17"/>
        </w:rPr>
        <w:t xml:space="preserve">    std::ifstream input("input.txt");</w:t>
      </w:r>
    </w:p>
    <w:p w14:paraId="3FABE64A">
      <w:pPr>
        <w:pStyle w:val="167"/>
        <w:keepLines w:val="0"/>
      </w:pPr>
      <w:r>
        <w:rPr>
          <w:rFonts w:ascii="Consolas" w:hAnsi="Consolas" w:eastAsia="Consolas"/>
          <w:color w:val="000000"/>
          <w:sz w:val="17"/>
        </w:rPr>
        <w:t xml:space="preserve">    if (!input) {</w:t>
      </w:r>
    </w:p>
    <w:p w14:paraId="15B5E9B1">
      <w:pPr>
        <w:pStyle w:val="167"/>
        <w:keepLines w:val="0"/>
      </w:pPr>
      <w:r>
        <w:rPr>
          <w:rFonts w:ascii="Consolas" w:hAnsi="Consolas" w:eastAsia="Consolas"/>
          <w:color w:val="000000"/>
          <w:sz w:val="17"/>
        </w:rPr>
        <w:t xml:space="preserve">        std::cerr &lt;&lt; "Error\n";</w:t>
      </w:r>
    </w:p>
    <w:p w14:paraId="6251BBD6">
      <w:pPr>
        <w:pStyle w:val="167"/>
        <w:keepLines w:val="0"/>
      </w:pPr>
      <w:r>
        <w:rPr>
          <w:rFonts w:ascii="Consolas" w:hAnsi="Consolas" w:eastAsia="Consolas"/>
          <w:color w:val="000000"/>
          <w:sz w:val="17"/>
        </w:rPr>
        <w:t xml:space="preserve">        return 1;</w:t>
      </w:r>
    </w:p>
    <w:p w14:paraId="3CA1B91A">
      <w:pPr>
        <w:pStyle w:val="167"/>
        <w:keepLines w:val="0"/>
      </w:pPr>
      <w:r>
        <w:rPr>
          <w:rFonts w:ascii="Consolas" w:hAnsi="Consolas" w:eastAsia="Consolas"/>
          <w:color w:val="000000"/>
          <w:sz w:val="17"/>
        </w:rPr>
        <w:t xml:space="preserve">    }</w:t>
      </w:r>
    </w:p>
    <w:p w14:paraId="0C82C89A">
      <w:pPr>
        <w:pStyle w:val="167"/>
        <w:keepLines w:val="0"/>
      </w:pPr>
      <w:r>
        <w:rPr>
          <w:rFonts w:ascii="Consolas" w:hAnsi="Consolas" w:eastAsia="Consolas"/>
          <w:color w:val="000000"/>
          <w:sz w:val="17"/>
        </w:rPr>
        <w:t xml:space="preserve">    long long sum = 0;</w:t>
      </w:r>
    </w:p>
    <w:p w14:paraId="6FBC5085">
      <w:pPr>
        <w:pStyle w:val="167"/>
        <w:keepLines w:val="0"/>
      </w:pPr>
      <w:r>
        <w:rPr>
          <w:rFonts w:ascii="Consolas" w:hAnsi="Consolas" w:eastAsia="Consolas"/>
          <w:color w:val="000000"/>
          <w:sz w:val="17"/>
        </w:rPr>
        <w:t xml:space="preserve">    long long x;</w:t>
      </w:r>
    </w:p>
    <w:p w14:paraId="63096471">
      <w:pPr>
        <w:pStyle w:val="167"/>
        <w:keepLines w:val="0"/>
      </w:pPr>
      <w:r>
        <w:rPr>
          <w:rFonts w:ascii="Consolas" w:hAnsi="Consolas" w:eastAsia="Consolas"/>
          <w:color w:val="000000"/>
          <w:sz w:val="17"/>
        </w:rPr>
        <w:t xml:space="preserve">    while (input &gt;&gt; x) {</w:t>
      </w:r>
    </w:p>
    <w:p w14:paraId="395D2C9D">
      <w:pPr>
        <w:pStyle w:val="167"/>
        <w:keepLines w:val="0"/>
      </w:pPr>
      <w:r>
        <w:rPr>
          <w:rFonts w:ascii="Consolas" w:hAnsi="Consolas" w:eastAsia="Consolas"/>
          <w:color w:val="000000"/>
          <w:sz w:val="17"/>
        </w:rPr>
        <w:t xml:space="preserve">        if ((x &gt; 0 &amp;&amp; sum &gt; LLONG_MAX - x) ||</w:t>
      </w:r>
    </w:p>
    <w:p w14:paraId="568C5587">
      <w:pPr>
        <w:pStyle w:val="167"/>
        <w:keepLines w:val="0"/>
      </w:pPr>
      <w:r>
        <w:rPr>
          <w:rFonts w:ascii="Consolas" w:hAnsi="Consolas" w:eastAsia="Consolas"/>
          <w:color w:val="000000"/>
          <w:sz w:val="17"/>
        </w:rPr>
        <w:t xml:space="preserve">            (x &lt; 0 &amp;&amp; sum &lt; LLONG_MIN - x)) {</w:t>
      </w:r>
    </w:p>
    <w:p w14:paraId="7CDF12E2">
      <w:pPr>
        <w:pStyle w:val="167"/>
        <w:keepLines w:val="0"/>
      </w:pPr>
      <w:r>
        <w:rPr>
          <w:rFonts w:ascii="Consolas" w:hAnsi="Consolas" w:eastAsia="Consolas"/>
          <w:color w:val="000000"/>
          <w:sz w:val="17"/>
        </w:rPr>
        <w:t xml:space="preserve">            std::cerr &lt;&lt; "Error\n";</w:t>
      </w:r>
    </w:p>
    <w:p w14:paraId="5B4BB1E8">
      <w:pPr>
        <w:pStyle w:val="167"/>
        <w:keepLines w:val="0"/>
      </w:pPr>
      <w:r>
        <w:rPr>
          <w:rFonts w:ascii="Consolas" w:hAnsi="Consolas" w:eastAsia="Consolas"/>
          <w:color w:val="000000"/>
          <w:sz w:val="17"/>
        </w:rPr>
        <w:t xml:space="preserve">            return 1;</w:t>
      </w:r>
    </w:p>
    <w:p w14:paraId="4951C6D5">
      <w:pPr>
        <w:pStyle w:val="167"/>
        <w:keepLines w:val="0"/>
      </w:pPr>
      <w:r>
        <w:rPr>
          <w:rFonts w:ascii="Consolas" w:hAnsi="Consolas" w:eastAsia="Consolas"/>
          <w:color w:val="000000"/>
          <w:sz w:val="17"/>
        </w:rPr>
        <w:t xml:space="preserve">        }</w:t>
      </w:r>
    </w:p>
    <w:p w14:paraId="0BEC52D4">
      <w:pPr>
        <w:pStyle w:val="167"/>
        <w:keepLines w:val="0"/>
      </w:pPr>
      <w:r>
        <w:rPr>
          <w:rFonts w:ascii="Consolas" w:hAnsi="Consolas" w:eastAsia="Consolas"/>
          <w:color w:val="000000"/>
          <w:sz w:val="17"/>
        </w:rPr>
        <w:t xml:space="preserve">        sum += x;</w:t>
      </w:r>
    </w:p>
    <w:p w14:paraId="6CFFE436">
      <w:pPr>
        <w:pStyle w:val="167"/>
        <w:keepLines w:val="0"/>
      </w:pPr>
      <w:r>
        <w:rPr>
          <w:rFonts w:ascii="Consolas" w:hAnsi="Consolas" w:eastAsia="Consolas"/>
          <w:color w:val="000000"/>
          <w:sz w:val="17"/>
        </w:rPr>
        <w:t xml:space="preserve">    }</w:t>
      </w:r>
    </w:p>
    <w:p w14:paraId="0F4EE847">
      <w:pPr>
        <w:pStyle w:val="167"/>
        <w:keepLines w:val="0"/>
      </w:pPr>
      <w:r>
        <w:rPr>
          <w:rFonts w:ascii="Consolas" w:hAnsi="Consolas" w:eastAsia="Consolas"/>
          <w:color w:val="000000"/>
          <w:sz w:val="17"/>
        </w:rPr>
        <w:t xml:space="preserve">    if (!input.eof()) {</w:t>
      </w:r>
    </w:p>
    <w:p w14:paraId="4C8338F5">
      <w:pPr>
        <w:pStyle w:val="167"/>
        <w:keepLines w:val="0"/>
      </w:pPr>
      <w:r>
        <w:rPr>
          <w:rFonts w:ascii="Consolas" w:hAnsi="Consolas" w:eastAsia="Consolas"/>
          <w:color w:val="000000"/>
          <w:sz w:val="17"/>
        </w:rPr>
        <w:t xml:space="preserve">        std::cerr &lt;&lt; "Error\n";</w:t>
      </w:r>
    </w:p>
    <w:p w14:paraId="30F7EBD0">
      <w:pPr>
        <w:pStyle w:val="167"/>
        <w:keepLines w:val="0"/>
      </w:pPr>
      <w:r>
        <w:rPr>
          <w:rFonts w:ascii="Consolas" w:hAnsi="Consolas" w:eastAsia="Consolas"/>
          <w:color w:val="000000"/>
          <w:sz w:val="17"/>
        </w:rPr>
        <w:t xml:space="preserve">        return 1;</w:t>
      </w:r>
    </w:p>
    <w:p w14:paraId="6B1054C4">
      <w:pPr>
        <w:pStyle w:val="167"/>
        <w:keepLines w:val="0"/>
      </w:pPr>
      <w:r>
        <w:rPr>
          <w:rFonts w:ascii="Consolas" w:hAnsi="Consolas" w:eastAsia="Consolas"/>
          <w:color w:val="000000"/>
          <w:sz w:val="17"/>
        </w:rPr>
        <w:t xml:space="preserve">    }</w:t>
      </w:r>
    </w:p>
    <w:p w14:paraId="499AC400">
      <w:pPr>
        <w:pStyle w:val="167"/>
        <w:keepLines w:val="0"/>
      </w:pPr>
      <w:r>
        <w:rPr>
          <w:rFonts w:ascii="Consolas" w:hAnsi="Consolas" w:eastAsia="Consolas"/>
          <w:color w:val="000000"/>
          <w:sz w:val="17"/>
        </w:rPr>
        <w:t xml:space="preserve">    std::ofstream output("output.txt");</w:t>
      </w:r>
    </w:p>
    <w:p w14:paraId="3F05A5E1">
      <w:pPr>
        <w:pStyle w:val="167"/>
        <w:keepLines w:val="0"/>
      </w:pPr>
      <w:r>
        <w:rPr>
          <w:rFonts w:ascii="Consolas" w:hAnsi="Consolas" w:eastAsia="Consolas"/>
          <w:color w:val="000000"/>
          <w:sz w:val="17"/>
        </w:rPr>
        <w:t xml:space="preserve">    if (!output) {</w:t>
      </w:r>
    </w:p>
    <w:p w14:paraId="5F71FC52">
      <w:pPr>
        <w:pStyle w:val="167"/>
        <w:keepLines w:val="0"/>
      </w:pPr>
      <w:r>
        <w:rPr>
          <w:rFonts w:ascii="Consolas" w:hAnsi="Consolas" w:eastAsia="Consolas"/>
          <w:color w:val="000000"/>
          <w:sz w:val="17"/>
        </w:rPr>
        <w:t xml:space="preserve">        std::cerr &lt;&lt; "Error\n";</w:t>
      </w:r>
    </w:p>
    <w:p w14:paraId="00BED39F">
      <w:pPr>
        <w:pStyle w:val="167"/>
        <w:keepLines w:val="0"/>
      </w:pPr>
      <w:r>
        <w:rPr>
          <w:rFonts w:ascii="Consolas" w:hAnsi="Consolas" w:eastAsia="Consolas"/>
          <w:color w:val="000000"/>
          <w:sz w:val="17"/>
        </w:rPr>
        <w:t xml:space="preserve">        return 1;</w:t>
      </w:r>
    </w:p>
    <w:p w14:paraId="10DF0065">
      <w:pPr>
        <w:pStyle w:val="167"/>
        <w:keepLines w:val="0"/>
      </w:pPr>
      <w:r>
        <w:rPr>
          <w:rFonts w:ascii="Consolas" w:hAnsi="Consolas" w:eastAsia="Consolas"/>
          <w:color w:val="000000"/>
          <w:sz w:val="17"/>
        </w:rPr>
        <w:t xml:space="preserve">    }</w:t>
      </w:r>
    </w:p>
    <w:p w14:paraId="5B7F6A28">
      <w:pPr>
        <w:pStyle w:val="167"/>
        <w:keepLines w:val="0"/>
      </w:pPr>
      <w:r>
        <w:rPr>
          <w:rFonts w:ascii="Consolas" w:hAnsi="Consolas" w:eastAsia="Consolas"/>
          <w:color w:val="000000"/>
          <w:sz w:val="17"/>
        </w:rPr>
        <w:t xml:space="preserve">    output &lt;&lt; sum &lt;&lt; '\n';</w:t>
      </w:r>
    </w:p>
    <w:p w14:paraId="452AC785">
      <w:pPr>
        <w:pStyle w:val="167"/>
        <w:keepLines w:val="0"/>
      </w:pPr>
      <w:r>
        <w:rPr>
          <w:rFonts w:ascii="Consolas" w:hAnsi="Consolas" w:eastAsia="Consolas"/>
          <w:color w:val="000000"/>
          <w:sz w:val="17"/>
        </w:rPr>
        <w:t xml:space="preserve">    return 0;</w:t>
      </w:r>
    </w:p>
    <w:p w14:paraId="772F876D">
      <w:pPr>
        <w:pStyle w:val="167"/>
        <w:keepLines w:val="0"/>
      </w:pPr>
      <w:r>
        <w:rPr>
          <w:rFonts w:ascii="Consolas" w:hAnsi="Consolas" w:eastAsia="Consolas"/>
          <w:color w:val="000000"/>
          <w:sz w:val="17"/>
        </w:rPr>
        <w:t>}</w:t>
      </w:r>
    </w:p>
    <w:p w14:paraId="7BF5EF2B">
      <w:pPr>
        <w:pStyle w:val="167"/>
        <w:keepLines w:val="0"/>
      </w:pPr>
      <w:r>
        <w:rPr>
          <w:rFonts w:ascii="Consolas" w:hAnsi="Consolas" w:eastAsia="Consolas"/>
          <w:color w:val="000000"/>
          <w:sz w:val="17"/>
        </w:rPr>
        <w:t xml:space="preserve"> </w:t>
      </w:r>
    </w:p>
    <w:p w14:paraId="5C12D4A2"/>
    <w:p w14:paraId="5CFC0686">
      <w:pPr>
        <w:pStyle w:val="5"/>
      </w:pPr>
      <w:r>
        <w:rPr>
          <w:rFonts w:ascii="Times New Roman" w:hAnsi="Times New Roman" w:eastAsia="Times New Roman"/>
          <w:color w:val="000000"/>
          <w:sz w:val="24"/>
        </w:rPr>
        <w:t>Пример работы</w:t>
      </w:r>
    </w:p>
    <w:p w14:paraId="02652D4F">
      <w:pPr>
        <w:jc w:val="both"/>
      </w:pPr>
      <w:r>
        <w:rPr>
          <w:rFonts w:ascii="Times New Roman" w:hAnsi="Times New Roman" w:eastAsia="Times New Roman"/>
          <w:color w:val="000000"/>
          <w:sz w:val="24"/>
        </w:rPr>
        <w:t>Ввод:</w:t>
      </w:r>
    </w:p>
    <w:p w14:paraId="569F8441">
      <w:pPr>
        <w:pStyle w:val="167"/>
        <w:keepLines w:val="0"/>
      </w:pPr>
      <w:r>
        <w:rPr>
          <w:rFonts w:ascii="Consolas" w:hAnsi="Consolas" w:eastAsia="Consolas"/>
          <w:color w:val="000000"/>
          <w:sz w:val="17"/>
        </w:rPr>
        <w:t>input.txt: 2 3 -1</w:t>
      </w:r>
    </w:p>
    <w:p w14:paraId="6CA296D1"/>
    <w:p w14:paraId="5D7D4F29">
      <w:pPr>
        <w:jc w:val="both"/>
      </w:pPr>
      <w:r>
        <w:rPr>
          <w:rFonts w:ascii="Times New Roman" w:hAnsi="Times New Roman" w:eastAsia="Times New Roman"/>
          <w:color w:val="000000"/>
          <w:sz w:val="24"/>
        </w:rPr>
        <w:t>Вывод:</w:t>
      </w:r>
    </w:p>
    <w:p w14:paraId="5CC140B9">
      <w:pPr>
        <w:pStyle w:val="167"/>
        <w:keepLines w:val="0"/>
      </w:pPr>
      <w:r>
        <w:rPr>
          <w:rFonts w:ascii="Consolas" w:hAnsi="Consolas" w:eastAsia="Consolas"/>
          <w:color w:val="000000"/>
          <w:sz w:val="17"/>
        </w:rPr>
        <w:t>output.txt: 4</w:t>
      </w:r>
    </w:p>
    <w:p w14:paraId="6FB07F3C"/>
    <w:p w14:paraId="649BB7AB">
      <w:pPr>
        <w:pStyle w:val="5"/>
      </w:pPr>
      <w:r>
        <w:rPr>
          <w:rFonts w:ascii="Times New Roman" w:hAnsi="Times New Roman" w:eastAsia="Times New Roman"/>
          <w:color w:val="000000"/>
          <w:sz w:val="24"/>
        </w:rPr>
        <w:t>Граничные случаи</w:t>
      </w:r>
    </w:p>
    <w:p w14:paraId="2E91C120">
      <w:pPr>
        <w:jc w:val="both"/>
      </w:pPr>
      <w:r>
        <w:rPr>
          <w:rFonts w:ascii="Times New Roman" w:hAnsi="Times New Roman" w:eastAsia="Times New Roman"/>
          <w:color w:val="000000"/>
          <w:sz w:val="24"/>
        </w:rPr>
        <w:t xml:space="preserve">Пустой файл даёт 0; нечисловые данные, переполнение и ошибки открытия дают </w:t>
      </w:r>
      <w:r>
        <w:rPr>
          <w:rFonts w:ascii="Consolas" w:hAnsi="Consolas" w:eastAsia="Consolas"/>
          <w:color w:val="000000"/>
          <w:sz w:val="20"/>
        </w:rPr>
        <w:t>Error</w:t>
      </w:r>
      <w:r>
        <w:rPr>
          <w:rFonts w:ascii="Times New Roman" w:hAnsi="Times New Roman" w:eastAsia="Times New Roman"/>
          <w:color w:val="000000"/>
          <w:sz w:val="24"/>
        </w:rPr>
        <w:t>.</w:t>
      </w:r>
    </w:p>
    <w:p w14:paraId="081A9D6D">
      <w:pPr>
        <w:pStyle w:val="5"/>
      </w:pPr>
      <w:r>
        <w:rPr>
          <w:rFonts w:ascii="Times New Roman" w:hAnsi="Times New Roman" w:eastAsia="Times New Roman"/>
          <w:color w:val="000000"/>
          <w:sz w:val="24"/>
        </w:rPr>
        <w:t>Компиляция и запуск</w:t>
      </w:r>
    </w:p>
    <w:p w14:paraId="6702F553">
      <w:pPr>
        <w:pStyle w:val="167"/>
        <w:keepLines w:val="0"/>
      </w:pPr>
      <w:r>
        <w:rPr>
          <w:rFonts w:ascii="Consolas" w:hAnsi="Consolas" w:eastAsia="Consolas"/>
          <w:color w:val="000000"/>
          <w:sz w:val="17"/>
        </w:rPr>
        <w:t>g++ -std=c++17 -Wall -Wextra -Wpedantic main.cpp -o program</w:t>
      </w:r>
    </w:p>
    <w:p w14:paraId="21383DB7">
      <w:pPr>
        <w:pStyle w:val="167"/>
        <w:keepLines w:val="0"/>
      </w:pPr>
      <w:r>
        <w:rPr>
          <w:rFonts w:ascii="Consolas" w:hAnsi="Consolas" w:eastAsia="Consolas"/>
          <w:color w:val="000000"/>
          <w:sz w:val="17"/>
        </w:rPr>
        <w:t>./program</w:t>
      </w:r>
    </w:p>
    <w:p w14:paraId="2AE8C6FF"/>
    <w:p w14:paraId="5748A375">
      <w:pPr>
        <w:pStyle w:val="4"/>
      </w:pPr>
      <w:bookmarkStart w:id="49" w:name="_Toc30091"/>
      <w:r>
        <w:rPr>
          <w:rFonts w:ascii="Times New Roman" w:hAnsi="Times New Roman" w:eastAsia="Times New Roman"/>
          <w:color w:val="000000"/>
          <w:sz w:val="24"/>
        </w:rPr>
        <w:t>Задание 42. Класс и инкапсуляция</w:t>
      </w:r>
      <w:bookmarkEnd w:id="49"/>
    </w:p>
    <w:p w14:paraId="2BBF78EF">
      <w:pPr>
        <w:ind w:firstLine="0"/>
      </w:pPr>
      <w:r>
        <w:fldChar w:fldCharType="begin"/>
      </w:r>
      <w:r>
        <w:instrText xml:space="preserve"> HYPERLINK "https://github.com/egsesekina/programming-c-cpp/tree/main/tasks/practical/task_42"</w:instrText>
      </w:r>
      <w:r>
        <w:fldChar w:fldCharType="separate"/>
      </w:r>
      <w:r>
        <w:rPr>
          <w:color w:val="0563C1"/>
          <w:u w:val="single"/>
        </w:rPr>
        <w:t>Исходные файлы задания в репозитории</w:t>
      </w:r>
      <w:r>
        <w:rPr>
          <w:color w:val="0563C1"/>
          <w:u w:val="single"/>
        </w:rPr>
        <w:fldChar w:fldCharType="end"/>
      </w:r>
    </w:p>
    <w:p w14:paraId="77A7636E">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Реализовать инкапсулированный счётчик.</w:t>
      </w:r>
    </w:p>
    <w:p w14:paraId="0E2C01D0">
      <w:pPr>
        <w:pStyle w:val="5"/>
      </w:pPr>
      <w:r>
        <w:rPr>
          <w:rFonts w:ascii="Times New Roman" w:hAnsi="Times New Roman" w:eastAsia="Times New Roman"/>
          <w:color w:val="000000"/>
          <w:sz w:val="24"/>
        </w:rPr>
        <w:t>Формат входных данных</w:t>
      </w:r>
    </w:p>
    <w:p w14:paraId="087A8070">
      <w:pPr>
        <w:jc w:val="both"/>
      </w:pPr>
      <w:r>
        <w:rPr>
          <w:rFonts w:ascii="Times New Roman" w:hAnsi="Times New Roman" w:eastAsia="Times New Roman"/>
          <w:color w:val="000000"/>
          <w:sz w:val="24"/>
        </w:rPr>
        <w:t>отсутствует.</w:t>
      </w:r>
    </w:p>
    <w:p w14:paraId="52E90FF4">
      <w:pPr>
        <w:pStyle w:val="5"/>
      </w:pPr>
      <w:r>
        <w:rPr>
          <w:rFonts w:ascii="Times New Roman" w:hAnsi="Times New Roman" w:eastAsia="Times New Roman"/>
          <w:color w:val="000000"/>
          <w:sz w:val="24"/>
        </w:rPr>
        <w:t>Формат выходных данных</w:t>
      </w:r>
    </w:p>
    <w:p w14:paraId="2C885AD4">
      <w:pPr>
        <w:jc w:val="both"/>
      </w:pPr>
      <w:r>
        <w:rPr>
          <w:rFonts w:ascii="Times New Roman" w:hAnsi="Times New Roman" w:eastAsia="Times New Roman"/>
          <w:color w:val="000000"/>
          <w:sz w:val="24"/>
        </w:rPr>
        <w:t xml:space="preserve">значение после двух вызовов increment, то есть 2.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59D9AD4D">
      <w:pPr>
        <w:pStyle w:val="5"/>
      </w:pPr>
      <w:r>
        <w:rPr>
          <w:rFonts w:ascii="Times New Roman" w:hAnsi="Times New Roman" w:eastAsia="Times New Roman"/>
          <w:color w:val="000000"/>
          <w:sz w:val="24"/>
        </w:rPr>
        <w:t>Разбор решения</w:t>
      </w:r>
    </w:p>
    <w:p w14:paraId="55FA6380">
      <w:pPr>
        <w:jc w:val="both"/>
      </w:pPr>
      <w:r>
        <w:rPr>
          <w:rFonts w:ascii="Times New Roman" w:hAnsi="Times New Roman" w:eastAsia="Times New Roman"/>
          <w:color w:val="000000"/>
          <w:sz w:val="24"/>
        </w:rPr>
        <w:t xml:space="preserve">Поле скрыто в закрытой части класса, поэтому внешний код меняет его только через </w:t>
      </w:r>
      <w:r>
        <w:rPr>
          <w:rFonts w:ascii="Consolas" w:hAnsi="Consolas" w:eastAsia="Consolas"/>
          <w:color w:val="000000"/>
          <w:sz w:val="20"/>
        </w:rPr>
        <w:t>increment</w:t>
      </w:r>
      <w:r>
        <w:rPr>
          <w:rFonts w:ascii="Times New Roman" w:hAnsi="Times New Roman" w:eastAsia="Times New Roman"/>
          <w:color w:val="000000"/>
          <w:sz w:val="24"/>
        </w:rPr>
        <w:t xml:space="preserve">. Метод чтения помечен </w:t>
      </w:r>
      <w:r>
        <w:rPr>
          <w:rFonts w:ascii="Consolas" w:hAnsi="Consolas" w:eastAsia="Consolas"/>
          <w:color w:val="000000"/>
          <w:sz w:val="20"/>
        </w:rPr>
        <w:t>const</w:t>
      </w:r>
      <w:r>
        <w:rPr>
          <w:rFonts w:ascii="Times New Roman" w:hAnsi="Times New Roman" w:eastAsia="Times New Roman"/>
          <w:color w:val="000000"/>
          <w:sz w:val="24"/>
        </w:rPr>
        <w:t>, так как не изменяет объект.</w:t>
      </w:r>
    </w:p>
    <w:p w14:paraId="72AD00D7">
      <w:pPr>
        <w:pStyle w:val="5"/>
      </w:pPr>
      <w:r>
        <w:rPr>
          <w:rFonts w:ascii="Times New Roman" w:hAnsi="Times New Roman" w:eastAsia="Times New Roman"/>
          <w:color w:val="000000"/>
          <w:sz w:val="24"/>
        </w:rPr>
        <w:t>Алгоритм</w:t>
      </w:r>
    </w:p>
    <w:p w14:paraId="4C0E5D48">
      <w:pPr>
        <w:ind w:left="425" w:hanging="255"/>
      </w:pPr>
      <w:r>
        <w:rPr>
          <w:rFonts w:ascii="Times New Roman" w:hAnsi="Times New Roman" w:eastAsia="Times New Roman"/>
          <w:color w:val="000000"/>
          <w:sz w:val="24"/>
        </w:rPr>
        <w:t>1. создать счётчик.</w:t>
      </w:r>
    </w:p>
    <w:p w14:paraId="5B8B7C7F">
      <w:pPr>
        <w:ind w:left="425" w:hanging="255"/>
      </w:pPr>
      <w:r>
        <w:rPr>
          <w:rFonts w:ascii="Times New Roman" w:hAnsi="Times New Roman" w:eastAsia="Times New Roman"/>
          <w:color w:val="000000"/>
          <w:sz w:val="24"/>
        </w:rPr>
        <w:t xml:space="preserve">2. дважды вызвать </w:t>
      </w:r>
      <w:r>
        <w:rPr>
          <w:rFonts w:ascii="Consolas" w:hAnsi="Consolas" w:eastAsia="Consolas"/>
          <w:color w:val="000000"/>
          <w:sz w:val="20"/>
        </w:rPr>
        <w:t>increment</w:t>
      </w:r>
      <w:r>
        <w:rPr>
          <w:rFonts w:ascii="Times New Roman" w:hAnsi="Times New Roman" w:eastAsia="Times New Roman"/>
          <w:color w:val="000000"/>
          <w:sz w:val="24"/>
        </w:rPr>
        <w:t>.</w:t>
      </w:r>
    </w:p>
    <w:p w14:paraId="6B63CCAF">
      <w:pPr>
        <w:ind w:left="425" w:hanging="255"/>
      </w:pPr>
      <w:r>
        <w:rPr>
          <w:rFonts w:ascii="Times New Roman" w:hAnsi="Times New Roman" w:eastAsia="Times New Roman"/>
          <w:color w:val="000000"/>
          <w:sz w:val="24"/>
        </w:rPr>
        <w:t>3. прочитать значение константным методом.</w:t>
      </w:r>
    </w:p>
    <w:p w14:paraId="30BEE7A3">
      <w:pPr>
        <w:ind w:left="425" w:hanging="255"/>
      </w:pPr>
      <w:r>
        <w:rPr>
          <w:rFonts w:ascii="Times New Roman" w:hAnsi="Times New Roman" w:eastAsia="Times New Roman"/>
          <w:color w:val="000000"/>
          <w:sz w:val="24"/>
        </w:rPr>
        <w:t>4. вывести результат.</w:t>
      </w:r>
    </w:p>
    <w:p w14:paraId="0DB5705E">
      <w:pPr>
        <w:pStyle w:val="5"/>
      </w:pPr>
      <w:r>
        <w:rPr>
          <w:rFonts w:ascii="Times New Roman" w:hAnsi="Times New Roman" w:eastAsia="Times New Roman"/>
          <w:color w:val="000000"/>
          <w:sz w:val="24"/>
        </w:rPr>
        <w:t>Исходный код</w:t>
      </w:r>
    </w:p>
    <w:p w14:paraId="4DE92E1C">
      <w:pPr>
        <w:jc w:val="both"/>
      </w:pPr>
      <w:r>
        <w:fldChar w:fldCharType="begin"/>
      </w:r>
      <w:r>
        <w:instrText xml:space="preserve"> HYPERLINK "https://github.com/egsesekina/programming-c-cpp/blob/main/tasks/practical/task_42/main.cpp"</w:instrText>
      </w:r>
      <w:r>
        <w:fldChar w:fldCharType="separate"/>
      </w:r>
      <w:r>
        <w:rPr>
          <w:color w:val="0563C1"/>
          <w:u w:val="single"/>
        </w:rPr>
        <w:t>main.cpp</w:t>
      </w:r>
      <w:r>
        <w:rPr>
          <w:color w:val="0563C1"/>
          <w:u w:val="single"/>
        </w:rPr>
        <w:fldChar w:fldCharType="end"/>
      </w:r>
    </w:p>
    <w:p w14:paraId="1F0BEECE">
      <w:pPr>
        <w:pStyle w:val="167"/>
        <w:keepLines w:val="0"/>
      </w:pPr>
      <w:r>
        <w:rPr>
          <w:rFonts w:ascii="Consolas" w:hAnsi="Consolas" w:eastAsia="Consolas"/>
          <w:color w:val="000000"/>
          <w:sz w:val="17"/>
        </w:rPr>
        <w:t>/*</w:t>
      </w:r>
    </w:p>
    <w:p w14:paraId="53507DAB">
      <w:pPr>
        <w:pStyle w:val="167"/>
        <w:keepLines w:val="0"/>
      </w:pPr>
      <w:r>
        <w:rPr>
          <w:rFonts w:ascii="Consolas" w:hAnsi="Consolas" w:eastAsia="Consolas"/>
          <w:color w:val="000000"/>
          <w:sz w:val="17"/>
        </w:rPr>
        <w:t xml:space="preserve"> * Задание 42. Реализовать инкапсулированный счётчик.</w:t>
      </w:r>
    </w:p>
    <w:p w14:paraId="1381B866">
      <w:pPr>
        <w:pStyle w:val="167"/>
        <w:keepLines w:val="0"/>
      </w:pPr>
      <w:r>
        <w:rPr>
          <w:rFonts w:ascii="Consolas" w:hAnsi="Consolas" w:eastAsia="Consolas"/>
          <w:color w:val="000000"/>
          <w:sz w:val="17"/>
        </w:rPr>
        <w:t xml:space="preserve"> * Ввод: отсутствует.</w:t>
      </w:r>
    </w:p>
    <w:p w14:paraId="1BD3C4E2">
      <w:pPr>
        <w:pStyle w:val="167"/>
        <w:keepLines w:val="0"/>
      </w:pPr>
      <w:r>
        <w:rPr>
          <w:rFonts w:ascii="Consolas" w:hAnsi="Consolas" w:eastAsia="Consolas"/>
          <w:color w:val="000000"/>
          <w:sz w:val="17"/>
        </w:rPr>
        <w:t xml:space="preserve"> * Вывод: значение после двух вызовов increment, то есть 2.</w:t>
      </w:r>
    </w:p>
    <w:p w14:paraId="51F61123">
      <w:pPr>
        <w:pStyle w:val="167"/>
        <w:keepLines w:val="0"/>
      </w:pPr>
      <w:r>
        <w:rPr>
          <w:rFonts w:ascii="Consolas" w:hAnsi="Consolas" w:eastAsia="Consolas"/>
          <w:color w:val="000000"/>
          <w:sz w:val="17"/>
        </w:rPr>
        <w:t xml:space="preserve"> * Пример запуска: program -&gt; 2.</w:t>
      </w:r>
    </w:p>
    <w:p w14:paraId="7AC3E689">
      <w:pPr>
        <w:pStyle w:val="167"/>
        <w:keepLines w:val="0"/>
      </w:pPr>
      <w:r>
        <w:rPr>
          <w:rFonts w:ascii="Consolas" w:hAnsi="Consolas" w:eastAsia="Consolas"/>
          <w:color w:val="000000"/>
          <w:sz w:val="17"/>
        </w:rPr>
        <w:t xml:space="preserve"> */</w:t>
      </w:r>
    </w:p>
    <w:p w14:paraId="4DF8BA16">
      <w:pPr>
        <w:pStyle w:val="167"/>
        <w:keepLines w:val="0"/>
      </w:pPr>
      <w:r>
        <w:rPr>
          <w:rFonts w:ascii="Consolas" w:hAnsi="Consolas" w:eastAsia="Consolas"/>
          <w:color w:val="000000"/>
          <w:sz w:val="17"/>
        </w:rPr>
        <w:t>#include &lt;iostream&gt;</w:t>
      </w:r>
    </w:p>
    <w:p w14:paraId="30A09BB0">
      <w:pPr>
        <w:pStyle w:val="167"/>
        <w:keepLines w:val="0"/>
      </w:pPr>
      <w:r>
        <w:rPr>
          <w:rFonts w:ascii="Consolas" w:hAnsi="Consolas" w:eastAsia="Consolas"/>
          <w:color w:val="000000"/>
          <w:sz w:val="17"/>
        </w:rPr>
        <w:t xml:space="preserve"> </w:t>
      </w:r>
    </w:p>
    <w:p w14:paraId="2BD9DE24">
      <w:pPr>
        <w:pStyle w:val="167"/>
        <w:keepLines w:val="0"/>
      </w:pPr>
      <w:r>
        <w:rPr>
          <w:rFonts w:ascii="Consolas" w:hAnsi="Consolas" w:eastAsia="Consolas"/>
          <w:color w:val="000000"/>
          <w:sz w:val="17"/>
        </w:rPr>
        <w:t>class Counter {</w:t>
      </w:r>
    </w:p>
    <w:p w14:paraId="13242EFB">
      <w:pPr>
        <w:pStyle w:val="167"/>
        <w:keepLines w:val="0"/>
      </w:pPr>
      <w:r>
        <w:rPr>
          <w:rFonts w:ascii="Consolas" w:hAnsi="Consolas" w:eastAsia="Consolas"/>
          <w:color w:val="000000"/>
          <w:sz w:val="17"/>
        </w:rPr>
        <w:t>private:</w:t>
      </w:r>
    </w:p>
    <w:p w14:paraId="11CB9578">
      <w:pPr>
        <w:pStyle w:val="167"/>
        <w:keepLines w:val="0"/>
      </w:pPr>
      <w:r>
        <w:rPr>
          <w:rFonts w:ascii="Consolas" w:hAnsi="Consolas" w:eastAsia="Consolas"/>
          <w:color w:val="000000"/>
          <w:sz w:val="17"/>
        </w:rPr>
        <w:t xml:space="preserve">    int value;</w:t>
      </w:r>
    </w:p>
    <w:p w14:paraId="2CDD7EF3">
      <w:pPr>
        <w:pStyle w:val="167"/>
        <w:keepLines w:val="0"/>
      </w:pPr>
      <w:r>
        <w:rPr>
          <w:rFonts w:ascii="Consolas" w:hAnsi="Consolas" w:eastAsia="Consolas"/>
          <w:color w:val="000000"/>
          <w:sz w:val="17"/>
        </w:rPr>
        <w:t xml:space="preserve"> </w:t>
      </w:r>
    </w:p>
    <w:p w14:paraId="182186AA">
      <w:pPr>
        <w:pStyle w:val="167"/>
        <w:keepLines w:val="0"/>
      </w:pPr>
      <w:r>
        <w:rPr>
          <w:rFonts w:ascii="Consolas" w:hAnsi="Consolas" w:eastAsia="Consolas"/>
          <w:color w:val="000000"/>
          <w:sz w:val="17"/>
        </w:rPr>
        <w:t>public:</w:t>
      </w:r>
    </w:p>
    <w:p w14:paraId="42BE7EB0">
      <w:pPr>
        <w:pStyle w:val="167"/>
        <w:keepLines w:val="0"/>
      </w:pPr>
      <w:r>
        <w:rPr>
          <w:rFonts w:ascii="Consolas" w:hAnsi="Consolas" w:eastAsia="Consolas"/>
          <w:color w:val="000000"/>
          <w:sz w:val="17"/>
        </w:rPr>
        <w:t xml:space="preserve">    explicit Counter(int initial = 0) : value(initial) {}</w:t>
      </w:r>
    </w:p>
    <w:p w14:paraId="50C2B0C3">
      <w:pPr>
        <w:pStyle w:val="167"/>
        <w:keepLines w:val="0"/>
      </w:pPr>
      <w:r>
        <w:rPr>
          <w:rFonts w:ascii="Consolas" w:hAnsi="Consolas" w:eastAsia="Consolas"/>
          <w:color w:val="000000"/>
          <w:sz w:val="17"/>
        </w:rPr>
        <w:t xml:space="preserve"> </w:t>
      </w:r>
    </w:p>
    <w:p w14:paraId="362B0A6F">
      <w:pPr>
        <w:pStyle w:val="167"/>
        <w:keepLines w:val="0"/>
      </w:pPr>
      <w:r>
        <w:rPr>
          <w:rFonts w:ascii="Consolas" w:hAnsi="Consolas" w:eastAsia="Consolas"/>
          <w:color w:val="000000"/>
          <w:sz w:val="17"/>
        </w:rPr>
        <w:t xml:space="preserve">    void increment() { ++value; }</w:t>
      </w:r>
    </w:p>
    <w:p w14:paraId="51DAF311">
      <w:pPr>
        <w:pStyle w:val="167"/>
        <w:keepLines w:val="0"/>
      </w:pPr>
      <w:r>
        <w:rPr>
          <w:rFonts w:ascii="Consolas" w:hAnsi="Consolas" w:eastAsia="Consolas"/>
          <w:color w:val="000000"/>
          <w:sz w:val="17"/>
        </w:rPr>
        <w:t xml:space="preserve">    int getValue() const { return value; }</w:t>
      </w:r>
    </w:p>
    <w:p w14:paraId="651AB7A0">
      <w:pPr>
        <w:pStyle w:val="167"/>
        <w:keepLines w:val="0"/>
      </w:pPr>
      <w:r>
        <w:rPr>
          <w:rFonts w:ascii="Consolas" w:hAnsi="Consolas" w:eastAsia="Consolas"/>
          <w:color w:val="000000"/>
          <w:sz w:val="17"/>
        </w:rPr>
        <w:t>};</w:t>
      </w:r>
    </w:p>
    <w:p w14:paraId="6B808A1C">
      <w:pPr>
        <w:pStyle w:val="167"/>
        <w:keepLines w:val="0"/>
      </w:pPr>
      <w:r>
        <w:rPr>
          <w:rFonts w:ascii="Consolas" w:hAnsi="Consolas" w:eastAsia="Consolas"/>
          <w:color w:val="000000"/>
          <w:sz w:val="17"/>
        </w:rPr>
        <w:t xml:space="preserve"> </w:t>
      </w:r>
    </w:p>
    <w:p w14:paraId="62F4D1A5">
      <w:pPr>
        <w:pStyle w:val="167"/>
        <w:keepLines w:val="0"/>
      </w:pPr>
      <w:r>
        <w:rPr>
          <w:rFonts w:ascii="Consolas" w:hAnsi="Consolas" w:eastAsia="Consolas"/>
          <w:color w:val="000000"/>
          <w:sz w:val="17"/>
        </w:rPr>
        <w:t>int main() {</w:t>
      </w:r>
    </w:p>
    <w:p w14:paraId="079AA41C">
      <w:pPr>
        <w:pStyle w:val="167"/>
        <w:keepLines w:val="0"/>
      </w:pPr>
      <w:r>
        <w:rPr>
          <w:rFonts w:ascii="Consolas" w:hAnsi="Consolas" w:eastAsia="Consolas"/>
          <w:color w:val="000000"/>
          <w:sz w:val="17"/>
        </w:rPr>
        <w:t xml:space="preserve">    Counter counter;</w:t>
      </w:r>
    </w:p>
    <w:p w14:paraId="58001547">
      <w:pPr>
        <w:pStyle w:val="167"/>
        <w:keepLines w:val="0"/>
      </w:pPr>
      <w:r>
        <w:rPr>
          <w:rFonts w:ascii="Consolas" w:hAnsi="Consolas" w:eastAsia="Consolas"/>
          <w:color w:val="000000"/>
          <w:sz w:val="17"/>
        </w:rPr>
        <w:t xml:space="preserve">    counter.increment();</w:t>
      </w:r>
    </w:p>
    <w:p w14:paraId="2E460BDB">
      <w:pPr>
        <w:pStyle w:val="167"/>
        <w:keepLines w:val="0"/>
      </w:pPr>
      <w:r>
        <w:rPr>
          <w:rFonts w:ascii="Consolas" w:hAnsi="Consolas" w:eastAsia="Consolas"/>
          <w:color w:val="000000"/>
          <w:sz w:val="17"/>
        </w:rPr>
        <w:t xml:space="preserve">    counter.increment();</w:t>
      </w:r>
    </w:p>
    <w:p w14:paraId="3DC4FA48">
      <w:pPr>
        <w:pStyle w:val="167"/>
        <w:keepLines w:val="0"/>
      </w:pPr>
      <w:r>
        <w:rPr>
          <w:rFonts w:ascii="Consolas" w:hAnsi="Consolas" w:eastAsia="Consolas"/>
          <w:color w:val="000000"/>
          <w:sz w:val="17"/>
        </w:rPr>
        <w:t xml:space="preserve">    std::cout &lt;&lt; counter.getValue() &lt;&lt; '\n';</w:t>
      </w:r>
    </w:p>
    <w:p w14:paraId="6F17A0D3">
      <w:pPr>
        <w:pStyle w:val="167"/>
        <w:keepLines w:val="0"/>
      </w:pPr>
      <w:r>
        <w:rPr>
          <w:rFonts w:ascii="Consolas" w:hAnsi="Consolas" w:eastAsia="Consolas"/>
          <w:color w:val="000000"/>
          <w:sz w:val="17"/>
        </w:rPr>
        <w:t xml:space="preserve">    return 0;</w:t>
      </w:r>
    </w:p>
    <w:p w14:paraId="6BEDE42A">
      <w:pPr>
        <w:pStyle w:val="167"/>
        <w:keepLines w:val="0"/>
      </w:pPr>
      <w:r>
        <w:rPr>
          <w:rFonts w:ascii="Consolas" w:hAnsi="Consolas" w:eastAsia="Consolas"/>
          <w:color w:val="000000"/>
          <w:sz w:val="17"/>
        </w:rPr>
        <w:t>}</w:t>
      </w:r>
    </w:p>
    <w:p w14:paraId="5A8516C4">
      <w:pPr>
        <w:pStyle w:val="167"/>
        <w:keepLines w:val="0"/>
      </w:pPr>
      <w:r>
        <w:rPr>
          <w:rFonts w:ascii="Consolas" w:hAnsi="Consolas" w:eastAsia="Consolas"/>
          <w:color w:val="000000"/>
          <w:sz w:val="17"/>
        </w:rPr>
        <w:t xml:space="preserve"> </w:t>
      </w:r>
    </w:p>
    <w:p w14:paraId="4BBCD711"/>
    <w:p w14:paraId="47B83909">
      <w:pPr>
        <w:pStyle w:val="5"/>
      </w:pPr>
      <w:r>
        <w:rPr>
          <w:rFonts w:ascii="Times New Roman" w:hAnsi="Times New Roman" w:eastAsia="Times New Roman"/>
          <w:color w:val="000000"/>
          <w:sz w:val="24"/>
        </w:rPr>
        <w:t>Пример работы</w:t>
      </w:r>
    </w:p>
    <w:p w14:paraId="3901B829">
      <w:pPr>
        <w:jc w:val="both"/>
      </w:pPr>
      <w:r>
        <w:rPr>
          <w:rFonts w:ascii="Times New Roman" w:hAnsi="Times New Roman" w:eastAsia="Times New Roman"/>
          <w:color w:val="000000"/>
          <w:sz w:val="24"/>
        </w:rPr>
        <w:t>Ввод:</w:t>
      </w:r>
    </w:p>
    <w:p w14:paraId="4D425E1C">
      <w:pPr>
        <w:pStyle w:val="167"/>
        <w:keepLines w:val="0"/>
      </w:pPr>
      <w:r>
        <w:rPr>
          <w:rFonts w:ascii="Consolas" w:hAnsi="Consolas" w:eastAsia="Consolas"/>
          <w:color w:val="000000"/>
          <w:sz w:val="17"/>
        </w:rPr>
        <w:t>не требуется</w:t>
      </w:r>
    </w:p>
    <w:p w14:paraId="623CA940"/>
    <w:p w14:paraId="7D923E75">
      <w:pPr>
        <w:jc w:val="both"/>
      </w:pPr>
      <w:r>
        <w:rPr>
          <w:rFonts w:ascii="Times New Roman" w:hAnsi="Times New Roman" w:eastAsia="Times New Roman"/>
          <w:color w:val="000000"/>
          <w:sz w:val="24"/>
        </w:rPr>
        <w:t>Вывод:</w:t>
      </w:r>
    </w:p>
    <w:p w14:paraId="540D98D9">
      <w:pPr>
        <w:pStyle w:val="167"/>
        <w:keepLines w:val="0"/>
      </w:pPr>
      <w:r>
        <w:rPr>
          <w:rFonts w:ascii="Consolas" w:hAnsi="Consolas" w:eastAsia="Consolas"/>
          <w:color w:val="000000"/>
          <w:sz w:val="17"/>
        </w:rPr>
        <w:t>2</w:t>
      </w:r>
    </w:p>
    <w:p w14:paraId="3E144920"/>
    <w:p w14:paraId="5DA6DE6D">
      <w:pPr>
        <w:pStyle w:val="5"/>
      </w:pPr>
      <w:r>
        <w:rPr>
          <w:rFonts w:ascii="Times New Roman" w:hAnsi="Times New Roman" w:eastAsia="Times New Roman"/>
          <w:color w:val="000000"/>
          <w:sz w:val="24"/>
        </w:rPr>
        <w:t>Граничные случаи</w:t>
      </w:r>
    </w:p>
    <w:p w14:paraId="3AB6AD84">
      <w:pPr>
        <w:jc w:val="both"/>
      </w:pPr>
      <w:r>
        <w:rPr>
          <w:rFonts w:ascii="Times New Roman" w:hAnsi="Times New Roman" w:eastAsia="Times New Roman"/>
          <w:color w:val="000000"/>
          <w:sz w:val="24"/>
        </w:rPr>
        <w:t xml:space="preserve">Пример не принимает ввод; метод чтения можно вызывать у </w:t>
      </w:r>
      <w:r>
        <w:rPr>
          <w:rFonts w:ascii="Consolas" w:hAnsi="Consolas" w:eastAsia="Consolas"/>
          <w:color w:val="000000"/>
          <w:sz w:val="20"/>
        </w:rPr>
        <w:t>const Counter</w:t>
      </w:r>
      <w:r>
        <w:rPr>
          <w:rFonts w:ascii="Times New Roman" w:hAnsi="Times New Roman" w:eastAsia="Times New Roman"/>
          <w:color w:val="000000"/>
          <w:sz w:val="24"/>
        </w:rPr>
        <w:t>.</w:t>
      </w:r>
    </w:p>
    <w:p w14:paraId="114C3B7C">
      <w:pPr>
        <w:pStyle w:val="5"/>
      </w:pPr>
      <w:r>
        <w:rPr>
          <w:rFonts w:ascii="Times New Roman" w:hAnsi="Times New Roman" w:eastAsia="Times New Roman"/>
          <w:color w:val="000000"/>
          <w:sz w:val="24"/>
        </w:rPr>
        <w:t>Компиляция и запуск</w:t>
      </w:r>
    </w:p>
    <w:p w14:paraId="39E3675C">
      <w:pPr>
        <w:pStyle w:val="167"/>
        <w:keepLines w:val="0"/>
      </w:pPr>
      <w:r>
        <w:rPr>
          <w:rFonts w:ascii="Consolas" w:hAnsi="Consolas" w:eastAsia="Consolas"/>
          <w:color w:val="000000"/>
          <w:sz w:val="17"/>
        </w:rPr>
        <w:t>g++ -std=c++17 -Wall -Wextra -Wpedantic main.cpp -o program</w:t>
      </w:r>
    </w:p>
    <w:p w14:paraId="183AD34E">
      <w:pPr>
        <w:pStyle w:val="167"/>
        <w:keepLines w:val="0"/>
      </w:pPr>
      <w:r>
        <w:rPr>
          <w:rFonts w:ascii="Consolas" w:hAnsi="Consolas" w:eastAsia="Consolas"/>
          <w:color w:val="000000"/>
          <w:sz w:val="17"/>
        </w:rPr>
        <w:t>./program</w:t>
      </w:r>
    </w:p>
    <w:p w14:paraId="0A85590C"/>
    <w:p w14:paraId="2D46E71B">
      <w:pPr>
        <w:pStyle w:val="4"/>
      </w:pPr>
      <w:bookmarkStart w:id="50" w:name="_Toc25789"/>
      <w:r>
        <w:rPr>
          <w:rFonts w:ascii="Times New Roman" w:hAnsi="Times New Roman" w:eastAsia="Times New Roman"/>
          <w:color w:val="000000"/>
          <w:sz w:val="24"/>
        </w:rPr>
        <w:t>Задание 43. Конструктор и инвариант класса</w:t>
      </w:r>
      <w:bookmarkEnd w:id="50"/>
    </w:p>
    <w:p w14:paraId="0857C66E">
      <w:pPr>
        <w:ind w:firstLine="0"/>
      </w:pPr>
      <w:r>
        <w:fldChar w:fldCharType="begin"/>
      </w:r>
      <w:r>
        <w:instrText xml:space="preserve"> HYPERLINK "https://github.com/egsesekina/programming-c-cpp/tree/main/tasks/practical/task_43"</w:instrText>
      </w:r>
      <w:r>
        <w:fldChar w:fldCharType="separate"/>
      </w:r>
      <w:r>
        <w:rPr>
          <w:color w:val="0563C1"/>
          <w:u w:val="single"/>
        </w:rPr>
        <w:t>Исходные файлы задания в репозитории</w:t>
      </w:r>
      <w:r>
        <w:rPr>
          <w:color w:val="0563C1"/>
          <w:u w:val="single"/>
        </w:rPr>
        <w:fldChar w:fldCharType="end"/>
      </w:r>
    </w:p>
    <w:p w14:paraId="12687063">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Создать прямоугольник только из конечных положительных сторон.</w:t>
      </w:r>
    </w:p>
    <w:p w14:paraId="31C9588A">
      <w:pPr>
        <w:pStyle w:val="5"/>
      </w:pPr>
      <w:r>
        <w:rPr>
          <w:rFonts w:ascii="Times New Roman" w:hAnsi="Times New Roman" w:eastAsia="Times New Roman"/>
          <w:color w:val="000000"/>
          <w:sz w:val="24"/>
        </w:rPr>
        <w:t>Формат входных данных</w:t>
      </w:r>
    </w:p>
    <w:p w14:paraId="1DF4F80B">
      <w:pPr>
        <w:jc w:val="both"/>
      </w:pPr>
      <w:r>
        <w:rPr>
          <w:rFonts w:ascii="Times New Roman" w:hAnsi="Times New Roman" w:eastAsia="Times New Roman"/>
          <w:color w:val="000000"/>
          <w:sz w:val="24"/>
        </w:rPr>
        <w:t>длина и ширина типа double.</w:t>
      </w:r>
    </w:p>
    <w:p w14:paraId="2039EE18">
      <w:pPr>
        <w:pStyle w:val="5"/>
      </w:pPr>
      <w:r>
        <w:rPr>
          <w:rFonts w:ascii="Times New Roman" w:hAnsi="Times New Roman" w:eastAsia="Times New Roman"/>
          <w:color w:val="000000"/>
          <w:sz w:val="24"/>
        </w:rPr>
        <w:t>Формат выходных данных</w:t>
      </w:r>
    </w:p>
    <w:p w14:paraId="17D9F5B4">
      <w:pPr>
        <w:jc w:val="both"/>
      </w:pPr>
      <w:r>
        <w:rPr>
          <w:rFonts w:ascii="Times New Roman" w:hAnsi="Times New Roman" w:eastAsia="Times New Roman"/>
          <w:color w:val="000000"/>
          <w:sz w:val="24"/>
        </w:rPr>
        <w:t xml:space="preserve">площадь либо Error для &lt;= 0, NaN, infinity или неверного ввода.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3F4BF1E6">
      <w:pPr>
        <w:pStyle w:val="5"/>
      </w:pPr>
      <w:r>
        <w:rPr>
          <w:rFonts w:ascii="Times New Roman" w:hAnsi="Times New Roman" w:eastAsia="Times New Roman"/>
          <w:color w:val="000000"/>
          <w:sz w:val="24"/>
        </w:rPr>
        <w:t>Разбор решения</w:t>
      </w:r>
    </w:p>
    <w:p w14:paraId="5B8C3170">
      <w:pPr>
        <w:jc w:val="both"/>
      </w:pPr>
      <w:r>
        <w:rPr>
          <w:rFonts w:ascii="Times New Roman" w:hAnsi="Times New Roman" w:eastAsia="Times New Roman"/>
          <w:color w:val="000000"/>
          <w:sz w:val="24"/>
        </w:rPr>
        <w:t xml:space="preserve">Конструктор проверяет инвариант до завершения создания объекта. </w:t>
      </w:r>
      <w:r>
        <w:rPr>
          <w:rFonts w:ascii="Consolas" w:hAnsi="Consolas" w:eastAsia="Consolas"/>
          <w:color w:val="000000"/>
          <w:sz w:val="20"/>
        </w:rPr>
        <w:t>std::isfinite</w:t>
      </w:r>
      <w:r>
        <w:rPr>
          <w:rFonts w:ascii="Times New Roman" w:hAnsi="Times New Roman" w:eastAsia="Times New Roman"/>
          <w:color w:val="000000"/>
          <w:sz w:val="24"/>
        </w:rPr>
        <w:t xml:space="preserve"> отклоняет не только отрицательные размеры и ноль, но также </w:t>
      </w:r>
      <w:r>
        <w:rPr>
          <w:rFonts w:ascii="Consolas" w:hAnsi="Consolas" w:eastAsia="Consolas"/>
          <w:color w:val="000000"/>
          <w:sz w:val="20"/>
        </w:rPr>
        <w:t>NaN</w:t>
      </w:r>
      <w:r>
        <w:rPr>
          <w:rFonts w:ascii="Times New Roman" w:hAnsi="Times New Roman" w:eastAsia="Times New Roman"/>
          <w:color w:val="000000"/>
          <w:sz w:val="24"/>
        </w:rPr>
        <w:t xml:space="preserve"> и бесконечность.</w:t>
      </w:r>
    </w:p>
    <w:p w14:paraId="63295E7E">
      <w:pPr>
        <w:pStyle w:val="5"/>
      </w:pPr>
      <w:r>
        <w:rPr>
          <w:rFonts w:ascii="Times New Roman" w:hAnsi="Times New Roman" w:eastAsia="Times New Roman"/>
          <w:color w:val="000000"/>
          <w:sz w:val="24"/>
        </w:rPr>
        <w:t>Алгоритм</w:t>
      </w:r>
    </w:p>
    <w:p w14:paraId="5E05EEA9">
      <w:pPr>
        <w:ind w:left="425" w:hanging="255"/>
      </w:pPr>
      <w:r>
        <w:rPr>
          <w:rFonts w:ascii="Times New Roman" w:hAnsi="Times New Roman" w:eastAsia="Times New Roman"/>
          <w:color w:val="000000"/>
          <w:sz w:val="24"/>
        </w:rPr>
        <w:t>1. считать размеры.</w:t>
      </w:r>
    </w:p>
    <w:p w14:paraId="7ADA7986">
      <w:pPr>
        <w:ind w:left="425" w:hanging="255"/>
      </w:pPr>
      <w:r>
        <w:rPr>
          <w:rFonts w:ascii="Times New Roman" w:hAnsi="Times New Roman" w:eastAsia="Times New Roman"/>
          <w:color w:val="000000"/>
          <w:sz w:val="24"/>
        </w:rPr>
        <w:t>2. проверить их в конструкторе.</w:t>
      </w:r>
    </w:p>
    <w:p w14:paraId="5436AE2E">
      <w:pPr>
        <w:ind w:left="425" w:hanging="255"/>
      </w:pPr>
      <w:r>
        <w:rPr>
          <w:rFonts w:ascii="Times New Roman" w:hAnsi="Times New Roman" w:eastAsia="Times New Roman"/>
          <w:color w:val="000000"/>
          <w:sz w:val="24"/>
        </w:rPr>
        <w:t>3. создать объект при корректных данных.</w:t>
      </w:r>
    </w:p>
    <w:p w14:paraId="54B54E98">
      <w:pPr>
        <w:ind w:left="425" w:hanging="255"/>
      </w:pPr>
      <w:r>
        <w:rPr>
          <w:rFonts w:ascii="Times New Roman" w:hAnsi="Times New Roman" w:eastAsia="Times New Roman"/>
          <w:color w:val="000000"/>
          <w:sz w:val="24"/>
        </w:rPr>
        <w:t>4. вывести площадь или обработать исключение.</w:t>
      </w:r>
    </w:p>
    <w:p w14:paraId="50EFB252">
      <w:pPr>
        <w:pStyle w:val="5"/>
      </w:pPr>
      <w:r>
        <w:rPr>
          <w:rFonts w:ascii="Times New Roman" w:hAnsi="Times New Roman" w:eastAsia="Times New Roman"/>
          <w:color w:val="000000"/>
          <w:sz w:val="24"/>
        </w:rPr>
        <w:t>Исходный код</w:t>
      </w:r>
    </w:p>
    <w:p w14:paraId="643F1960">
      <w:pPr>
        <w:jc w:val="both"/>
      </w:pPr>
      <w:r>
        <w:fldChar w:fldCharType="begin"/>
      </w:r>
      <w:r>
        <w:instrText xml:space="preserve"> HYPERLINK "https://github.com/egsesekina/programming-c-cpp/blob/main/tasks/practical/task_43/main.cpp"</w:instrText>
      </w:r>
      <w:r>
        <w:fldChar w:fldCharType="separate"/>
      </w:r>
      <w:r>
        <w:rPr>
          <w:color w:val="0563C1"/>
          <w:u w:val="single"/>
        </w:rPr>
        <w:t>main.cpp</w:t>
      </w:r>
      <w:r>
        <w:rPr>
          <w:color w:val="0563C1"/>
          <w:u w:val="single"/>
        </w:rPr>
        <w:fldChar w:fldCharType="end"/>
      </w:r>
    </w:p>
    <w:p w14:paraId="35F1A525">
      <w:pPr>
        <w:pStyle w:val="167"/>
        <w:keepLines w:val="0"/>
      </w:pPr>
      <w:r>
        <w:rPr>
          <w:rFonts w:ascii="Consolas" w:hAnsi="Consolas" w:eastAsia="Consolas"/>
          <w:color w:val="000000"/>
          <w:sz w:val="17"/>
        </w:rPr>
        <w:t>/*</w:t>
      </w:r>
    </w:p>
    <w:p w14:paraId="5269797D">
      <w:pPr>
        <w:pStyle w:val="167"/>
        <w:keepLines w:val="0"/>
      </w:pPr>
      <w:r>
        <w:rPr>
          <w:rFonts w:ascii="Consolas" w:hAnsi="Consolas" w:eastAsia="Consolas"/>
          <w:color w:val="000000"/>
          <w:sz w:val="17"/>
        </w:rPr>
        <w:t xml:space="preserve"> * Задание 43. Создать прямоугольник только из конечных положительных сторон.</w:t>
      </w:r>
    </w:p>
    <w:p w14:paraId="52C3FCBA">
      <w:pPr>
        <w:pStyle w:val="167"/>
        <w:keepLines w:val="0"/>
      </w:pPr>
      <w:r>
        <w:rPr>
          <w:rFonts w:ascii="Consolas" w:hAnsi="Consolas" w:eastAsia="Consolas"/>
          <w:color w:val="000000"/>
          <w:sz w:val="17"/>
        </w:rPr>
        <w:t xml:space="preserve"> * Ввод: длина и ширина типа double.</w:t>
      </w:r>
    </w:p>
    <w:p w14:paraId="0DFB2E25">
      <w:pPr>
        <w:pStyle w:val="167"/>
        <w:keepLines w:val="0"/>
      </w:pPr>
      <w:r>
        <w:rPr>
          <w:rFonts w:ascii="Consolas" w:hAnsi="Consolas" w:eastAsia="Consolas"/>
          <w:color w:val="000000"/>
          <w:sz w:val="17"/>
        </w:rPr>
        <w:t xml:space="preserve"> * Вывод: площадь либо Error для &lt;= 0, NaN, infinity или неверного ввода.</w:t>
      </w:r>
    </w:p>
    <w:p w14:paraId="44D5B9BB">
      <w:pPr>
        <w:pStyle w:val="167"/>
        <w:keepLines w:val="0"/>
      </w:pPr>
      <w:r>
        <w:rPr>
          <w:rFonts w:ascii="Consolas" w:hAnsi="Consolas" w:eastAsia="Consolas"/>
          <w:color w:val="000000"/>
          <w:sz w:val="17"/>
        </w:rPr>
        <w:t xml:space="preserve"> * Пример: 3 4 -&gt; 12.</w:t>
      </w:r>
    </w:p>
    <w:p w14:paraId="52FD083D">
      <w:pPr>
        <w:pStyle w:val="167"/>
        <w:keepLines w:val="0"/>
      </w:pPr>
      <w:r>
        <w:rPr>
          <w:rFonts w:ascii="Consolas" w:hAnsi="Consolas" w:eastAsia="Consolas"/>
          <w:color w:val="000000"/>
          <w:sz w:val="17"/>
        </w:rPr>
        <w:t xml:space="preserve"> */</w:t>
      </w:r>
    </w:p>
    <w:p w14:paraId="23B8D442">
      <w:pPr>
        <w:pStyle w:val="167"/>
        <w:keepLines w:val="0"/>
      </w:pPr>
      <w:r>
        <w:rPr>
          <w:rFonts w:ascii="Consolas" w:hAnsi="Consolas" w:eastAsia="Consolas"/>
          <w:color w:val="000000"/>
          <w:sz w:val="17"/>
        </w:rPr>
        <w:t>#include &lt;cmath&gt;</w:t>
      </w:r>
    </w:p>
    <w:p w14:paraId="74B12A2C">
      <w:pPr>
        <w:pStyle w:val="167"/>
        <w:keepLines w:val="0"/>
      </w:pPr>
      <w:r>
        <w:rPr>
          <w:rFonts w:ascii="Consolas" w:hAnsi="Consolas" w:eastAsia="Consolas"/>
          <w:color w:val="000000"/>
          <w:sz w:val="17"/>
        </w:rPr>
        <w:t>#include &lt;iostream&gt;</w:t>
      </w:r>
    </w:p>
    <w:p w14:paraId="6136B1B3">
      <w:pPr>
        <w:pStyle w:val="167"/>
        <w:keepLines w:val="0"/>
      </w:pPr>
      <w:r>
        <w:rPr>
          <w:rFonts w:ascii="Consolas" w:hAnsi="Consolas" w:eastAsia="Consolas"/>
          <w:color w:val="000000"/>
          <w:sz w:val="17"/>
        </w:rPr>
        <w:t>#include &lt;stdexcept&gt;</w:t>
      </w:r>
    </w:p>
    <w:p w14:paraId="1F56BBFD">
      <w:pPr>
        <w:pStyle w:val="167"/>
        <w:keepLines w:val="0"/>
      </w:pPr>
      <w:r>
        <w:rPr>
          <w:rFonts w:ascii="Consolas" w:hAnsi="Consolas" w:eastAsia="Consolas"/>
          <w:color w:val="000000"/>
          <w:sz w:val="17"/>
        </w:rPr>
        <w:t xml:space="preserve"> </w:t>
      </w:r>
    </w:p>
    <w:p w14:paraId="0DB2453C">
      <w:pPr>
        <w:pStyle w:val="167"/>
        <w:keepLines w:val="0"/>
      </w:pPr>
      <w:r>
        <w:rPr>
          <w:rFonts w:ascii="Consolas" w:hAnsi="Consolas" w:eastAsia="Consolas"/>
          <w:color w:val="000000"/>
          <w:sz w:val="17"/>
        </w:rPr>
        <w:t>class Rectangle {</w:t>
      </w:r>
    </w:p>
    <w:p w14:paraId="03AA0540">
      <w:pPr>
        <w:pStyle w:val="167"/>
        <w:keepLines w:val="0"/>
      </w:pPr>
      <w:r>
        <w:rPr>
          <w:rFonts w:ascii="Consolas" w:hAnsi="Consolas" w:eastAsia="Consolas"/>
          <w:color w:val="000000"/>
          <w:sz w:val="17"/>
        </w:rPr>
        <w:t>private:</w:t>
      </w:r>
    </w:p>
    <w:p w14:paraId="26D856D2">
      <w:pPr>
        <w:pStyle w:val="167"/>
        <w:keepLines w:val="0"/>
      </w:pPr>
      <w:r>
        <w:rPr>
          <w:rFonts w:ascii="Consolas" w:hAnsi="Consolas" w:eastAsia="Consolas"/>
          <w:color w:val="000000"/>
          <w:sz w:val="17"/>
        </w:rPr>
        <w:t xml:space="preserve">    double length;</w:t>
      </w:r>
    </w:p>
    <w:p w14:paraId="1A42591E">
      <w:pPr>
        <w:pStyle w:val="167"/>
        <w:keepLines w:val="0"/>
      </w:pPr>
      <w:r>
        <w:rPr>
          <w:rFonts w:ascii="Consolas" w:hAnsi="Consolas" w:eastAsia="Consolas"/>
          <w:color w:val="000000"/>
          <w:sz w:val="17"/>
        </w:rPr>
        <w:t xml:space="preserve">    double width;</w:t>
      </w:r>
    </w:p>
    <w:p w14:paraId="5047351A">
      <w:pPr>
        <w:pStyle w:val="167"/>
        <w:keepLines w:val="0"/>
      </w:pPr>
      <w:r>
        <w:rPr>
          <w:rFonts w:ascii="Consolas" w:hAnsi="Consolas" w:eastAsia="Consolas"/>
          <w:color w:val="000000"/>
          <w:sz w:val="17"/>
        </w:rPr>
        <w:t xml:space="preserve"> </w:t>
      </w:r>
    </w:p>
    <w:p w14:paraId="0595ABAD">
      <w:pPr>
        <w:pStyle w:val="167"/>
        <w:keepLines w:val="0"/>
      </w:pPr>
      <w:r>
        <w:rPr>
          <w:rFonts w:ascii="Consolas" w:hAnsi="Consolas" w:eastAsia="Consolas"/>
          <w:color w:val="000000"/>
          <w:sz w:val="17"/>
        </w:rPr>
        <w:t>public:</w:t>
      </w:r>
    </w:p>
    <w:p w14:paraId="27E0F4DB">
      <w:pPr>
        <w:pStyle w:val="167"/>
        <w:keepLines w:val="0"/>
      </w:pPr>
      <w:r>
        <w:rPr>
          <w:rFonts w:ascii="Consolas" w:hAnsi="Consolas" w:eastAsia="Consolas"/>
          <w:color w:val="000000"/>
          <w:sz w:val="17"/>
        </w:rPr>
        <w:t xml:space="preserve">    Rectangle(double l, double w) : length(l), width(w) {</w:t>
      </w:r>
    </w:p>
    <w:p w14:paraId="6EBDA799">
      <w:pPr>
        <w:pStyle w:val="167"/>
        <w:keepLines w:val="0"/>
      </w:pPr>
      <w:r>
        <w:rPr>
          <w:rFonts w:ascii="Consolas" w:hAnsi="Consolas" w:eastAsia="Consolas"/>
          <w:color w:val="000000"/>
          <w:sz w:val="17"/>
        </w:rPr>
        <w:t xml:space="preserve">        if (!std::isfinite(l) || !std::isfinite(w) || l &lt;= 0 || w &lt;= 0) {</w:t>
      </w:r>
    </w:p>
    <w:p w14:paraId="55C03229">
      <w:pPr>
        <w:pStyle w:val="167"/>
        <w:keepLines w:val="0"/>
      </w:pPr>
      <w:r>
        <w:rPr>
          <w:rFonts w:ascii="Consolas" w:hAnsi="Consolas" w:eastAsia="Consolas"/>
          <w:color w:val="000000"/>
          <w:sz w:val="17"/>
        </w:rPr>
        <w:t xml:space="preserve">            throw std::invalid_argument("Dimensions must be positive");</w:t>
      </w:r>
    </w:p>
    <w:p w14:paraId="42191090">
      <w:pPr>
        <w:pStyle w:val="167"/>
        <w:keepLines w:val="0"/>
      </w:pPr>
      <w:r>
        <w:rPr>
          <w:rFonts w:ascii="Consolas" w:hAnsi="Consolas" w:eastAsia="Consolas"/>
          <w:color w:val="000000"/>
          <w:sz w:val="17"/>
        </w:rPr>
        <w:t xml:space="preserve">        }</w:t>
      </w:r>
    </w:p>
    <w:p w14:paraId="76392F2D">
      <w:pPr>
        <w:pStyle w:val="167"/>
        <w:keepLines w:val="0"/>
      </w:pPr>
      <w:r>
        <w:rPr>
          <w:rFonts w:ascii="Consolas" w:hAnsi="Consolas" w:eastAsia="Consolas"/>
          <w:color w:val="000000"/>
          <w:sz w:val="17"/>
        </w:rPr>
        <w:t xml:space="preserve">    }</w:t>
      </w:r>
    </w:p>
    <w:p w14:paraId="4C1B7A36">
      <w:pPr>
        <w:pStyle w:val="167"/>
        <w:keepLines w:val="0"/>
      </w:pPr>
      <w:r>
        <w:rPr>
          <w:rFonts w:ascii="Consolas" w:hAnsi="Consolas" w:eastAsia="Consolas"/>
          <w:color w:val="000000"/>
          <w:sz w:val="17"/>
        </w:rPr>
        <w:t xml:space="preserve"> </w:t>
      </w:r>
    </w:p>
    <w:p w14:paraId="1D23124D">
      <w:pPr>
        <w:pStyle w:val="167"/>
        <w:keepLines w:val="0"/>
      </w:pPr>
      <w:r>
        <w:rPr>
          <w:rFonts w:ascii="Consolas" w:hAnsi="Consolas" w:eastAsia="Consolas"/>
          <w:color w:val="000000"/>
          <w:sz w:val="17"/>
        </w:rPr>
        <w:t xml:space="preserve">    double area() const { return length * width; }</w:t>
      </w:r>
    </w:p>
    <w:p w14:paraId="2531B53D">
      <w:pPr>
        <w:pStyle w:val="167"/>
        <w:keepLines w:val="0"/>
      </w:pPr>
      <w:r>
        <w:rPr>
          <w:rFonts w:ascii="Consolas" w:hAnsi="Consolas" w:eastAsia="Consolas"/>
          <w:color w:val="000000"/>
          <w:sz w:val="17"/>
        </w:rPr>
        <w:t>};</w:t>
      </w:r>
    </w:p>
    <w:p w14:paraId="5267F004">
      <w:pPr>
        <w:pStyle w:val="167"/>
        <w:keepLines w:val="0"/>
      </w:pPr>
      <w:r>
        <w:rPr>
          <w:rFonts w:ascii="Consolas" w:hAnsi="Consolas" w:eastAsia="Consolas"/>
          <w:color w:val="000000"/>
          <w:sz w:val="17"/>
        </w:rPr>
        <w:t xml:space="preserve"> </w:t>
      </w:r>
    </w:p>
    <w:p w14:paraId="35C1C628">
      <w:pPr>
        <w:pStyle w:val="167"/>
        <w:keepLines w:val="0"/>
      </w:pPr>
      <w:r>
        <w:rPr>
          <w:rFonts w:ascii="Consolas" w:hAnsi="Consolas" w:eastAsia="Consolas"/>
          <w:color w:val="000000"/>
          <w:sz w:val="17"/>
        </w:rPr>
        <w:t>int main() {</w:t>
      </w:r>
    </w:p>
    <w:p w14:paraId="183EC0BE">
      <w:pPr>
        <w:pStyle w:val="167"/>
        <w:keepLines w:val="0"/>
      </w:pPr>
      <w:r>
        <w:rPr>
          <w:rFonts w:ascii="Consolas" w:hAnsi="Consolas" w:eastAsia="Consolas"/>
          <w:color w:val="000000"/>
          <w:sz w:val="17"/>
        </w:rPr>
        <w:t xml:space="preserve">    try {</w:t>
      </w:r>
    </w:p>
    <w:p w14:paraId="344D4D00">
      <w:pPr>
        <w:pStyle w:val="167"/>
        <w:keepLines w:val="0"/>
      </w:pPr>
      <w:r>
        <w:rPr>
          <w:rFonts w:ascii="Consolas" w:hAnsi="Consolas" w:eastAsia="Consolas"/>
          <w:color w:val="000000"/>
          <w:sz w:val="17"/>
        </w:rPr>
        <w:t xml:space="preserve">        double l, w;</w:t>
      </w:r>
    </w:p>
    <w:p w14:paraId="78E0D2D5">
      <w:pPr>
        <w:pStyle w:val="167"/>
        <w:keepLines w:val="0"/>
      </w:pPr>
      <w:r>
        <w:rPr>
          <w:rFonts w:ascii="Consolas" w:hAnsi="Consolas" w:eastAsia="Consolas"/>
          <w:color w:val="000000"/>
          <w:sz w:val="17"/>
        </w:rPr>
        <w:t xml:space="preserve">        if (!(std::cin &gt;&gt; l &gt;&gt; w)) {</w:t>
      </w:r>
    </w:p>
    <w:p w14:paraId="0407602A">
      <w:pPr>
        <w:pStyle w:val="167"/>
        <w:keepLines w:val="0"/>
      </w:pPr>
      <w:r>
        <w:rPr>
          <w:rFonts w:ascii="Consolas" w:hAnsi="Consolas" w:eastAsia="Consolas"/>
          <w:color w:val="000000"/>
          <w:sz w:val="17"/>
        </w:rPr>
        <w:t xml:space="preserve">            std::cerr &lt;&lt; "Error\n";</w:t>
      </w:r>
    </w:p>
    <w:p w14:paraId="17BE8313">
      <w:pPr>
        <w:pStyle w:val="167"/>
        <w:keepLines w:val="0"/>
      </w:pPr>
      <w:r>
        <w:rPr>
          <w:rFonts w:ascii="Consolas" w:hAnsi="Consolas" w:eastAsia="Consolas"/>
          <w:color w:val="000000"/>
          <w:sz w:val="17"/>
        </w:rPr>
        <w:t xml:space="preserve">            return 1;</w:t>
      </w:r>
    </w:p>
    <w:p w14:paraId="7EE4A6AA">
      <w:pPr>
        <w:pStyle w:val="167"/>
        <w:keepLines w:val="0"/>
      </w:pPr>
      <w:r>
        <w:rPr>
          <w:rFonts w:ascii="Consolas" w:hAnsi="Consolas" w:eastAsia="Consolas"/>
          <w:color w:val="000000"/>
          <w:sz w:val="17"/>
        </w:rPr>
        <w:t xml:space="preserve">        }</w:t>
      </w:r>
    </w:p>
    <w:p w14:paraId="39DD9275">
      <w:pPr>
        <w:pStyle w:val="167"/>
        <w:keepLines w:val="0"/>
      </w:pPr>
      <w:r>
        <w:rPr>
          <w:rFonts w:ascii="Consolas" w:hAnsi="Consolas" w:eastAsia="Consolas"/>
          <w:color w:val="000000"/>
          <w:sz w:val="17"/>
        </w:rPr>
        <w:t xml:space="preserve">        Rectangle rectangle(l, w);</w:t>
      </w:r>
    </w:p>
    <w:p w14:paraId="688287B9">
      <w:pPr>
        <w:pStyle w:val="167"/>
        <w:keepLines w:val="0"/>
      </w:pPr>
      <w:r>
        <w:rPr>
          <w:rFonts w:ascii="Consolas" w:hAnsi="Consolas" w:eastAsia="Consolas"/>
          <w:color w:val="000000"/>
          <w:sz w:val="17"/>
        </w:rPr>
        <w:t xml:space="preserve">        std::cout &lt;&lt; rectangle.area() &lt;&lt; '\n';</w:t>
      </w:r>
    </w:p>
    <w:p w14:paraId="4D2A3AF4">
      <w:pPr>
        <w:pStyle w:val="167"/>
        <w:keepLines w:val="0"/>
      </w:pPr>
      <w:r>
        <w:rPr>
          <w:rFonts w:ascii="Consolas" w:hAnsi="Consolas" w:eastAsia="Consolas"/>
          <w:color w:val="000000"/>
          <w:sz w:val="17"/>
        </w:rPr>
        <w:t xml:space="preserve">    } catch (const std::invalid_argument&amp; e) {</w:t>
      </w:r>
    </w:p>
    <w:p w14:paraId="21F6AB71">
      <w:pPr>
        <w:pStyle w:val="167"/>
        <w:keepLines w:val="0"/>
      </w:pPr>
      <w:r>
        <w:rPr>
          <w:rFonts w:ascii="Consolas" w:hAnsi="Consolas" w:eastAsia="Consolas"/>
          <w:color w:val="000000"/>
          <w:sz w:val="17"/>
        </w:rPr>
        <w:t xml:space="preserve">        std::cerr &lt;&lt; "Error\n";</w:t>
      </w:r>
    </w:p>
    <w:p w14:paraId="0018BB29">
      <w:pPr>
        <w:pStyle w:val="167"/>
        <w:keepLines w:val="0"/>
      </w:pPr>
      <w:r>
        <w:rPr>
          <w:rFonts w:ascii="Consolas" w:hAnsi="Consolas" w:eastAsia="Consolas"/>
          <w:color w:val="000000"/>
          <w:sz w:val="17"/>
        </w:rPr>
        <w:t xml:space="preserve">        return 1;</w:t>
      </w:r>
    </w:p>
    <w:p w14:paraId="3A6B040D">
      <w:pPr>
        <w:pStyle w:val="167"/>
        <w:keepLines w:val="0"/>
      </w:pPr>
      <w:r>
        <w:rPr>
          <w:rFonts w:ascii="Consolas" w:hAnsi="Consolas" w:eastAsia="Consolas"/>
          <w:color w:val="000000"/>
          <w:sz w:val="17"/>
        </w:rPr>
        <w:t xml:space="preserve">    }</w:t>
      </w:r>
    </w:p>
    <w:p w14:paraId="19DA7887">
      <w:pPr>
        <w:pStyle w:val="167"/>
        <w:keepLines w:val="0"/>
      </w:pPr>
      <w:r>
        <w:rPr>
          <w:rFonts w:ascii="Consolas" w:hAnsi="Consolas" w:eastAsia="Consolas"/>
          <w:color w:val="000000"/>
          <w:sz w:val="17"/>
        </w:rPr>
        <w:t xml:space="preserve">    return 0;</w:t>
      </w:r>
    </w:p>
    <w:p w14:paraId="3FCCF51C">
      <w:pPr>
        <w:pStyle w:val="167"/>
        <w:keepLines w:val="0"/>
      </w:pPr>
      <w:r>
        <w:rPr>
          <w:rFonts w:ascii="Consolas" w:hAnsi="Consolas" w:eastAsia="Consolas"/>
          <w:color w:val="000000"/>
          <w:sz w:val="17"/>
        </w:rPr>
        <w:t>}</w:t>
      </w:r>
    </w:p>
    <w:p w14:paraId="24CC1E2D">
      <w:pPr>
        <w:pStyle w:val="167"/>
        <w:keepLines w:val="0"/>
      </w:pPr>
      <w:r>
        <w:rPr>
          <w:rFonts w:ascii="Consolas" w:hAnsi="Consolas" w:eastAsia="Consolas"/>
          <w:color w:val="000000"/>
          <w:sz w:val="17"/>
        </w:rPr>
        <w:t xml:space="preserve"> </w:t>
      </w:r>
    </w:p>
    <w:p w14:paraId="47976047"/>
    <w:p w14:paraId="51BF838F">
      <w:pPr>
        <w:pStyle w:val="5"/>
      </w:pPr>
      <w:r>
        <w:rPr>
          <w:rFonts w:ascii="Times New Roman" w:hAnsi="Times New Roman" w:eastAsia="Times New Roman"/>
          <w:color w:val="000000"/>
          <w:sz w:val="24"/>
        </w:rPr>
        <w:t>Пример работы</w:t>
      </w:r>
    </w:p>
    <w:p w14:paraId="7764A73B">
      <w:pPr>
        <w:jc w:val="both"/>
      </w:pPr>
      <w:r>
        <w:rPr>
          <w:rFonts w:ascii="Times New Roman" w:hAnsi="Times New Roman" w:eastAsia="Times New Roman"/>
          <w:color w:val="000000"/>
          <w:sz w:val="24"/>
        </w:rPr>
        <w:t>Ввод:</w:t>
      </w:r>
    </w:p>
    <w:p w14:paraId="0CFFCB88">
      <w:pPr>
        <w:pStyle w:val="167"/>
        <w:keepLines w:val="0"/>
      </w:pPr>
      <w:r>
        <w:rPr>
          <w:rFonts w:ascii="Consolas" w:hAnsi="Consolas" w:eastAsia="Consolas"/>
          <w:color w:val="000000"/>
          <w:sz w:val="17"/>
        </w:rPr>
        <w:t>3 4</w:t>
      </w:r>
    </w:p>
    <w:p w14:paraId="3CE62E71"/>
    <w:p w14:paraId="273C2AD2">
      <w:pPr>
        <w:jc w:val="both"/>
      </w:pPr>
      <w:r>
        <w:rPr>
          <w:rFonts w:ascii="Times New Roman" w:hAnsi="Times New Roman" w:eastAsia="Times New Roman"/>
          <w:color w:val="000000"/>
          <w:sz w:val="24"/>
        </w:rPr>
        <w:t>Вывод:</w:t>
      </w:r>
    </w:p>
    <w:p w14:paraId="38E9B22D">
      <w:pPr>
        <w:pStyle w:val="167"/>
        <w:keepLines w:val="0"/>
      </w:pPr>
      <w:r>
        <w:rPr>
          <w:rFonts w:ascii="Consolas" w:hAnsi="Consolas" w:eastAsia="Consolas"/>
          <w:color w:val="000000"/>
          <w:sz w:val="17"/>
        </w:rPr>
        <w:t>12</w:t>
      </w:r>
    </w:p>
    <w:p w14:paraId="30F4265D"/>
    <w:p w14:paraId="67619434">
      <w:pPr>
        <w:pStyle w:val="5"/>
      </w:pPr>
      <w:r>
        <w:rPr>
          <w:rFonts w:ascii="Times New Roman" w:hAnsi="Times New Roman" w:eastAsia="Times New Roman"/>
          <w:color w:val="000000"/>
          <w:sz w:val="24"/>
        </w:rPr>
        <w:t>Граничные случаи</w:t>
      </w:r>
    </w:p>
    <w:p w14:paraId="3FF36266">
      <w:pPr>
        <w:jc w:val="both"/>
      </w:pPr>
      <w:r>
        <w:rPr>
          <w:rFonts w:ascii="Times New Roman" w:hAnsi="Times New Roman" w:eastAsia="Times New Roman"/>
          <w:color w:val="000000"/>
          <w:sz w:val="24"/>
        </w:rPr>
        <w:t xml:space="preserve">Ноль, отрицательные числа, </w:t>
      </w:r>
      <w:r>
        <w:rPr>
          <w:rFonts w:ascii="Consolas" w:hAnsi="Consolas" w:eastAsia="Consolas"/>
          <w:color w:val="000000"/>
          <w:sz w:val="20"/>
        </w:rPr>
        <w:t>NaN</w:t>
      </w:r>
      <w:r>
        <w:rPr>
          <w:rFonts w:ascii="Times New Roman" w:hAnsi="Times New Roman" w:eastAsia="Times New Roman"/>
          <w:color w:val="000000"/>
          <w:sz w:val="24"/>
        </w:rPr>
        <w:t xml:space="preserve"> и бесконечность отклоняются одинаково.</w:t>
      </w:r>
    </w:p>
    <w:p w14:paraId="31FEF61B">
      <w:pPr>
        <w:pStyle w:val="5"/>
      </w:pPr>
      <w:r>
        <w:rPr>
          <w:rFonts w:ascii="Times New Roman" w:hAnsi="Times New Roman" w:eastAsia="Times New Roman"/>
          <w:color w:val="000000"/>
          <w:sz w:val="24"/>
        </w:rPr>
        <w:t>Компиляция и запуск</w:t>
      </w:r>
    </w:p>
    <w:p w14:paraId="37FDEA14">
      <w:pPr>
        <w:pStyle w:val="167"/>
        <w:keepLines w:val="0"/>
      </w:pPr>
      <w:r>
        <w:rPr>
          <w:rFonts w:ascii="Consolas" w:hAnsi="Consolas" w:eastAsia="Consolas"/>
          <w:color w:val="000000"/>
          <w:sz w:val="17"/>
        </w:rPr>
        <w:t>g++ -std=c++17 -Wall -Wextra -Wpedantic main.cpp -o program</w:t>
      </w:r>
    </w:p>
    <w:p w14:paraId="185795E0">
      <w:pPr>
        <w:pStyle w:val="167"/>
        <w:keepLines w:val="0"/>
      </w:pPr>
      <w:r>
        <w:rPr>
          <w:rFonts w:ascii="Consolas" w:hAnsi="Consolas" w:eastAsia="Consolas"/>
          <w:color w:val="000000"/>
          <w:sz w:val="17"/>
        </w:rPr>
        <w:t>./program</w:t>
      </w:r>
    </w:p>
    <w:p w14:paraId="00307C1F"/>
    <w:p w14:paraId="3988928F">
      <w:pPr>
        <w:pStyle w:val="4"/>
      </w:pPr>
      <w:bookmarkStart w:id="51" w:name="_Toc16932"/>
      <w:r>
        <w:rPr>
          <w:rFonts w:ascii="Times New Roman" w:hAnsi="Times New Roman" w:eastAsia="Times New Roman"/>
          <w:color w:val="000000"/>
          <w:sz w:val="24"/>
        </w:rPr>
        <w:t>Задание 44. Перегрузка функций</w:t>
      </w:r>
      <w:bookmarkEnd w:id="51"/>
    </w:p>
    <w:p w14:paraId="424222BE">
      <w:pPr>
        <w:ind w:firstLine="0"/>
      </w:pPr>
      <w:r>
        <w:fldChar w:fldCharType="begin"/>
      </w:r>
      <w:r>
        <w:instrText xml:space="preserve"> HYPERLINK "https://github.com/egsesekina/programming-c-cpp/tree/main/tasks/practical/task_44"</w:instrText>
      </w:r>
      <w:r>
        <w:fldChar w:fldCharType="separate"/>
      </w:r>
      <w:r>
        <w:rPr>
          <w:color w:val="0563C1"/>
          <w:u w:val="single"/>
        </w:rPr>
        <w:t>Исходные файлы задания в репозитории</w:t>
      </w:r>
      <w:r>
        <w:rPr>
          <w:color w:val="0563C1"/>
          <w:u w:val="single"/>
        </w:rPr>
        <w:fldChar w:fldCharType="end"/>
      </w:r>
    </w:p>
    <w:p w14:paraId="1B544E63">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Перегрузить функцию maxValue для двух и трёх аргументов.</w:t>
      </w:r>
    </w:p>
    <w:p w14:paraId="75DFA717">
      <w:pPr>
        <w:pStyle w:val="5"/>
      </w:pPr>
      <w:r>
        <w:rPr>
          <w:rFonts w:ascii="Times New Roman" w:hAnsi="Times New Roman" w:eastAsia="Times New Roman"/>
          <w:color w:val="000000"/>
          <w:sz w:val="24"/>
        </w:rPr>
        <w:t>Формат входных данных</w:t>
      </w:r>
    </w:p>
    <w:p w14:paraId="1DCC7903">
      <w:pPr>
        <w:jc w:val="both"/>
      </w:pPr>
      <w:r>
        <w:rPr>
          <w:rFonts w:ascii="Times New Roman" w:hAnsi="Times New Roman" w:eastAsia="Times New Roman"/>
          <w:color w:val="000000"/>
          <w:sz w:val="24"/>
        </w:rPr>
        <w:t>отсутствует.</w:t>
      </w:r>
    </w:p>
    <w:p w14:paraId="690EF4A3">
      <w:pPr>
        <w:pStyle w:val="5"/>
      </w:pPr>
      <w:r>
        <w:rPr>
          <w:rFonts w:ascii="Times New Roman" w:hAnsi="Times New Roman" w:eastAsia="Times New Roman"/>
          <w:color w:val="000000"/>
          <w:sz w:val="24"/>
        </w:rPr>
        <w:t>Формат выходных данных</w:t>
      </w:r>
    </w:p>
    <w:p w14:paraId="2EB1FE98">
      <w:pPr>
        <w:jc w:val="both"/>
      </w:pPr>
      <w:r>
        <w:rPr>
          <w:rFonts w:ascii="Times New Roman" w:hAnsi="Times New Roman" w:eastAsia="Times New Roman"/>
          <w:color w:val="000000"/>
          <w:sz w:val="24"/>
        </w:rPr>
        <w:t xml:space="preserve">7 и 7 на отдельных строках.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73C3AEED">
      <w:pPr>
        <w:pStyle w:val="5"/>
      </w:pPr>
      <w:r>
        <w:rPr>
          <w:rFonts w:ascii="Times New Roman" w:hAnsi="Times New Roman" w:eastAsia="Times New Roman"/>
          <w:color w:val="000000"/>
          <w:sz w:val="24"/>
        </w:rPr>
        <w:t>Разбор решения</w:t>
      </w:r>
    </w:p>
    <w:p w14:paraId="38C88EE3">
      <w:pPr>
        <w:jc w:val="both"/>
      </w:pPr>
      <w:r>
        <w:rPr>
          <w:rFonts w:ascii="Times New Roman" w:hAnsi="Times New Roman" w:eastAsia="Times New Roman"/>
          <w:color w:val="000000"/>
          <w:sz w:val="24"/>
        </w:rPr>
        <w:t>Компилятор выбирает перегрузку по числу аргументов. Версия для трёх значений повторно использует двухаргументную функцию и не дублирует сравнение.</w:t>
      </w:r>
    </w:p>
    <w:p w14:paraId="5E01FD49">
      <w:pPr>
        <w:pStyle w:val="5"/>
      </w:pPr>
      <w:r>
        <w:rPr>
          <w:rFonts w:ascii="Times New Roman" w:hAnsi="Times New Roman" w:eastAsia="Times New Roman"/>
          <w:color w:val="000000"/>
          <w:sz w:val="24"/>
        </w:rPr>
        <w:t>Алгоритм</w:t>
      </w:r>
    </w:p>
    <w:p w14:paraId="5BDDCD56">
      <w:pPr>
        <w:ind w:left="425" w:hanging="255"/>
      </w:pPr>
      <w:r>
        <w:rPr>
          <w:rFonts w:ascii="Times New Roman" w:hAnsi="Times New Roman" w:eastAsia="Times New Roman"/>
          <w:color w:val="000000"/>
          <w:sz w:val="24"/>
        </w:rPr>
        <w:t>1. вызвать двухаргументную перегрузку.</w:t>
      </w:r>
    </w:p>
    <w:p w14:paraId="4D543087">
      <w:pPr>
        <w:ind w:left="425" w:hanging="255"/>
      </w:pPr>
      <w:r>
        <w:rPr>
          <w:rFonts w:ascii="Times New Roman" w:hAnsi="Times New Roman" w:eastAsia="Times New Roman"/>
          <w:color w:val="000000"/>
          <w:sz w:val="24"/>
        </w:rPr>
        <w:t>2. вызвать трёхаргументную перегрузку.</w:t>
      </w:r>
    </w:p>
    <w:p w14:paraId="4792AFA4">
      <w:pPr>
        <w:ind w:left="425" w:hanging="255"/>
      </w:pPr>
      <w:r>
        <w:rPr>
          <w:rFonts w:ascii="Times New Roman" w:hAnsi="Times New Roman" w:eastAsia="Times New Roman"/>
          <w:color w:val="000000"/>
          <w:sz w:val="24"/>
        </w:rPr>
        <w:t>3. вывести оба результата.</w:t>
      </w:r>
    </w:p>
    <w:p w14:paraId="77646726">
      <w:pPr>
        <w:pStyle w:val="5"/>
      </w:pPr>
      <w:r>
        <w:rPr>
          <w:rFonts w:ascii="Times New Roman" w:hAnsi="Times New Roman" w:eastAsia="Times New Roman"/>
          <w:color w:val="000000"/>
          <w:sz w:val="24"/>
        </w:rPr>
        <w:t>Исходный код</w:t>
      </w:r>
    </w:p>
    <w:p w14:paraId="2A27F24E">
      <w:pPr>
        <w:jc w:val="both"/>
      </w:pPr>
      <w:r>
        <w:fldChar w:fldCharType="begin"/>
      </w:r>
      <w:r>
        <w:instrText xml:space="preserve"> HYPERLINK "https://github.com/egsesekina/programming-c-cpp/blob/main/tasks/practical/task_44/main.cpp"</w:instrText>
      </w:r>
      <w:r>
        <w:fldChar w:fldCharType="separate"/>
      </w:r>
      <w:r>
        <w:rPr>
          <w:color w:val="0563C1"/>
          <w:u w:val="single"/>
        </w:rPr>
        <w:t>main.cpp</w:t>
      </w:r>
      <w:r>
        <w:rPr>
          <w:color w:val="0563C1"/>
          <w:u w:val="single"/>
        </w:rPr>
        <w:fldChar w:fldCharType="end"/>
      </w:r>
    </w:p>
    <w:p w14:paraId="38977306">
      <w:pPr>
        <w:pStyle w:val="167"/>
        <w:keepLines w:val="0"/>
      </w:pPr>
      <w:r>
        <w:rPr>
          <w:rFonts w:ascii="Consolas" w:hAnsi="Consolas" w:eastAsia="Consolas"/>
          <w:color w:val="000000"/>
          <w:sz w:val="17"/>
        </w:rPr>
        <w:t>/*</w:t>
      </w:r>
    </w:p>
    <w:p w14:paraId="33A8BD6E">
      <w:pPr>
        <w:pStyle w:val="167"/>
        <w:keepLines w:val="0"/>
      </w:pPr>
      <w:r>
        <w:rPr>
          <w:rFonts w:ascii="Consolas" w:hAnsi="Consolas" w:eastAsia="Consolas"/>
          <w:color w:val="000000"/>
          <w:sz w:val="17"/>
        </w:rPr>
        <w:t xml:space="preserve"> * Задание 44. Перегрузить функцию maxValue для двух и трёх аргументов.</w:t>
      </w:r>
    </w:p>
    <w:p w14:paraId="612C47AC">
      <w:pPr>
        <w:pStyle w:val="167"/>
        <w:keepLines w:val="0"/>
      </w:pPr>
      <w:r>
        <w:rPr>
          <w:rFonts w:ascii="Consolas" w:hAnsi="Consolas" w:eastAsia="Consolas"/>
          <w:color w:val="000000"/>
          <w:sz w:val="17"/>
        </w:rPr>
        <w:t xml:space="preserve"> * Ввод: отсутствует.</w:t>
      </w:r>
    </w:p>
    <w:p w14:paraId="53EF243F">
      <w:pPr>
        <w:pStyle w:val="167"/>
        <w:keepLines w:val="0"/>
      </w:pPr>
      <w:r>
        <w:rPr>
          <w:rFonts w:ascii="Consolas" w:hAnsi="Consolas" w:eastAsia="Consolas"/>
          <w:color w:val="000000"/>
          <w:sz w:val="17"/>
        </w:rPr>
        <w:t xml:space="preserve"> * Вывод: 7 и 7 на отдельных строках.</w:t>
      </w:r>
    </w:p>
    <w:p w14:paraId="0FE0E694">
      <w:pPr>
        <w:pStyle w:val="167"/>
        <w:keepLines w:val="0"/>
      </w:pPr>
      <w:r>
        <w:rPr>
          <w:rFonts w:ascii="Consolas" w:hAnsi="Consolas" w:eastAsia="Consolas"/>
          <w:color w:val="000000"/>
          <w:sz w:val="17"/>
        </w:rPr>
        <w:t xml:space="preserve"> * Пример запуска: program -&gt; 7 / 7.</w:t>
      </w:r>
    </w:p>
    <w:p w14:paraId="4FA42C2E">
      <w:pPr>
        <w:pStyle w:val="167"/>
        <w:keepLines w:val="0"/>
      </w:pPr>
      <w:r>
        <w:rPr>
          <w:rFonts w:ascii="Consolas" w:hAnsi="Consolas" w:eastAsia="Consolas"/>
          <w:color w:val="000000"/>
          <w:sz w:val="17"/>
        </w:rPr>
        <w:t xml:space="preserve"> */</w:t>
      </w:r>
    </w:p>
    <w:p w14:paraId="28612705">
      <w:pPr>
        <w:pStyle w:val="167"/>
        <w:keepLines w:val="0"/>
      </w:pPr>
      <w:r>
        <w:rPr>
          <w:rFonts w:ascii="Consolas" w:hAnsi="Consolas" w:eastAsia="Consolas"/>
          <w:color w:val="000000"/>
          <w:sz w:val="17"/>
        </w:rPr>
        <w:t>#include &lt;algorithm&gt;</w:t>
      </w:r>
    </w:p>
    <w:p w14:paraId="02882932">
      <w:pPr>
        <w:pStyle w:val="167"/>
        <w:keepLines w:val="0"/>
      </w:pPr>
      <w:r>
        <w:rPr>
          <w:rFonts w:ascii="Consolas" w:hAnsi="Consolas" w:eastAsia="Consolas"/>
          <w:color w:val="000000"/>
          <w:sz w:val="17"/>
        </w:rPr>
        <w:t>#include &lt;iostream&gt;</w:t>
      </w:r>
    </w:p>
    <w:p w14:paraId="5D0546E8">
      <w:pPr>
        <w:pStyle w:val="167"/>
        <w:keepLines w:val="0"/>
      </w:pPr>
      <w:r>
        <w:rPr>
          <w:rFonts w:ascii="Consolas" w:hAnsi="Consolas" w:eastAsia="Consolas"/>
          <w:color w:val="000000"/>
          <w:sz w:val="17"/>
        </w:rPr>
        <w:t xml:space="preserve"> </w:t>
      </w:r>
    </w:p>
    <w:p w14:paraId="654410C8">
      <w:pPr>
        <w:pStyle w:val="167"/>
        <w:keepLines w:val="0"/>
      </w:pPr>
      <w:r>
        <w:rPr>
          <w:rFonts w:ascii="Consolas" w:hAnsi="Consolas" w:eastAsia="Consolas"/>
          <w:color w:val="000000"/>
          <w:sz w:val="17"/>
        </w:rPr>
        <w:t>int maxValue(int a, int b) {</w:t>
      </w:r>
    </w:p>
    <w:p w14:paraId="6F825C38">
      <w:pPr>
        <w:pStyle w:val="167"/>
        <w:keepLines w:val="0"/>
      </w:pPr>
      <w:r>
        <w:rPr>
          <w:rFonts w:ascii="Consolas" w:hAnsi="Consolas" w:eastAsia="Consolas"/>
          <w:color w:val="000000"/>
          <w:sz w:val="17"/>
        </w:rPr>
        <w:t xml:space="preserve">    return a &gt; b ? a : b;</w:t>
      </w:r>
    </w:p>
    <w:p w14:paraId="58FC75B3">
      <w:pPr>
        <w:pStyle w:val="167"/>
        <w:keepLines w:val="0"/>
      </w:pPr>
      <w:r>
        <w:rPr>
          <w:rFonts w:ascii="Consolas" w:hAnsi="Consolas" w:eastAsia="Consolas"/>
          <w:color w:val="000000"/>
          <w:sz w:val="17"/>
        </w:rPr>
        <w:t>}</w:t>
      </w:r>
    </w:p>
    <w:p w14:paraId="2B919376">
      <w:pPr>
        <w:pStyle w:val="167"/>
        <w:keepLines w:val="0"/>
      </w:pPr>
      <w:r>
        <w:rPr>
          <w:rFonts w:ascii="Consolas" w:hAnsi="Consolas" w:eastAsia="Consolas"/>
          <w:color w:val="000000"/>
          <w:sz w:val="17"/>
        </w:rPr>
        <w:t xml:space="preserve"> </w:t>
      </w:r>
    </w:p>
    <w:p w14:paraId="1AC91623">
      <w:pPr>
        <w:pStyle w:val="167"/>
        <w:keepLines w:val="0"/>
      </w:pPr>
      <w:r>
        <w:rPr>
          <w:rFonts w:ascii="Consolas" w:hAnsi="Consolas" w:eastAsia="Consolas"/>
          <w:color w:val="000000"/>
          <w:sz w:val="17"/>
        </w:rPr>
        <w:t>int maxValue(int a, int b, int c) {</w:t>
      </w:r>
    </w:p>
    <w:p w14:paraId="34D65324">
      <w:pPr>
        <w:pStyle w:val="167"/>
        <w:keepLines w:val="0"/>
      </w:pPr>
      <w:r>
        <w:rPr>
          <w:rFonts w:ascii="Consolas" w:hAnsi="Consolas" w:eastAsia="Consolas"/>
          <w:color w:val="000000"/>
          <w:sz w:val="17"/>
        </w:rPr>
        <w:t xml:space="preserve">    return std::max(maxValue(a, b), c);</w:t>
      </w:r>
    </w:p>
    <w:p w14:paraId="6E563156">
      <w:pPr>
        <w:pStyle w:val="167"/>
        <w:keepLines w:val="0"/>
      </w:pPr>
      <w:r>
        <w:rPr>
          <w:rFonts w:ascii="Consolas" w:hAnsi="Consolas" w:eastAsia="Consolas"/>
          <w:color w:val="000000"/>
          <w:sz w:val="17"/>
        </w:rPr>
        <w:t>}</w:t>
      </w:r>
    </w:p>
    <w:p w14:paraId="0056F699">
      <w:pPr>
        <w:pStyle w:val="167"/>
        <w:keepLines w:val="0"/>
      </w:pPr>
      <w:r>
        <w:rPr>
          <w:rFonts w:ascii="Consolas" w:hAnsi="Consolas" w:eastAsia="Consolas"/>
          <w:color w:val="000000"/>
          <w:sz w:val="17"/>
        </w:rPr>
        <w:t xml:space="preserve"> </w:t>
      </w:r>
    </w:p>
    <w:p w14:paraId="6AF38B3E">
      <w:pPr>
        <w:pStyle w:val="167"/>
        <w:keepLines w:val="0"/>
      </w:pPr>
      <w:r>
        <w:rPr>
          <w:rFonts w:ascii="Consolas" w:hAnsi="Consolas" w:eastAsia="Consolas"/>
          <w:color w:val="000000"/>
          <w:sz w:val="17"/>
        </w:rPr>
        <w:t>int main() {</w:t>
      </w:r>
    </w:p>
    <w:p w14:paraId="65048B14">
      <w:pPr>
        <w:pStyle w:val="167"/>
        <w:keepLines w:val="0"/>
      </w:pPr>
      <w:r>
        <w:rPr>
          <w:rFonts w:ascii="Consolas" w:hAnsi="Consolas" w:eastAsia="Consolas"/>
          <w:color w:val="000000"/>
          <w:sz w:val="17"/>
        </w:rPr>
        <w:t xml:space="preserve">    std::cout &lt;&lt; maxValue(4, 7) &lt;&lt; '\n';</w:t>
      </w:r>
    </w:p>
    <w:p w14:paraId="085F019B">
      <w:pPr>
        <w:pStyle w:val="167"/>
        <w:keepLines w:val="0"/>
      </w:pPr>
      <w:r>
        <w:rPr>
          <w:rFonts w:ascii="Consolas" w:hAnsi="Consolas" w:eastAsia="Consolas"/>
          <w:color w:val="000000"/>
          <w:sz w:val="17"/>
        </w:rPr>
        <w:t xml:space="preserve">    std::cout &lt;&lt; maxValue(4, 7, 2) &lt;&lt; '\n';</w:t>
      </w:r>
    </w:p>
    <w:p w14:paraId="13D6DDC4">
      <w:pPr>
        <w:pStyle w:val="167"/>
        <w:keepLines w:val="0"/>
      </w:pPr>
      <w:r>
        <w:rPr>
          <w:rFonts w:ascii="Consolas" w:hAnsi="Consolas" w:eastAsia="Consolas"/>
          <w:color w:val="000000"/>
          <w:sz w:val="17"/>
        </w:rPr>
        <w:t xml:space="preserve">    return 0;</w:t>
      </w:r>
    </w:p>
    <w:p w14:paraId="78125739">
      <w:pPr>
        <w:pStyle w:val="167"/>
        <w:keepLines w:val="0"/>
      </w:pPr>
      <w:r>
        <w:rPr>
          <w:rFonts w:ascii="Consolas" w:hAnsi="Consolas" w:eastAsia="Consolas"/>
          <w:color w:val="000000"/>
          <w:sz w:val="17"/>
        </w:rPr>
        <w:t>}</w:t>
      </w:r>
    </w:p>
    <w:p w14:paraId="051FE8B5">
      <w:pPr>
        <w:pStyle w:val="167"/>
        <w:keepLines w:val="0"/>
      </w:pPr>
      <w:r>
        <w:rPr>
          <w:rFonts w:ascii="Consolas" w:hAnsi="Consolas" w:eastAsia="Consolas"/>
          <w:color w:val="000000"/>
          <w:sz w:val="17"/>
        </w:rPr>
        <w:t xml:space="preserve"> </w:t>
      </w:r>
    </w:p>
    <w:p w14:paraId="0464C5FE"/>
    <w:p w14:paraId="52A45FA2">
      <w:pPr>
        <w:pStyle w:val="5"/>
      </w:pPr>
      <w:r>
        <w:rPr>
          <w:rFonts w:ascii="Times New Roman" w:hAnsi="Times New Roman" w:eastAsia="Times New Roman"/>
          <w:color w:val="000000"/>
          <w:sz w:val="24"/>
        </w:rPr>
        <w:t>Пример работы</w:t>
      </w:r>
    </w:p>
    <w:p w14:paraId="7D5869BD">
      <w:pPr>
        <w:jc w:val="both"/>
      </w:pPr>
      <w:r>
        <w:rPr>
          <w:rFonts w:ascii="Times New Roman" w:hAnsi="Times New Roman" w:eastAsia="Times New Roman"/>
          <w:color w:val="000000"/>
          <w:sz w:val="24"/>
        </w:rPr>
        <w:t>Ввод:</w:t>
      </w:r>
    </w:p>
    <w:p w14:paraId="09942823">
      <w:pPr>
        <w:pStyle w:val="167"/>
        <w:keepLines w:val="0"/>
      </w:pPr>
      <w:r>
        <w:rPr>
          <w:rFonts w:ascii="Consolas" w:hAnsi="Consolas" w:eastAsia="Consolas"/>
          <w:color w:val="000000"/>
          <w:sz w:val="17"/>
        </w:rPr>
        <w:t>не требуется</w:t>
      </w:r>
    </w:p>
    <w:p w14:paraId="3ED4B97B"/>
    <w:p w14:paraId="3BB5236C">
      <w:pPr>
        <w:jc w:val="both"/>
      </w:pPr>
      <w:r>
        <w:rPr>
          <w:rFonts w:ascii="Times New Roman" w:hAnsi="Times New Roman" w:eastAsia="Times New Roman"/>
          <w:color w:val="000000"/>
          <w:sz w:val="24"/>
        </w:rPr>
        <w:t>Вывод:</w:t>
      </w:r>
    </w:p>
    <w:p w14:paraId="1F77F1D6">
      <w:pPr>
        <w:pStyle w:val="167"/>
        <w:keepLines w:val="0"/>
      </w:pPr>
      <w:r>
        <w:rPr>
          <w:rFonts w:ascii="Consolas" w:hAnsi="Consolas" w:eastAsia="Consolas"/>
          <w:color w:val="000000"/>
          <w:sz w:val="17"/>
        </w:rPr>
        <w:t>7</w:t>
      </w:r>
    </w:p>
    <w:p w14:paraId="1A911B22">
      <w:pPr>
        <w:pStyle w:val="167"/>
        <w:keepLines w:val="0"/>
      </w:pPr>
      <w:r>
        <w:rPr>
          <w:rFonts w:ascii="Consolas" w:hAnsi="Consolas" w:eastAsia="Consolas"/>
          <w:color w:val="000000"/>
          <w:sz w:val="17"/>
        </w:rPr>
        <w:t>7</w:t>
      </w:r>
    </w:p>
    <w:p w14:paraId="03AF3EDC"/>
    <w:p w14:paraId="4F31C0F2">
      <w:pPr>
        <w:pStyle w:val="5"/>
      </w:pPr>
      <w:r>
        <w:rPr>
          <w:rFonts w:ascii="Times New Roman" w:hAnsi="Times New Roman" w:eastAsia="Times New Roman"/>
          <w:color w:val="000000"/>
          <w:sz w:val="24"/>
        </w:rPr>
        <w:t>Граничные случаи</w:t>
      </w:r>
    </w:p>
    <w:p w14:paraId="1923EE1F">
      <w:pPr>
        <w:jc w:val="both"/>
      </w:pPr>
      <w:r>
        <w:rPr>
          <w:rFonts w:ascii="Times New Roman" w:hAnsi="Times New Roman" w:eastAsia="Times New Roman"/>
          <w:color w:val="000000"/>
          <w:sz w:val="24"/>
        </w:rPr>
        <w:t>При равных значениях возвращается одно из равных значений; ввод не требуется.</w:t>
      </w:r>
    </w:p>
    <w:p w14:paraId="60663E96">
      <w:pPr>
        <w:pStyle w:val="5"/>
      </w:pPr>
      <w:r>
        <w:rPr>
          <w:rFonts w:ascii="Times New Roman" w:hAnsi="Times New Roman" w:eastAsia="Times New Roman"/>
          <w:color w:val="000000"/>
          <w:sz w:val="24"/>
        </w:rPr>
        <w:t>Компиляция и запуск</w:t>
      </w:r>
    </w:p>
    <w:p w14:paraId="2DEC082B">
      <w:pPr>
        <w:pStyle w:val="167"/>
        <w:keepLines w:val="0"/>
      </w:pPr>
      <w:r>
        <w:rPr>
          <w:rFonts w:ascii="Consolas" w:hAnsi="Consolas" w:eastAsia="Consolas"/>
          <w:color w:val="000000"/>
          <w:sz w:val="17"/>
        </w:rPr>
        <w:t>g++ -std=c++17 -Wall -Wextra -Wpedantic main.cpp -o program</w:t>
      </w:r>
    </w:p>
    <w:p w14:paraId="701B1209">
      <w:pPr>
        <w:pStyle w:val="167"/>
        <w:keepLines w:val="0"/>
      </w:pPr>
      <w:r>
        <w:rPr>
          <w:rFonts w:ascii="Consolas" w:hAnsi="Consolas" w:eastAsia="Consolas"/>
          <w:color w:val="000000"/>
          <w:sz w:val="17"/>
        </w:rPr>
        <w:t>./program</w:t>
      </w:r>
    </w:p>
    <w:p w14:paraId="3601AA79"/>
    <w:p w14:paraId="35C473B9">
      <w:pPr>
        <w:pStyle w:val="4"/>
      </w:pPr>
      <w:bookmarkStart w:id="52" w:name="_Toc19813"/>
      <w:r>
        <w:rPr>
          <w:rFonts w:ascii="Times New Roman" w:hAnsi="Times New Roman" w:eastAsia="Times New Roman"/>
          <w:color w:val="000000"/>
          <w:sz w:val="24"/>
        </w:rPr>
        <w:t>Задание 45. Шаблон функции</w:t>
      </w:r>
      <w:bookmarkEnd w:id="52"/>
    </w:p>
    <w:p w14:paraId="5B0763B4">
      <w:pPr>
        <w:ind w:firstLine="0"/>
      </w:pPr>
      <w:r>
        <w:fldChar w:fldCharType="begin"/>
      </w:r>
      <w:r>
        <w:instrText xml:space="preserve"> HYPERLINK "https://github.com/egsesekina/programming-c-cpp/tree/main/tasks/practical/task_45"</w:instrText>
      </w:r>
      <w:r>
        <w:fldChar w:fldCharType="separate"/>
      </w:r>
      <w:r>
        <w:rPr>
          <w:color w:val="0563C1"/>
          <w:u w:val="single"/>
        </w:rPr>
        <w:t>Исходные файлы задания в репозитории</w:t>
      </w:r>
      <w:r>
        <w:rPr>
          <w:color w:val="0563C1"/>
          <w:u w:val="single"/>
        </w:rPr>
        <w:fldChar w:fldCharType="end"/>
      </w:r>
    </w:p>
    <w:p w14:paraId="5747A545">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Реализовать шаблон функции maxValue для сравнимых типов.</w:t>
      </w:r>
    </w:p>
    <w:p w14:paraId="692031CF">
      <w:pPr>
        <w:pStyle w:val="5"/>
      </w:pPr>
      <w:r>
        <w:rPr>
          <w:rFonts w:ascii="Times New Roman" w:hAnsi="Times New Roman" w:eastAsia="Times New Roman"/>
          <w:color w:val="000000"/>
          <w:sz w:val="24"/>
        </w:rPr>
        <w:t>Формат входных данных</w:t>
      </w:r>
    </w:p>
    <w:p w14:paraId="6A2EBFE9">
      <w:pPr>
        <w:jc w:val="both"/>
      </w:pPr>
      <w:r>
        <w:rPr>
          <w:rFonts w:ascii="Times New Roman" w:hAnsi="Times New Roman" w:eastAsia="Times New Roman"/>
          <w:color w:val="000000"/>
          <w:sz w:val="24"/>
        </w:rPr>
        <w:t>отсутствует.</w:t>
      </w:r>
    </w:p>
    <w:p w14:paraId="3B4E2633">
      <w:pPr>
        <w:pStyle w:val="5"/>
      </w:pPr>
      <w:r>
        <w:rPr>
          <w:rFonts w:ascii="Times New Roman" w:hAnsi="Times New Roman" w:eastAsia="Times New Roman"/>
          <w:color w:val="000000"/>
          <w:sz w:val="24"/>
        </w:rPr>
        <w:t>Формат выходных данных</w:t>
      </w:r>
    </w:p>
    <w:p w14:paraId="0D24653D">
      <w:pPr>
        <w:jc w:val="both"/>
      </w:pPr>
      <w:r>
        <w:rPr>
          <w:rFonts w:ascii="Times New Roman" w:hAnsi="Times New Roman" w:eastAsia="Times New Roman"/>
          <w:color w:val="000000"/>
          <w:sz w:val="24"/>
        </w:rPr>
        <w:t xml:space="preserve">8 и 2.5 на отдельных строках.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0C9FFC62">
      <w:pPr>
        <w:pStyle w:val="5"/>
      </w:pPr>
      <w:r>
        <w:rPr>
          <w:rFonts w:ascii="Times New Roman" w:hAnsi="Times New Roman" w:eastAsia="Times New Roman"/>
          <w:color w:val="000000"/>
          <w:sz w:val="24"/>
        </w:rPr>
        <w:t>Разбор решения</w:t>
      </w:r>
    </w:p>
    <w:p w14:paraId="48B87683">
      <w:pPr>
        <w:jc w:val="both"/>
      </w:pPr>
      <w:r>
        <w:rPr>
          <w:rFonts w:ascii="Times New Roman" w:hAnsi="Times New Roman" w:eastAsia="Times New Roman"/>
          <w:color w:val="000000"/>
          <w:sz w:val="24"/>
        </w:rPr>
        <w:t xml:space="preserve">Параметр типа </w:t>
      </w:r>
      <w:r>
        <w:rPr>
          <w:rFonts w:ascii="Consolas" w:hAnsi="Consolas" w:eastAsia="Consolas"/>
          <w:color w:val="000000"/>
          <w:sz w:val="20"/>
        </w:rPr>
        <w:t>T</w:t>
      </w:r>
      <w:r>
        <w:rPr>
          <w:rFonts w:ascii="Times New Roman" w:hAnsi="Times New Roman" w:eastAsia="Times New Roman"/>
          <w:color w:val="000000"/>
          <w:sz w:val="24"/>
        </w:rPr>
        <w:t xml:space="preserve"> позволяет одной реализации работать с </w:t>
      </w:r>
      <w:r>
        <w:rPr>
          <w:rFonts w:ascii="Consolas" w:hAnsi="Consolas" w:eastAsia="Consolas"/>
          <w:color w:val="000000"/>
          <w:sz w:val="20"/>
        </w:rPr>
        <w:t>int</w:t>
      </w:r>
      <w:r>
        <w:rPr>
          <w:rFonts w:ascii="Times New Roman" w:hAnsi="Times New Roman" w:eastAsia="Times New Roman"/>
          <w:color w:val="000000"/>
          <w:sz w:val="24"/>
        </w:rPr>
        <w:t xml:space="preserve">, </w:t>
      </w:r>
      <w:r>
        <w:rPr>
          <w:rFonts w:ascii="Consolas" w:hAnsi="Consolas" w:eastAsia="Consolas"/>
          <w:color w:val="000000"/>
          <w:sz w:val="20"/>
        </w:rPr>
        <w:t>double</w:t>
      </w:r>
      <w:r>
        <w:rPr>
          <w:rFonts w:ascii="Times New Roman" w:hAnsi="Times New Roman" w:eastAsia="Times New Roman"/>
          <w:color w:val="000000"/>
          <w:sz w:val="24"/>
        </w:rPr>
        <w:t xml:space="preserve"> и другими сравнимыми типами. Параметры передаются по константной ссылке, чтобы избежать копирования крупных объектов.</w:t>
      </w:r>
    </w:p>
    <w:p w14:paraId="4A6E808A">
      <w:pPr>
        <w:pStyle w:val="5"/>
      </w:pPr>
      <w:r>
        <w:rPr>
          <w:rFonts w:ascii="Times New Roman" w:hAnsi="Times New Roman" w:eastAsia="Times New Roman"/>
          <w:color w:val="000000"/>
          <w:sz w:val="24"/>
        </w:rPr>
        <w:t>Алгоритм</w:t>
      </w:r>
    </w:p>
    <w:p w14:paraId="7BFC6CDE">
      <w:pPr>
        <w:ind w:left="425" w:hanging="255"/>
      </w:pPr>
      <w:r>
        <w:rPr>
          <w:rFonts w:ascii="Times New Roman" w:hAnsi="Times New Roman" w:eastAsia="Times New Roman"/>
          <w:color w:val="000000"/>
          <w:sz w:val="24"/>
        </w:rPr>
        <w:t xml:space="preserve">1. инстанцировать шаблон для </w:t>
      </w:r>
      <w:r>
        <w:rPr>
          <w:rFonts w:ascii="Consolas" w:hAnsi="Consolas" w:eastAsia="Consolas"/>
          <w:color w:val="000000"/>
          <w:sz w:val="20"/>
        </w:rPr>
        <w:t>int</w:t>
      </w:r>
      <w:r>
        <w:rPr>
          <w:rFonts w:ascii="Times New Roman" w:hAnsi="Times New Roman" w:eastAsia="Times New Roman"/>
          <w:color w:val="000000"/>
          <w:sz w:val="24"/>
        </w:rPr>
        <w:t>.</w:t>
      </w:r>
    </w:p>
    <w:p w14:paraId="3EBE0543">
      <w:pPr>
        <w:ind w:left="425" w:hanging="255"/>
      </w:pPr>
      <w:r>
        <w:rPr>
          <w:rFonts w:ascii="Times New Roman" w:hAnsi="Times New Roman" w:eastAsia="Times New Roman"/>
          <w:color w:val="000000"/>
          <w:sz w:val="24"/>
        </w:rPr>
        <w:t xml:space="preserve">2. инстанцировать шаблон для </w:t>
      </w:r>
      <w:r>
        <w:rPr>
          <w:rFonts w:ascii="Consolas" w:hAnsi="Consolas" w:eastAsia="Consolas"/>
          <w:color w:val="000000"/>
          <w:sz w:val="20"/>
        </w:rPr>
        <w:t>double</w:t>
      </w:r>
      <w:r>
        <w:rPr>
          <w:rFonts w:ascii="Times New Roman" w:hAnsi="Times New Roman" w:eastAsia="Times New Roman"/>
          <w:color w:val="000000"/>
          <w:sz w:val="24"/>
        </w:rPr>
        <w:t>.</w:t>
      </w:r>
    </w:p>
    <w:p w14:paraId="1C7387EC">
      <w:pPr>
        <w:ind w:left="425" w:hanging="255"/>
      </w:pPr>
      <w:r>
        <w:rPr>
          <w:rFonts w:ascii="Times New Roman" w:hAnsi="Times New Roman" w:eastAsia="Times New Roman"/>
          <w:color w:val="000000"/>
          <w:sz w:val="24"/>
        </w:rPr>
        <w:t xml:space="preserve">3. сравнить значения оператором </w:t>
      </w:r>
      <w:r>
        <w:rPr>
          <w:rFonts w:ascii="Consolas" w:hAnsi="Consolas" w:eastAsia="Consolas"/>
          <w:color w:val="000000"/>
          <w:sz w:val="20"/>
        </w:rPr>
        <w:t>&lt;</w:t>
      </w:r>
      <w:r>
        <w:rPr>
          <w:rFonts w:ascii="Times New Roman" w:hAnsi="Times New Roman" w:eastAsia="Times New Roman"/>
          <w:color w:val="000000"/>
          <w:sz w:val="24"/>
        </w:rPr>
        <w:t>.</w:t>
      </w:r>
    </w:p>
    <w:p w14:paraId="3CD65CA1">
      <w:pPr>
        <w:ind w:left="425" w:hanging="255"/>
      </w:pPr>
      <w:r>
        <w:rPr>
          <w:rFonts w:ascii="Times New Roman" w:hAnsi="Times New Roman" w:eastAsia="Times New Roman"/>
          <w:color w:val="000000"/>
          <w:sz w:val="24"/>
        </w:rPr>
        <w:t>4. вывести результаты.</w:t>
      </w:r>
    </w:p>
    <w:p w14:paraId="2832EDA5">
      <w:pPr>
        <w:pStyle w:val="5"/>
      </w:pPr>
      <w:r>
        <w:rPr>
          <w:rFonts w:ascii="Times New Roman" w:hAnsi="Times New Roman" w:eastAsia="Times New Roman"/>
          <w:color w:val="000000"/>
          <w:sz w:val="24"/>
        </w:rPr>
        <w:t>Исходный код</w:t>
      </w:r>
    </w:p>
    <w:p w14:paraId="3AD42E90">
      <w:pPr>
        <w:jc w:val="both"/>
      </w:pPr>
      <w:r>
        <w:fldChar w:fldCharType="begin"/>
      </w:r>
      <w:r>
        <w:instrText xml:space="preserve"> HYPERLINK "https://github.com/egsesekina/programming-c-cpp/blob/main/tasks/practical/task_45/main.cpp"</w:instrText>
      </w:r>
      <w:r>
        <w:fldChar w:fldCharType="separate"/>
      </w:r>
      <w:r>
        <w:rPr>
          <w:color w:val="0563C1"/>
          <w:u w:val="single"/>
        </w:rPr>
        <w:t>main.cpp</w:t>
      </w:r>
      <w:r>
        <w:rPr>
          <w:color w:val="0563C1"/>
          <w:u w:val="single"/>
        </w:rPr>
        <w:fldChar w:fldCharType="end"/>
      </w:r>
    </w:p>
    <w:p w14:paraId="48A848C0">
      <w:pPr>
        <w:pStyle w:val="167"/>
        <w:keepLines w:val="0"/>
      </w:pPr>
      <w:r>
        <w:rPr>
          <w:rFonts w:ascii="Consolas" w:hAnsi="Consolas" w:eastAsia="Consolas"/>
          <w:color w:val="000000"/>
          <w:sz w:val="17"/>
        </w:rPr>
        <w:t>/*</w:t>
      </w:r>
    </w:p>
    <w:p w14:paraId="4D21C79F">
      <w:pPr>
        <w:pStyle w:val="167"/>
        <w:keepLines w:val="0"/>
      </w:pPr>
      <w:r>
        <w:rPr>
          <w:rFonts w:ascii="Consolas" w:hAnsi="Consolas" w:eastAsia="Consolas"/>
          <w:color w:val="000000"/>
          <w:sz w:val="17"/>
        </w:rPr>
        <w:t xml:space="preserve"> * Задание 45. Реализовать шаблон функции maxValue для сравнимых типов.</w:t>
      </w:r>
    </w:p>
    <w:p w14:paraId="5920027C">
      <w:pPr>
        <w:pStyle w:val="167"/>
        <w:keepLines w:val="0"/>
      </w:pPr>
      <w:r>
        <w:rPr>
          <w:rFonts w:ascii="Consolas" w:hAnsi="Consolas" w:eastAsia="Consolas"/>
          <w:color w:val="000000"/>
          <w:sz w:val="17"/>
        </w:rPr>
        <w:t xml:space="preserve"> * Ввод: отсутствует.</w:t>
      </w:r>
    </w:p>
    <w:p w14:paraId="1130FB45">
      <w:pPr>
        <w:pStyle w:val="167"/>
        <w:keepLines w:val="0"/>
      </w:pPr>
      <w:r>
        <w:rPr>
          <w:rFonts w:ascii="Consolas" w:hAnsi="Consolas" w:eastAsia="Consolas"/>
          <w:color w:val="000000"/>
          <w:sz w:val="17"/>
        </w:rPr>
        <w:t xml:space="preserve"> * Вывод: 8 и 2.5 на отдельных строках.</w:t>
      </w:r>
    </w:p>
    <w:p w14:paraId="40114EAF">
      <w:pPr>
        <w:pStyle w:val="167"/>
        <w:keepLines w:val="0"/>
      </w:pPr>
      <w:r>
        <w:rPr>
          <w:rFonts w:ascii="Consolas" w:hAnsi="Consolas" w:eastAsia="Consolas"/>
          <w:color w:val="000000"/>
          <w:sz w:val="17"/>
        </w:rPr>
        <w:t xml:space="preserve"> * Пример запуска: program -&gt; 8 / 2.5.</w:t>
      </w:r>
    </w:p>
    <w:p w14:paraId="71B93ABF">
      <w:pPr>
        <w:pStyle w:val="167"/>
        <w:keepLines w:val="0"/>
      </w:pPr>
      <w:r>
        <w:rPr>
          <w:rFonts w:ascii="Consolas" w:hAnsi="Consolas" w:eastAsia="Consolas"/>
          <w:color w:val="000000"/>
          <w:sz w:val="17"/>
        </w:rPr>
        <w:t xml:space="preserve"> */</w:t>
      </w:r>
    </w:p>
    <w:p w14:paraId="6011D379">
      <w:pPr>
        <w:pStyle w:val="167"/>
        <w:keepLines w:val="0"/>
      </w:pPr>
      <w:r>
        <w:rPr>
          <w:rFonts w:ascii="Consolas" w:hAnsi="Consolas" w:eastAsia="Consolas"/>
          <w:color w:val="000000"/>
          <w:sz w:val="17"/>
        </w:rPr>
        <w:t>#include &lt;iostream&gt;</w:t>
      </w:r>
    </w:p>
    <w:p w14:paraId="66CB0D37">
      <w:pPr>
        <w:pStyle w:val="167"/>
        <w:keepLines w:val="0"/>
      </w:pPr>
      <w:r>
        <w:rPr>
          <w:rFonts w:ascii="Consolas" w:hAnsi="Consolas" w:eastAsia="Consolas"/>
          <w:color w:val="000000"/>
          <w:sz w:val="17"/>
        </w:rPr>
        <w:t xml:space="preserve"> </w:t>
      </w:r>
    </w:p>
    <w:p w14:paraId="62CE9141">
      <w:pPr>
        <w:pStyle w:val="167"/>
        <w:keepLines w:val="0"/>
      </w:pPr>
      <w:r>
        <w:rPr>
          <w:rFonts w:ascii="Consolas" w:hAnsi="Consolas" w:eastAsia="Consolas"/>
          <w:color w:val="000000"/>
          <w:sz w:val="17"/>
        </w:rPr>
        <w:t>template &lt;typename T&gt;</w:t>
      </w:r>
    </w:p>
    <w:p w14:paraId="711DC615">
      <w:pPr>
        <w:pStyle w:val="167"/>
        <w:keepLines w:val="0"/>
      </w:pPr>
      <w:r>
        <w:rPr>
          <w:rFonts w:ascii="Consolas" w:hAnsi="Consolas" w:eastAsia="Consolas"/>
          <w:color w:val="000000"/>
          <w:sz w:val="17"/>
        </w:rPr>
        <w:t>T maxValue(const T&amp; a, const T&amp; b) {</w:t>
      </w:r>
    </w:p>
    <w:p w14:paraId="4C3FACE8">
      <w:pPr>
        <w:pStyle w:val="167"/>
        <w:keepLines w:val="0"/>
      </w:pPr>
      <w:r>
        <w:rPr>
          <w:rFonts w:ascii="Consolas" w:hAnsi="Consolas" w:eastAsia="Consolas"/>
          <w:color w:val="000000"/>
          <w:sz w:val="17"/>
        </w:rPr>
        <w:t xml:space="preserve">    // Тип T должен поддерживать операцию сравнения.</w:t>
      </w:r>
    </w:p>
    <w:p w14:paraId="58B8A2FE">
      <w:pPr>
        <w:pStyle w:val="167"/>
        <w:keepLines w:val="0"/>
      </w:pPr>
      <w:r>
        <w:rPr>
          <w:rFonts w:ascii="Consolas" w:hAnsi="Consolas" w:eastAsia="Consolas"/>
          <w:color w:val="000000"/>
          <w:sz w:val="17"/>
        </w:rPr>
        <w:t xml:space="preserve">    return (a &lt; b) ? b : a;</w:t>
      </w:r>
    </w:p>
    <w:p w14:paraId="5D424101">
      <w:pPr>
        <w:pStyle w:val="167"/>
        <w:keepLines w:val="0"/>
      </w:pPr>
      <w:r>
        <w:rPr>
          <w:rFonts w:ascii="Consolas" w:hAnsi="Consolas" w:eastAsia="Consolas"/>
          <w:color w:val="000000"/>
          <w:sz w:val="17"/>
        </w:rPr>
        <w:t>}</w:t>
      </w:r>
    </w:p>
    <w:p w14:paraId="388FB86C">
      <w:pPr>
        <w:pStyle w:val="167"/>
        <w:keepLines w:val="0"/>
      </w:pPr>
      <w:r>
        <w:rPr>
          <w:rFonts w:ascii="Consolas" w:hAnsi="Consolas" w:eastAsia="Consolas"/>
          <w:color w:val="000000"/>
          <w:sz w:val="17"/>
        </w:rPr>
        <w:t xml:space="preserve"> </w:t>
      </w:r>
    </w:p>
    <w:p w14:paraId="60F75332">
      <w:pPr>
        <w:pStyle w:val="167"/>
        <w:keepLines w:val="0"/>
      </w:pPr>
      <w:r>
        <w:rPr>
          <w:rFonts w:ascii="Consolas" w:hAnsi="Consolas" w:eastAsia="Consolas"/>
          <w:color w:val="000000"/>
          <w:sz w:val="17"/>
        </w:rPr>
        <w:t>int main() {</w:t>
      </w:r>
    </w:p>
    <w:p w14:paraId="2F9AB8D6">
      <w:pPr>
        <w:pStyle w:val="167"/>
        <w:keepLines w:val="0"/>
      </w:pPr>
      <w:r>
        <w:rPr>
          <w:rFonts w:ascii="Consolas" w:hAnsi="Consolas" w:eastAsia="Consolas"/>
          <w:color w:val="000000"/>
          <w:sz w:val="17"/>
        </w:rPr>
        <w:t xml:space="preserve">    std::cout &lt;&lt; maxValue(3, 8) &lt;&lt; '\n';</w:t>
      </w:r>
    </w:p>
    <w:p w14:paraId="4B398679">
      <w:pPr>
        <w:pStyle w:val="167"/>
        <w:keepLines w:val="0"/>
      </w:pPr>
      <w:r>
        <w:rPr>
          <w:rFonts w:ascii="Consolas" w:hAnsi="Consolas" w:eastAsia="Consolas"/>
          <w:color w:val="000000"/>
          <w:sz w:val="17"/>
        </w:rPr>
        <w:t xml:space="preserve">    std::cout &lt;&lt; maxValue(2.5, 1.7) &lt;&lt; '\n';</w:t>
      </w:r>
    </w:p>
    <w:p w14:paraId="5871B9FB">
      <w:pPr>
        <w:pStyle w:val="167"/>
        <w:keepLines w:val="0"/>
      </w:pPr>
      <w:r>
        <w:rPr>
          <w:rFonts w:ascii="Consolas" w:hAnsi="Consolas" w:eastAsia="Consolas"/>
          <w:color w:val="000000"/>
          <w:sz w:val="17"/>
        </w:rPr>
        <w:t xml:space="preserve">    return 0;</w:t>
      </w:r>
    </w:p>
    <w:p w14:paraId="146B5EB3">
      <w:pPr>
        <w:pStyle w:val="167"/>
        <w:keepLines w:val="0"/>
      </w:pPr>
      <w:r>
        <w:rPr>
          <w:rFonts w:ascii="Consolas" w:hAnsi="Consolas" w:eastAsia="Consolas"/>
          <w:color w:val="000000"/>
          <w:sz w:val="17"/>
        </w:rPr>
        <w:t>}</w:t>
      </w:r>
    </w:p>
    <w:p w14:paraId="05E8FCBC">
      <w:pPr>
        <w:pStyle w:val="167"/>
        <w:keepLines w:val="0"/>
      </w:pPr>
      <w:r>
        <w:rPr>
          <w:rFonts w:ascii="Consolas" w:hAnsi="Consolas" w:eastAsia="Consolas"/>
          <w:color w:val="000000"/>
          <w:sz w:val="17"/>
        </w:rPr>
        <w:t xml:space="preserve"> </w:t>
      </w:r>
    </w:p>
    <w:p w14:paraId="63342607"/>
    <w:p w14:paraId="6C44F0E6">
      <w:pPr>
        <w:pStyle w:val="5"/>
      </w:pPr>
      <w:r>
        <w:rPr>
          <w:rFonts w:ascii="Times New Roman" w:hAnsi="Times New Roman" w:eastAsia="Times New Roman"/>
          <w:color w:val="000000"/>
          <w:sz w:val="24"/>
        </w:rPr>
        <w:t>Пример работы</w:t>
      </w:r>
    </w:p>
    <w:p w14:paraId="05F4CB42">
      <w:pPr>
        <w:jc w:val="both"/>
      </w:pPr>
      <w:r>
        <w:rPr>
          <w:rFonts w:ascii="Times New Roman" w:hAnsi="Times New Roman" w:eastAsia="Times New Roman"/>
          <w:color w:val="000000"/>
          <w:sz w:val="24"/>
        </w:rPr>
        <w:t>Ввод:</w:t>
      </w:r>
    </w:p>
    <w:p w14:paraId="720783F9">
      <w:pPr>
        <w:pStyle w:val="167"/>
        <w:keepLines w:val="0"/>
      </w:pPr>
      <w:r>
        <w:rPr>
          <w:rFonts w:ascii="Consolas" w:hAnsi="Consolas" w:eastAsia="Consolas"/>
          <w:color w:val="000000"/>
          <w:sz w:val="17"/>
        </w:rPr>
        <w:t>не требуется</w:t>
      </w:r>
    </w:p>
    <w:p w14:paraId="65F9D277"/>
    <w:p w14:paraId="0C862D30">
      <w:pPr>
        <w:jc w:val="both"/>
      </w:pPr>
      <w:r>
        <w:rPr>
          <w:rFonts w:ascii="Times New Roman" w:hAnsi="Times New Roman" w:eastAsia="Times New Roman"/>
          <w:color w:val="000000"/>
          <w:sz w:val="24"/>
        </w:rPr>
        <w:t>Вывод:</w:t>
      </w:r>
    </w:p>
    <w:p w14:paraId="6392D800">
      <w:pPr>
        <w:pStyle w:val="167"/>
        <w:keepLines w:val="0"/>
      </w:pPr>
      <w:r>
        <w:rPr>
          <w:rFonts w:ascii="Consolas" w:hAnsi="Consolas" w:eastAsia="Consolas"/>
          <w:color w:val="000000"/>
          <w:sz w:val="17"/>
        </w:rPr>
        <w:t>8</w:t>
      </w:r>
    </w:p>
    <w:p w14:paraId="72CD6B9A">
      <w:pPr>
        <w:pStyle w:val="167"/>
        <w:keepLines w:val="0"/>
      </w:pPr>
      <w:r>
        <w:rPr>
          <w:rFonts w:ascii="Consolas" w:hAnsi="Consolas" w:eastAsia="Consolas"/>
          <w:color w:val="000000"/>
          <w:sz w:val="17"/>
        </w:rPr>
        <w:t>2.5</w:t>
      </w:r>
    </w:p>
    <w:p w14:paraId="49460DB2"/>
    <w:p w14:paraId="12AFE3CE">
      <w:pPr>
        <w:pStyle w:val="5"/>
      </w:pPr>
      <w:r>
        <w:rPr>
          <w:rFonts w:ascii="Times New Roman" w:hAnsi="Times New Roman" w:eastAsia="Times New Roman"/>
          <w:color w:val="000000"/>
          <w:sz w:val="24"/>
        </w:rPr>
        <w:t>Граничные случаи</w:t>
      </w:r>
    </w:p>
    <w:p w14:paraId="6A77E7A4">
      <w:pPr>
        <w:jc w:val="both"/>
      </w:pPr>
      <w:r>
        <w:rPr>
          <w:rFonts w:ascii="Times New Roman" w:hAnsi="Times New Roman" w:eastAsia="Times New Roman"/>
          <w:color w:val="000000"/>
          <w:sz w:val="24"/>
        </w:rPr>
        <w:t xml:space="preserve">Тип </w:t>
      </w:r>
      <w:r>
        <w:rPr>
          <w:rFonts w:ascii="Consolas" w:hAnsi="Consolas" w:eastAsia="Consolas"/>
          <w:color w:val="000000"/>
          <w:sz w:val="20"/>
        </w:rPr>
        <w:t>T</w:t>
      </w:r>
      <w:r>
        <w:rPr>
          <w:rFonts w:ascii="Times New Roman" w:hAnsi="Times New Roman" w:eastAsia="Times New Roman"/>
          <w:color w:val="000000"/>
          <w:sz w:val="24"/>
        </w:rPr>
        <w:t xml:space="preserve"> должен поддерживать </w:t>
      </w:r>
      <w:r>
        <w:rPr>
          <w:rFonts w:ascii="Consolas" w:hAnsi="Consolas" w:eastAsia="Consolas"/>
          <w:color w:val="000000"/>
          <w:sz w:val="20"/>
        </w:rPr>
        <w:t>&lt;</w:t>
      </w:r>
      <w:r>
        <w:rPr>
          <w:rFonts w:ascii="Times New Roman" w:hAnsi="Times New Roman" w:eastAsia="Times New Roman"/>
          <w:color w:val="000000"/>
          <w:sz w:val="24"/>
        </w:rPr>
        <w:t>; для несравнимого типа ошибка возникнет при компиляции.</w:t>
      </w:r>
    </w:p>
    <w:p w14:paraId="29004052">
      <w:pPr>
        <w:pStyle w:val="5"/>
      </w:pPr>
      <w:r>
        <w:rPr>
          <w:rFonts w:ascii="Times New Roman" w:hAnsi="Times New Roman" w:eastAsia="Times New Roman"/>
          <w:color w:val="000000"/>
          <w:sz w:val="24"/>
        </w:rPr>
        <w:t>Компиляция и запуск</w:t>
      </w:r>
    </w:p>
    <w:p w14:paraId="4EB007E4">
      <w:pPr>
        <w:pStyle w:val="167"/>
        <w:keepLines w:val="0"/>
      </w:pPr>
      <w:r>
        <w:rPr>
          <w:rFonts w:ascii="Consolas" w:hAnsi="Consolas" w:eastAsia="Consolas"/>
          <w:color w:val="000000"/>
          <w:sz w:val="17"/>
        </w:rPr>
        <w:t>g++ -std=c++17 -Wall -Wextra -Wpedantic main.cpp -o program</w:t>
      </w:r>
    </w:p>
    <w:p w14:paraId="1B4A42F1">
      <w:pPr>
        <w:pStyle w:val="167"/>
        <w:keepLines w:val="0"/>
      </w:pPr>
      <w:r>
        <w:rPr>
          <w:rFonts w:ascii="Consolas" w:hAnsi="Consolas" w:eastAsia="Consolas"/>
          <w:color w:val="000000"/>
          <w:sz w:val="17"/>
        </w:rPr>
        <w:t>./program</w:t>
      </w:r>
    </w:p>
    <w:p w14:paraId="3D50CD00"/>
    <w:p w14:paraId="1AF2CBA4">
      <w:pPr>
        <w:pStyle w:val="3"/>
      </w:pPr>
      <w:bookmarkStart w:id="53" w:name="_Toc5107"/>
      <w:r>
        <w:t>3.5 Задания повышенной сложности</w:t>
      </w:r>
      <w:bookmarkEnd w:id="53"/>
    </w:p>
    <w:p w14:paraId="42A59312">
      <w:pPr>
        <w:pStyle w:val="4"/>
      </w:pPr>
      <w:bookmarkStart w:id="54" w:name="_Toc20293"/>
      <w:r>
        <w:rPr>
          <w:rFonts w:ascii="Times New Roman" w:hAnsi="Times New Roman" w:eastAsia="Times New Roman"/>
          <w:color w:val="000000"/>
          <w:sz w:val="24"/>
        </w:rPr>
        <w:t>Задание 46. Шаблонный стек</w:t>
      </w:r>
      <w:bookmarkEnd w:id="54"/>
    </w:p>
    <w:p w14:paraId="56FDA3DB">
      <w:pPr>
        <w:ind w:firstLine="0"/>
      </w:pPr>
      <w:r>
        <w:fldChar w:fldCharType="begin"/>
      </w:r>
      <w:r>
        <w:instrText xml:space="preserve"> HYPERLINK "https://github.com/egsesekina/programming-c-cpp/tree/main/tasks/advanced/task_46"</w:instrText>
      </w:r>
      <w:r>
        <w:fldChar w:fldCharType="separate"/>
      </w:r>
      <w:r>
        <w:rPr>
          <w:color w:val="0563C1"/>
          <w:u w:val="single"/>
        </w:rPr>
        <w:t>Исходные файлы задания в репозитории</w:t>
      </w:r>
      <w:r>
        <w:rPr>
          <w:color w:val="0563C1"/>
          <w:u w:val="single"/>
        </w:rPr>
        <w:fldChar w:fldCharType="end"/>
      </w:r>
    </w:p>
    <w:p w14:paraId="5E70AF6D">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Реализовать шаблонный стек с const- и non-const-доступом к вершине и исключениями при обращении к пустому стеку.</w:t>
      </w:r>
    </w:p>
    <w:p w14:paraId="026BCA66">
      <w:pPr>
        <w:pStyle w:val="5"/>
      </w:pPr>
      <w:r>
        <w:rPr>
          <w:rFonts w:ascii="Times New Roman" w:hAnsi="Times New Roman" w:eastAsia="Times New Roman"/>
          <w:color w:val="000000"/>
          <w:sz w:val="24"/>
        </w:rPr>
        <w:t>Формат входных данных</w:t>
      </w:r>
    </w:p>
    <w:p w14:paraId="72CB6234">
      <w:pPr>
        <w:jc w:val="both"/>
      </w:pPr>
      <w:r>
        <w:rPr>
          <w:rFonts w:ascii="Times New Roman" w:hAnsi="Times New Roman" w:eastAsia="Times New Roman"/>
          <w:color w:val="000000"/>
          <w:sz w:val="24"/>
        </w:rPr>
        <w:t>отсутствует.</w:t>
      </w:r>
    </w:p>
    <w:p w14:paraId="57663085">
      <w:pPr>
        <w:pStyle w:val="5"/>
      </w:pPr>
      <w:r>
        <w:rPr>
          <w:rFonts w:ascii="Times New Roman" w:hAnsi="Times New Roman" w:eastAsia="Times New Roman"/>
          <w:color w:val="000000"/>
          <w:sz w:val="24"/>
        </w:rPr>
        <w:t>Формат выходных данных</w:t>
      </w:r>
    </w:p>
    <w:p w14:paraId="16986D23">
      <w:pPr>
        <w:jc w:val="both"/>
      </w:pPr>
      <w:r>
        <w:rPr>
          <w:rFonts w:ascii="Times New Roman" w:hAnsi="Times New Roman" w:eastAsia="Times New Roman"/>
          <w:color w:val="000000"/>
          <w:sz w:val="24"/>
        </w:rPr>
        <w:t xml:space="preserve">20 и 10 на отдельных строках.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44FEB3CD">
      <w:pPr>
        <w:pStyle w:val="5"/>
      </w:pPr>
      <w:r>
        <w:rPr>
          <w:rFonts w:ascii="Times New Roman" w:hAnsi="Times New Roman" w:eastAsia="Times New Roman"/>
          <w:color w:val="000000"/>
          <w:sz w:val="24"/>
        </w:rPr>
        <w:t>Разбор решения</w:t>
      </w:r>
    </w:p>
    <w:p w14:paraId="7AF3CFDE">
      <w:pPr>
        <w:jc w:val="both"/>
      </w:pPr>
      <w:r>
        <w:rPr>
          <w:rFonts w:ascii="Times New Roman" w:hAnsi="Times New Roman" w:eastAsia="Times New Roman"/>
          <w:color w:val="000000"/>
          <w:sz w:val="24"/>
        </w:rPr>
        <w:t xml:space="preserve">Вектор хранит элементы и управляет памятью, а методы реализуют порядок LIFO. Перегрузки </w:t>
      </w:r>
      <w:r>
        <w:rPr>
          <w:rFonts w:ascii="Consolas" w:hAnsi="Consolas" w:eastAsia="Consolas"/>
          <w:color w:val="000000"/>
          <w:sz w:val="20"/>
        </w:rPr>
        <w:t>top()</w:t>
      </w:r>
      <w:r>
        <w:rPr>
          <w:rFonts w:ascii="Times New Roman" w:hAnsi="Times New Roman" w:eastAsia="Times New Roman"/>
          <w:color w:val="000000"/>
          <w:sz w:val="24"/>
        </w:rPr>
        <w:t xml:space="preserve"> сохраняют константность: изменяемый стек возвращает </w:t>
      </w:r>
      <w:r>
        <w:rPr>
          <w:rFonts w:ascii="Consolas" w:hAnsi="Consolas" w:eastAsia="Consolas"/>
          <w:color w:val="000000"/>
          <w:sz w:val="20"/>
        </w:rPr>
        <w:t>T&amp;</w:t>
      </w:r>
      <w:r>
        <w:rPr>
          <w:rFonts w:ascii="Times New Roman" w:hAnsi="Times New Roman" w:eastAsia="Times New Roman"/>
          <w:color w:val="000000"/>
          <w:sz w:val="24"/>
        </w:rPr>
        <w:t xml:space="preserve">, константный — </w:t>
      </w:r>
      <w:r>
        <w:rPr>
          <w:rFonts w:ascii="Consolas" w:hAnsi="Consolas" w:eastAsia="Consolas"/>
          <w:color w:val="000000"/>
          <w:sz w:val="20"/>
        </w:rPr>
        <w:t>const T&amp;</w:t>
      </w:r>
      <w:r>
        <w:rPr>
          <w:rFonts w:ascii="Times New Roman" w:hAnsi="Times New Roman" w:eastAsia="Times New Roman"/>
          <w:color w:val="000000"/>
          <w:sz w:val="24"/>
        </w:rPr>
        <w:t>.</w:t>
      </w:r>
    </w:p>
    <w:p w14:paraId="49A5FBA5">
      <w:pPr>
        <w:pStyle w:val="5"/>
      </w:pPr>
      <w:r>
        <w:rPr>
          <w:rFonts w:ascii="Times New Roman" w:hAnsi="Times New Roman" w:eastAsia="Times New Roman"/>
          <w:color w:val="000000"/>
          <w:sz w:val="24"/>
        </w:rPr>
        <w:t>Алгоритм</w:t>
      </w:r>
    </w:p>
    <w:p w14:paraId="3900545F">
      <w:pPr>
        <w:ind w:left="425" w:hanging="255"/>
      </w:pPr>
      <w:r>
        <w:rPr>
          <w:rFonts w:ascii="Times New Roman" w:hAnsi="Times New Roman" w:eastAsia="Times New Roman"/>
          <w:color w:val="000000"/>
          <w:sz w:val="24"/>
        </w:rPr>
        <w:t>1. поместить два значения в стек.</w:t>
      </w:r>
    </w:p>
    <w:p w14:paraId="0A6D9F69">
      <w:pPr>
        <w:ind w:left="425" w:hanging="255"/>
      </w:pPr>
      <w:r>
        <w:rPr>
          <w:rFonts w:ascii="Times New Roman" w:hAnsi="Times New Roman" w:eastAsia="Times New Roman"/>
          <w:color w:val="000000"/>
          <w:sz w:val="24"/>
        </w:rPr>
        <w:t>2. прочитать вершину.</w:t>
      </w:r>
    </w:p>
    <w:p w14:paraId="17F6508A">
      <w:pPr>
        <w:ind w:left="425" w:hanging="255"/>
      </w:pPr>
      <w:r>
        <w:rPr>
          <w:rFonts w:ascii="Times New Roman" w:hAnsi="Times New Roman" w:eastAsia="Times New Roman"/>
          <w:color w:val="000000"/>
          <w:sz w:val="24"/>
        </w:rPr>
        <w:t>3. удалить вершину.</w:t>
      </w:r>
    </w:p>
    <w:p w14:paraId="3FEEC5BC">
      <w:pPr>
        <w:ind w:left="425" w:hanging="255"/>
      </w:pPr>
      <w:r>
        <w:rPr>
          <w:rFonts w:ascii="Times New Roman" w:hAnsi="Times New Roman" w:eastAsia="Times New Roman"/>
          <w:color w:val="000000"/>
          <w:sz w:val="24"/>
        </w:rPr>
        <w:t>4. снова прочитать вершину.</w:t>
      </w:r>
    </w:p>
    <w:p w14:paraId="0AD11B37">
      <w:pPr>
        <w:pStyle w:val="5"/>
      </w:pPr>
      <w:r>
        <w:rPr>
          <w:rFonts w:ascii="Times New Roman" w:hAnsi="Times New Roman" w:eastAsia="Times New Roman"/>
          <w:color w:val="000000"/>
          <w:sz w:val="24"/>
        </w:rPr>
        <w:t>Исходный код</w:t>
      </w:r>
    </w:p>
    <w:p w14:paraId="7E21B3CC">
      <w:pPr>
        <w:jc w:val="both"/>
      </w:pPr>
      <w:r>
        <w:fldChar w:fldCharType="begin"/>
      </w:r>
      <w:r>
        <w:instrText xml:space="preserve"> HYPERLINK "https://github.com/egsesekina/programming-c-cpp/blob/main/tasks/advanced/task_46/main.cpp"</w:instrText>
      </w:r>
      <w:r>
        <w:fldChar w:fldCharType="separate"/>
      </w:r>
      <w:r>
        <w:rPr>
          <w:color w:val="0563C1"/>
          <w:u w:val="single"/>
        </w:rPr>
        <w:t>main.cpp</w:t>
      </w:r>
      <w:r>
        <w:rPr>
          <w:color w:val="0563C1"/>
          <w:u w:val="single"/>
        </w:rPr>
        <w:fldChar w:fldCharType="end"/>
      </w:r>
    </w:p>
    <w:p w14:paraId="331B6BED">
      <w:pPr>
        <w:pStyle w:val="167"/>
        <w:keepLines w:val="0"/>
      </w:pPr>
      <w:r>
        <w:rPr>
          <w:rFonts w:ascii="Consolas" w:hAnsi="Consolas" w:eastAsia="Consolas"/>
          <w:color w:val="000000"/>
          <w:sz w:val="17"/>
        </w:rPr>
        <w:t>/*</w:t>
      </w:r>
    </w:p>
    <w:p w14:paraId="2F07A1C1">
      <w:pPr>
        <w:pStyle w:val="167"/>
        <w:keepLines w:val="0"/>
      </w:pPr>
      <w:r>
        <w:rPr>
          <w:rFonts w:ascii="Consolas" w:hAnsi="Consolas" w:eastAsia="Consolas"/>
          <w:color w:val="000000"/>
          <w:sz w:val="17"/>
        </w:rPr>
        <w:t xml:space="preserve"> * Задание 46. Реализовать шаблонный стек с const- и non-const-доступом</w:t>
      </w:r>
    </w:p>
    <w:p w14:paraId="0CB50BF6">
      <w:pPr>
        <w:pStyle w:val="167"/>
        <w:keepLines w:val="0"/>
      </w:pPr>
      <w:r>
        <w:rPr>
          <w:rFonts w:ascii="Consolas" w:hAnsi="Consolas" w:eastAsia="Consolas"/>
          <w:color w:val="000000"/>
          <w:sz w:val="17"/>
        </w:rPr>
        <w:t xml:space="preserve"> * к вершине и исключениями при обращении к пустому стеку.</w:t>
      </w:r>
    </w:p>
    <w:p w14:paraId="1E682A7A">
      <w:pPr>
        <w:pStyle w:val="167"/>
        <w:keepLines w:val="0"/>
      </w:pPr>
      <w:r>
        <w:rPr>
          <w:rFonts w:ascii="Consolas" w:hAnsi="Consolas" w:eastAsia="Consolas"/>
          <w:color w:val="000000"/>
          <w:sz w:val="17"/>
        </w:rPr>
        <w:t xml:space="preserve"> * Ввод: отсутствует.</w:t>
      </w:r>
    </w:p>
    <w:p w14:paraId="6BDB0AFF">
      <w:pPr>
        <w:pStyle w:val="167"/>
        <w:keepLines w:val="0"/>
      </w:pPr>
      <w:r>
        <w:rPr>
          <w:rFonts w:ascii="Consolas" w:hAnsi="Consolas" w:eastAsia="Consolas"/>
          <w:color w:val="000000"/>
          <w:sz w:val="17"/>
        </w:rPr>
        <w:t xml:space="preserve"> * Вывод: 20 и 10 на отдельных строках.</w:t>
      </w:r>
    </w:p>
    <w:p w14:paraId="670CAE39">
      <w:pPr>
        <w:pStyle w:val="167"/>
        <w:keepLines w:val="0"/>
      </w:pPr>
      <w:r>
        <w:rPr>
          <w:rFonts w:ascii="Consolas" w:hAnsi="Consolas" w:eastAsia="Consolas"/>
          <w:color w:val="000000"/>
          <w:sz w:val="17"/>
        </w:rPr>
        <w:t xml:space="preserve"> * Пример запуска: program -&gt; 20 / 10.</w:t>
      </w:r>
    </w:p>
    <w:p w14:paraId="6BF1C512">
      <w:pPr>
        <w:pStyle w:val="167"/>
        <w:keepLines w:val="0"/>
      </w:pPr>
      <w:r>
        <w:rPr>
          <w:rFonts w:ascii="Consolas" w:hAnsi="Consolas" w:eastAsia="Consolas"/>
          <w:color w:val="000000"/>
          <w:sz w:val="17"/>
        </w:rPr>
        <w:t xml:space="preserve"> */</w:t>
      </w:r>
    </w:p>
    <w:p w14:paraId="27F47AD4">
      <w:pPr>
        <w:pStyle w:val="167"/>
        <w:keepLines w:val="0"/>
      </w:pPr>
      <w:r>
        <w:rPr>
          <w:rFonts w:ascii="Consolas" w:hAnsi="Consolas" w:eastAsia="Consolas"/>
          <w:color w:val="000000"/>
          <w:sz w:val="17"/>
        </w:rPr>
        <w:t>#include &lt;iostream&gt;</w:t>
      </w:r>
    </w:p>
    <w:p w14:paraId="7209963B">
      <w:pPr>
        <w:pStyle w:val="167"/>
        <w:keepLines w:val="0"/>
      </w:pPr>
      <w:r>
        <w:rPr>
          <w:rFonts w:ascii="Consolas" w:hAnsi="Consolas" w:eastAsia="Consolas"/>
          <w:color w:val="000000"/>
          <w:sz w:val="17"/>
        </w:rPr>
        <w:t>#include &lt;stdexcept&gt;</w:t>
      </w:r>
    </w:p>
    <w:p w14:paraId="11130B9F">
      <w:pPr>
        <w:pStyle w:val="167"/>
        <w:keepLines w:val="0"/>
      </w:pPr>
      <w:r>
        <w:rPr>
          <w:rFonts w:ascii="Consolas" w:hAnsi="Consolas" w:eastAsia="Consolas"/>
          <w:color w:val="000000"/>
          <w:sz w:val="17"/>
        </w:rPr>
        <w:t>#include &lt;vector&gt;</w:t>
      </w:r>
    </w:p>
    <w:p w14:paraId="2E13419E">
      <w:pPr>
        <w:pStyle w:val="167"/>
        <w:keepLines w:val="0"/>
      </w:pPr>
      <w:r>
        <w:rPr>
          <w:rFonts w:ascii="Consolas" w:hAnsi="Consolas" w:eastAsia="Consolas"/>
          <w:color w:val="000000"/>
          <w:sz w:val="17"/>
        </w:rPr>
        <w:t xml:space="preserve"> </w:t>
      </w:r>
    </w:p>
    <w:p w14:paraId="4C198EE0">
      <w:pPr>
        <w:pStyle w:val="167"/>
        <w:keepLines w:val="0"/>
      </w:pPr>
      <w:r>
        <w:rPr>
          <w:rFonts w:ascii="Consolas" w:hAnsi="Consolas" w:eastAsia="Consolas"/>
          <w:color w:val="000000"/>
          <w:sz w:val="17"/>
        </w:rPr>
        <w:t>template &lt;typename T&gt;</w:t>
      </w:r>
    </w:p>
    <w:p w14:paraId="0EA0FBD9">
      <w:pPr>
        <w:pStyle w:val="167"/>
        <w:keepLines w:val="0"/>
      </w:pPr>
      <w:r>
        <w:rPr>
          <w:rFonts w:ascii="Consolas" w:hAnsi="Consolas" w:eastAsia="Consolas"/>
          <w:color w:val="000000"/>
          <w:sz w:val="17"/>
        </w:rPr>
        <w:t>class Stack {</w:t>
      </w:r>
    </w:p>
    <w:p w14:paraId="6A6449A7">
      <w:pPr>
        <w:pStyle w:val="167"/>
        <w:keepLines w:val="0"/>
      </w:pPr>
      <w:r>
        <w:rPr>
          <w:rFonts w:ascii="Consolas" w:hAnsi="Consolas" w:eastAsia="Consolas"/>
          <w:color w:val="000000"/>
          <w:sz w:val="17"/>
        </w:rPr>
        <w:t>private:</w:t>
      </w:r>
    </w:p>
    <w:p w14:paraId="26A614FA">
      <w:pPr>
        <w:pStyle w:val="167"/>
        <w:keepLines w:val="0"/>
      </w:pPr>
      <w:r>
        <w:rPr>
          <w:rFonts w:ascii="Consolas" w:hAnsi="Consolas" w:eastAsia="Consolas"/>
          <w:color w:val="000000"/>
          <w:sz w:val="17"/>
        </w:rPr>
        <w:t xml:space="preserve">    std::vector&lt;T&gt; data;</w:t>
      </w:r>
    </w:p>
    <w:p w14:paraId="2EE8656B">
      <w:pPr>
        <w:pStyle w:val="167"/>
        <w:keepLines w:val="0"/>
      </w:pPr>
      <w:r>
        <w:rPr>
          <w:rFonts w:ascii="Consolas" w:hAnsi="Consolas" w:eastAsia="Consolas"/>
          <w:color w:val="000000"/>
          <w:sz w:val="17"/>
        </w:rPr>
        <w:t xml:space="preserve"> </w:t>
      </w:r>
    </w:p>
    <w:p w14:paraId="7786A631">
      <w:pPr>
        <w:pStyle w:val="167"/>
        <w:keepLines w:val="0"/>
      </w:pPr>
      <w:r>
        <w:rPr>
          <w:rFonts w:ascii="Consolas" w:hAnsi="Consolas" w:eastAsia="Consolas"/>
          <w:color w:val="000000"/>
          <w:sz w:val="17"/>
        </w:rPr>
        <w:t>public:</w:t>
      </w:r>
    </w:p>
    <w:p w14:paraId="4F208117">
      <w:pPr>
        <w:pStyle w:val="167"/>
        <w:keepLines w:val="0"/>
      </w:pPr>
      <w:r>
        <w:rPr>
          <w:rFonts w:ascii="Consolas" w:hAnsi="Consolas" w:eastAsia="Consolas"/>
          <w:color w:val="000000"/>
          <w:sz w:val="17"/>
        </w:rPr>
        <w:t xml:space="preserve">    // Добавляет элемент на вершину.</w:t>
      </w:r>
    </w:p>
    <w:p w14:paraId="02F912F5">
      <w:pPr>
        <w:pStyle w:val="167"/>
        <w:keepLines w:val="0"/>
      </w:pPr>
      <w:r>
        <w:rPr>
          <w:rFonts w:ascii="Consolas" w:hAnsi="Consolas" w:eastAsia="Consolas"/>
          <w:color w:val="000000"/>
          <w:sz w:val="17"/>
        </w:rPr>
        <w:t xml:space="preserve">    void push(const T&amp; value) {</w:t>
      </w:r>
    </w:p>
    <w:p w14:paraId="4B3F40C6">
      <w:pPr>
        <w:pStyle w:val="167"/>
        <w:keepLines w:val="0"/>
      </w:pPr>
      <w:r>
        <w:rPr>
          <w:rFonts w:ascii="Consolas" w:hAnsi="Consolas" w:eastAsia="Consolas"/>
          <w:color w:val="000000"/>
          <w:sz w:val="17"/>
        </w:rPr>
        <w:t xml:space="preserve">        data.push_back(value);</w:t>
      </w:r>
    </w:p>
    <w:p w14:paraId="68D1E0E9">
      <w:pPr>
        <w:pStyle w:val="167"/>
        <w:keepLines w:val="0"/>
      </w:pPr>
      <w:r>
        <w:rPr>
          <w:rFonts w:ascii="Consolas" w:hAnsi="Consolas" w:eastAsia="Consolas"/>
          <w:color w:val="000000"/>
          <w:sz w:val="17"/>
        </w:rPr>
        <w:t xml:space="preserve">    }</w:t>
      </w:r>
    </w:p>
    <w:p w14:paraId="6490407C">
      <w:pPr>
        <w:pStyle w:val="167"/>
        <w:keepLines w:val="0"/>
      </w:pPr>
      <w:r>
        <w:rPr>
          <w:rFonts w:ascii="Consolas" w:hAnsi="Consolas" w:eastAsia="Consolas"/>
          <w:color w:val="000000"/>
          <w:sz w:val="17"/>
        </w:rPr>
        <w:t xml:space="preserve"> </w:t>
      </w:r>
    </w:p>
    <w:p w14:paraId="144B6DD6">
      <w:pPr>
        <w:pStyle w:val="167"/>
        <w:keepLines w:val="0"/>
      </w:pPr>
      <w:r>
        <w:rPr>
          <w:rFonts w:ascii="Consolas" w:hAnsi="Consolas" w:eastAsia="Consolas"/>
          <w:color w:val="000000"/>
          <w:sz w:val="17"/>
        </w:rPr>
        <w:t xml:space="preserve">    // Удаляет верхний элемент.</w:t>
      </w:r>
    </w:p>
    <w:p w14:paraId="43719A4A">
      <w:pPr>
        <w:pStyle w:val="167"/>
        <w:keepLines w:val="0"/>
      </w:pPr>
      <w:r>
        <w:rPr>
          <w:rFonts w:ascii="Consolas" w:hAnsi="Consolas" w:eastAsia="Consolas"/>
          <w:color w:val="000000"/>
          <w:sz w:val="17"/>
        </w:rPr>
        <w:t xml:space="preserve">    void pop() {</w:t>
      </w:r>
    </w:p>
    <w:p w14:paraId="623BAA41">
      <w:pPr>
        <w:pStyle w:val="167"/>
        <w:keepLines w:val="0"/>
      </w:pPr>
      <w:r>
        <w:rPr>
          <w:rFonts w:ascii="Consolas" w:hAnsi="Consolas" w:eastAsia="Consolas"/>
          <w:color w:val="000000"/>
          <w:sz w:val="17"/>
        </w:rPr>
        <w:t xml:space="preserve">        if (data.empty()) throw std::out_of_range("Stack is empty");</w:t>
      </w:r>
    </w:p>
    <w:p w14:paraId="224BDAA3">
      <w:pPr>
        <w:pStyle w:val="167"/>
        <w:keepLines w:val="0"/>
      </w:pPr>
      <w:r>
        <w:rPr>
          <w:rFonts w:ascii="Consolas" w:hAnsi="Consolas" w:eastAsia="Consolas"/>
          <w:color w:val="000000"/>
          <w:sz w:val="17"/>
        </w:rPr>
        <w:t xml:space="preserve">        data.pop_back();</w:t>
      </w:r>
    </w:p>
    <w:p w14:paraId="0DFAA081">
      <w:pPr>
        <w:pStyle w:val="167"/>
        <w:keepLines w:val="0"/>
      </w:pPr>
      <w:r>
        <w:rPr>
          <w:rFonts w:ascii="Consolas" w:hAnsi="Consolas" w:eastAsia="Consolas"/>
          <w:color w:val="000000"/>
          <w:sz w:val="17"/>
        </w:rPr>
        <w:t xml:space="preserve">    }</w:t>
      </w:r>
    </w:p>
    <w:p w14:paraId="43076ADA">
      <w:pPr>
        <w:pStyle w:val="167"/>
        <w:keepLines w:val="0"/>
      </w:pPr>
      <w:r>
        <w:rPr>
          <w:rFonts w:ascii="Consolas" w:hAnsi="Consolas" w:eastAsia="Consolas"/>
          <w:color w:val="000000"/>
          <w:sz w:val="17"/>
        </w:rPr>
        <w:t xml:space="preserve"> </w:t>
      </w:r>
    </w:p>
    <w:p w14:paraId="0E9F63F8">
      <w:pPr>
        <w:pStyle w:val="167"/>
        <w:keepLines w:val="0"/>
      </w:pPr>
      <w:r>
        <w:rPr>
          <w:rFonts w:ascii="Consolas" w:hAnsi="Consolas" w:eastAsia="Consolas"/>
          <w:color w:val="000000"/>
          <w:sz w:val="17"/>
        </w:rPr>
        <w:t xml:space="preserve">    // Возвращает верхний элемент по ссылке.</w:t>
      </w:r>
    </w:p>
    <w:p w14:paraId="0D5DD896">
      <w:pPr>
        <w:pStyle w:val="167"/>
        <w:keepLines w:val="0"/>
      </w:pPr>
      <w:r>
        <w:rPr>
          <w:rFonts w:ascii="Consolas" w:hAnsi="Consolas" w:eastAsia="Consolas"/>
          <w:color w:val="000000"/>
          <w:sz w:val="17"/>
        </w:rPr>
        <w:t xml:space="preserve">    T&amp; top() {</w:t>
      </w:r>
    </w:p>
    <w:p w14:paraId="000CAE78">
      <w:pPr>
        <w:pStyle w:val="167"/>
        <w:keepLines w:val="0"/>
      </w:pPr>
      <w:r>
        <w:rPr>
          <w:rFonts w:ascii="Consolas" w:hAnsi="Consolas" w:eastAsia="Consolas"/>
          <w:color w:val="000000"/>
          <w:sz w:val="17"/>
        </w:rPr>
        <w:t xml:space="preserve">        if (data.empty()) throw std::out_of_range("Stack is empty");</w:t>
      </w:r>
    </w:p>
    <w:p w14:paraId="5C46F917">
      <w:pPr>
        <w:pStyle w:val="167"/>
        <w:keepLines w:val="0"/>
      </w:pPr>
      <w:r>
        <w:rPr>
          <w:rFonts w:ascii="Consolas" w:hAnsi="Consolas" w:eastAsia="Consolas"/>
          <w:color w:val="000000"/>
          <w:sz w:val="17"/>
        </w:rPr>
        <w:t xml:space="preserve">        return data.back();</w:t>
      </w:r>
    </w:p>
    <w:p w14:paraId="06C23505">
      <w:pPr>
        <w:pStyle w:val="167"/>
        <w:keepLines w:val="0"/>
      </w:pPr>
      <w:r>
        <w:rPr>
          <w:rFonts w:ascii="Consolas" w:hAnsi="Consolas" w:eastAsia="Consolas"/>
          <w:color w:val="000000"/>
          <w:sz w:val="17"/>
        </w:rPr>
        <w:t xml:space="preserve">    }</w:t>
      </w:r>
    </w:p>
    <w:p w14:paraId="0C29CDB2">
      <w:pPr>
        <w:pStyle w:val="167"/>
        <w:keepLines w:val="0"/>
      </w:pPr>
      <w:r>
        <w:rPr>
          <w:rFonts w:ascii="Consolas" w:hAnsi="Consolas" w:eastAsia="Consolas"/>
          <w:color w:val="000000"/>
          <w:sz w:val="17"/>
        </w:rPr>
        <w:t xml:space="preserve"> </w:t>
      </w:r>
    </w:p>
    <w:p w14:paraId="2D0658CE">
      <w:pPr>
        <w:pStyle w:val="167"/>
        <w:keepLines w:val="0"/>
      </w:pPr>
      <w:r>
        <w:rPr>
          <w:rFonts w:ascii="Consolas" w:hAnsi="Consolas" w:eastAsia="Consolas"/>
          <w:color w:val="000000"/>
          <w:sz w:val="17"/>
        </w:rPr>
        <w:t xml:space="preserve">    const T&amp; top() const {</w:t>
      </w:r>
    </w:p>
    <w:p w14:paraId="3BBAADEA">
      <w:pPr>
        <w:pStyle w:val="167"/>
        <w:keepLines w:val="0"/>
      </w:pPr>
      <w:r>
        <w:rPr>
          <w:rFonts w:ascii="Consolas" w:hAnsi="Consolas" w:eastAsia="Consolas"/>
          <w:color w:val="000000"/>
          <w:sz w:val="17"/>
        </w:rPr>
        <w:t xml:space="preserve">        if (data.empty()) throw std::out_of_range("Stack is empty");</w:t>
      </w:r>
    </w:p>
    <w:p w14:paraId="6C3E8CCB">
      <w:pPr>
        <w:pStyle w:val="167"/>
        <w:keepLines w:val="0"/>
      </w:pPr>
      <w:r>
        <w:rPr>
          <w:rFonts w:ascii="Consolas" w:hAnsi="Consolas" w:eastAsia="Consolas"/>
          <w:color w:val="000000"/>
          <w:sz w:val="17"/>
        </w:rPr>
        <w:t xml:space="preserve">        return data.back();</w:t>
      </w:r>
    </w:p>
    <w:p w14:paraId="4B755CEE">
      <w:pPr>
        <w:pStyle w:val="167"/>
        <w:keepLines w:val="0"/>
      </w:pPr>
      <w:r>
        <w:rPr>
          <w:rFonts w:ascii="Consolas" w:hAnsi="Consolas" w:eastAsia="Consolas"/>
          <w:color w:val="000000"/>
          <w:sz w:val="17"/>
        </w:rPr>
        <w:t xml:space="preserve">    }</w:t>
      </w:r>
    </w:p>
    <w:p w14:paraId="49F4AC4A">
      <w:pPr>
        <w:pStyle w:val="167"/>
        <w:keepLines w:val="0"/>
      </w:pPr>
      <w:r>
        <w:rPr>
          <w:rFonts w:ascii="Consolas" w:hAnsi="Consolas" w:eastAsia="Consolas"/>
          <w:color w:val="000000"/>
          <w:sz w:val="17"/>
        </w:rPr>
        <w:t xml:space="preserve"> </w:t>
      </w:r>
    </w:p>
    <w:p w14:paraId="365CC8B0">
      <w:pPr>
        <w:pStyle w:val="167"/>
        <w:keepLines w:val="0"/>
      </w:pPr>
      <w:r>
        <w:rPr>
          <w:rFonts w:ascii="Consolas" w:hAnsi="Consolas" w:eastAsia="Consolas"/>
          <w:color w:val="000000"/>
          <w:sz w:val="17"/>
        </w:rPr>
        <w:t xml:space="preserve">    bool empty() const {</w:t>
      </w:r>
    </w:p>
    <w:p w14:paraId="0D460A7C">
      <w:pPr>
        <w:pStyle w:val="167"/>
        <w:keepLines w:val="0"/>
      </w:pPr>
      <w:r>
        <w:rPr>
          <w:rFonts w:ascii="Consolas" w:hAnsi="Consolas" w:eastAsia="Consolas"/>
          <w:color w:val="000000"/>
          <w:sz w:val="17"/>
        </w:rPr>
        <w:t xml:space="preserve">        return data.empty();</w:t>
      </w:r>
    </w:p>
    <w:p w14:paraId="079D9D60">
      <w:pPr>
        <w:pStyle w:val="167"/>
        <w:keepLines w:val="0"/>
      </w:pPr>
      <w:r>
        <w:rPr>
          <w:rFonts w:ascii="Consolas" w:hAnsi="Consolas" w:eastAsia="Consolas"/>
          <w:color w:val="000000"/>
          <w:sz w:val="17"/>
        </w:rPr>
        <w:t xml:space="preserve">    }</w:t>
      </w:r>
    </w:p>
    <w:p w14:paraId="3FF8F837">
      <w:pPr>
        <w:pStyle w:val="167"/>
        <w:keepLines w:val="0"/>
      </w:pPr>
      <w:r>
        <w:rPr>
          <w:rFonts w:ascii="Consolas" w:hAnsi="Consolas" w:eastAsia="Consolas"/>
          <w:color w:val="000000"/>
          <w:sz w:val="17"/>
        </w:rPr>
        <w:t>};</w:t>
      </w:r>
    </w:p>
    <w:p w14:paraId="3DEBF9DF">
      <w:pPr>
        <w:pStyle w:val="167"/>
        <w:keepLines w:val="0"/>
      </w:pPr>
      <w:r>
        <w:rPr>
          <w:rFonts w:ascii="Consolas" w:hAnsi="Consolas" w:eastAsia="Consolas"/>
          <w:color w:val="000000"/>
          <w:sz w:val="17"/>
        </w:rPr>
        <w:t xml:space="preserve"> </w:t>
      </w:r>
    </w:p>
    <w:p w14:paraId="6FEF77F9">
      <w:pPr>
        <w:pStyle w:val="167"/>
        <w:keepLines w:val="0"/>
      </w:pPr>
      <w:r>
        <w:rPr>
          <w:rFonts w:ascii="Consolas" w:hAnsi="Consolas" w:eastAsia="Consolas"/>
          <w:color w:val="000000"/>
          <w:sz w:val="17"/>
        </w:rPr>
        <w:t>int main() {</w:t>
      </w:r>
    </w:p>
    <w:p w14:paraId="3E56E5B2">
      <w:pPr>
        <w:pStyle w:val="167"/>
        <w:keepLines w:val="0"/>
      </w:pPr>
      <w:r>
        <w:rPr>
          <w:rFonts w:ascii="Consolas" w:hAnsi="Consolas" w:eastAsia="Consolas"/>
          <w:color w:val="000000"/>
          <w:sz w:val="17"/>
        </w:rPr>
        <w:t xml:space="preserve">    Stack&lt;int&gt; stack;</w:t>
      </w:r>
    </w:p>
    <w:p w14:paraId="63307391">
      <w:pPr>
        <w:pStyle w:val="167"/>
        <w:keepLines w:val="0"/>
      </w:pPr>
      <w:r>
        <w:rPr>
          <w:rFonts w:ascii="Consolas" w:hAnsi="Consolas" w:eastAsia="Consolas"/>
          <w:color w:val="000000"/>
          <w:sz w:val="17"/>
        </w:rPr>
        <w:t xml:space="preserve">    stack.push(10);</w:t>
      </w:r>
    </w:p>
    <w:p w14:paraId="349906C1">
      <w:pPr>
        <w:pStyle w:val="167"/>
        <w:keepLines w:val="0"/>
      </w:pPr>
      <w:r>
        <w:rPr>
          <w:rFonts w:ascii="Consolas" w:hAnsi="Consolas" w:eastAsia="Consolas"/>
          <w:color w:val="000000"/>
          <w:sz w:val="17"/>
        </w:rPr>
        <w:t xml:space="preserve">    stack.push(20);</w:t>
      </w:r>
    </w:p>
    <w:p w14:paraId="6F368A45">
      <w:pPr>
        <w:pStyle w:val="167"/>
        <w:keepLines w:val="0"/>
      </w:pPr>
      <w:r>
        <w:rPr>
          <w:rFonts w:ascii="Consolas" w:hAnsi="Consolas" w:eastAsia="Consolas"/>
          <w:color w:val="000000"/>
          <w:sz w:val="17"/>
        </w:rPr>
        <w:t xml:space="preserve">    std::cout &lt;&lt; stack.top() &lt;&lt; '\n'; // 20</w:t>
      </w:r>
    </w:p>
    <w:p w14:paraId="7C2C0096">
      <w:pPr>
        <w:pStyle w:val="167"/>
        <w:keepLines w:val="0"/>
      </w:pPr>
      <w:r>
        <w:rPr>
          <w:rFonts w:ascii="Consolas" w:hAnsi="Consolas" w:eastAsia="Consolas"/>
          <w:color w:val="000000"/>
          <w:sz w:val="17"/>
        </w:rPr>
        <w:t xml:space="preserve">    stack.pop();</w:t>
      </w:r>
    </w:p>
    <w:p w14:paraId="62D60D32">
      <w:pPr>
        <w:pStyle w:val="167"/>
        <w:keepLines w:val="0"/>
      </w:pPr>
      <w:r>
        <w:rPr>
          <w:rFonts w:ascii="Consolas" w:hAnsi="Consolas" w:eastAsia="Consolas"/>
          <w:color w:val="000000"/>
          <w:sz w:val="17"/>
        </w:rPr>
        <w:t xml:space="preserve">    std::cout &lt;&lt; stack.top() &lt;&lt; '\n'; // 10</w:t>
      </w:r>
    </w:p>
    <w:p w14:paraId="5DBD2374">
      <w:pPr>
        <w:pStyle w:val="167"/>
        <w:keepLines w:val="0"/>
      </w:pPr>
      <w:r>
        <w:rPr>
          <w:rFonts w:ascii="Consolas" w:hAnsi="Consolas" w:eastAsia="Consolas"/>
          <w:color w:val="000000"/>
          <w:sz w:val="17"/>
        </w:rPr>
        <w:t xml:space="preserve">    return 0;</w:t>
      </w:r>
    </w:p>
    <w:p w14:paraId="3FF314C4">
      <w:pPr>
        <w:pStyle w:val="167"/>
        <w:keepLines w:val="0"/>
      </w:pPr>
      <w:r>
        <w:rPr>
          <w:rFonts w:ascii="Consolas" w:hAnsi="Consolas" w:eastAsia="Consolas"/>
          <w:color w:val="000000"/>
          <w:sz w:val="17"/>
        </w:rPr>
        <w:t>}</w:t>
      </w:r>
    </w:p>
    <w:p w14:paraId="7148EECA">
      <w:pPr>
        <w:pStyle w:val="167"/>
        <w:keepLines w:val="0"/>
      </w:pPr>
      <w:r>
        <w:rPr>
          <w:rFonts w:ascii="Consolas" w:hAnsi="Consolas" w:eastAsia="Consolas"/>
          <w:color w:val="000000"/>
          <w:sz w:val="17"/>
        </w:rPr>
        <w:t xml:space="preserve"> </w:t>
      </w:r>
    </w:p>
    <w:p w14:paraId="5B8DE314"/>
    <w:p w14:paraId="1F104331">
      <w:pPr>
        <w:pStyle w:val="5"/>
      </w:pPr>
      <w:r>
        <w:rPr>
          <w:rFonts w:ascii="Times New Roman" w:hAnsi="Times New Roman" w:eastAsia="Times New Roman"/>
          <w:color w:val="000000"/>
          <w:sz w:val="24"/>
        </w:rPr>
        <w:t>Пример работы</w:t>
      </w:r>
    </w:p>
    <w:p w14:paraId="74373A7C">
      <w:pPr>
        <w:jc w:val="both"/>
      </w:pPr>
      <w:r>
        <w:rPr>
          <w:rFonts w:ascii="Times New Roman" w:hAnsi="Times New Roman" w:eastAsia="Times New Roman"/>
          <w:color w:val="000000"/>
          <w:sz w:val="24"/>
        </w:rPr>
        <w:t>Ввод:</w:t>
      </w:r>
    </w:p>
    <w:p w14:paraId="323365E8">
      <w:pPr>
        <w:pStyle w:val="167"/>
        <w:keepLines w:val="0"/>
      </w:pPr>
      <w:r>
        <w:rPr>
          <w:rFonts w:ascii="Consolas" w:hAnsi="Consolas" w:eastAsia="Consolas"/>
          <w:color w:val="000000"/>
          <w:sz w:val="17"/>
        </w:rPr>
        <w:t>не требуется</w:t>
      </w:r>
    </w:p>
    <w:p w14:paraId="397CAD2D"/>
    <w:p w14:paraId="4CB57363">
      <w:pPr>
        <w:jc w:val="both"/>
      </w:pPr>
      <w:r>
        <w:rPr>
          <w:rFonts w:ascii="Times New Roman" w:hAnsi="Times New Roman" w:eastAsia="Times New Roman"/>
          <w:color w:val="000000"/>
          <w:sz w:val="24"/>
        </w:rPr>
        <w:t>Вывод:</w:t>
      </w:r>
    </w:p>
    <w:p w14:paraId="7B62CDDB">
      <w:pPr>
        <w:pStyle w:val="167"/>
        <w:keepLines w:val="0"/>
      </w:pPr>
      <w:r>
        <w:rPr>
          <w:rFonts w:ascii="Consolas" w:hAnsi="Consolas" w:eastAsia="Consolas"/>
          <w:color w:val="000000"/>
          <w:sz w:val="17"/>
        </w:rPr>
        <w:t>20</w:t>
      </w:r>
    </w:p>
    <w:p w14:paraId="76D29740">
      <w:pPr>
        <w:pStyle w:val="167"/>
        <w:keepLines w:val="0"/>
      </w:pPr>
      <w:r>
        <w:rPr>
          <w:rFonts w:ascii="Consolas" w:hAnsi="Consolas" w:eastAsia="Consolas"/>
          <w:color w:val="000000"/>
          <w:sz w:val="17"/>
        </w:rPr>
        <w:t>10</w:t>
      </w:r>
    </w:p>
    <w:p w14:paraId="49C8CCBF"/>
    <w:p w14:paraId="78762CD3">
      <w:pPr>
        <w:pStyle w:val="5"/>
      </w:pPr>
      <w:r>
        <w:rPr>
          <w:rFonts w:ascii="Times New Roman" w:hAnsi="Times New Roman" w:eastAsia="Times New Roman"/>
          <w:color w:val="000000"/>
          <w:sz w:val="24"/>
        </w:rPr>
        <w:t>Граничные случаи</w:t>
      </w:r>
    </w:p>
    <w:p w14:paraId="01CD0E70">
      <w:pPr>
        <w:jc w:val="both"/>
      </w:pPr>
      <w:r>
        <w:rPr>
          <w:rFonts w:ascii="Consolas" w:hAnsi="Consolas" w:eastAsia="Consolas"/>
          <w:color w:val="000000"/>
          <w:sz w:val="20"/>
        </w:rPr>
        <w:t>pop</w:t>
      </w:r>
      <w:r>
        <w:rPr>
          <w:rFonts w:ascii="Times New Roman" w:hAnsi="Times New Roman" w:eastAsia="Times New Roman"/>
          <w:color w:val="000000"/>
          <w:sz w:val="24"/>
        </w:rPr>
        <w:t xml:space="preserve"> и обе версии </w:t>
      </w:r>
      <w:r>
        <w:rPr>
          <w:rFonts w:ascii="Consolas" w:hAnsi="Consolas" w:eastAsia="Consolas"/>
          <w:color w:val="000000"/>
          <w:sz w:val="20"/>
        </w:rPr>
        <w:t>top</w:t>
      </w:r>
      <w:r>
        <w:rPr>
          <w:rFonts w:ascii="Times New Roman" w:hAnsi="Times New Roman" w:eastAsia="Times New Roman"/>
          <w:color w:val="000000"/>
          <w:sz w:val="24"/>
        </w:rPr>
        <w:t xml:space="preserve"> выбрасывают </w:t>
      </w:r>
      <w:r>
        <w:rPr>
          <w:rFonts w:ascii="Consolas" w:hAnsi="Consolas" w:eastAsia="Consolas"/>
          <w:color w:val="000000"/>
          <w:sz w:val="20"/>
        </w:rPr>
        <w:t>std::out_of_range</w:t>
      </w:r>
      <w:r>
        <w:rPr>
          <w:rFonts w:ascii="Times New Roman" w:hAnsi="Times New Roman" w:eastAsia="Times New Roman"/>
          <w:color w:val="000000"/>
          <w:sz w:val="24"/>
        </w:rPr>
        <w:t xml:space="preserve"> для пустого стека.</w:t>
      </w:r>
    </w:p>
    <w:p w14:paraId="630895B1">
      <w:pPr>
        <w:pStyle w:val="5"/>
      </w:pPr>
      <w:r>
        <w:rPr>
          <w:rFonts w:ascii="Times New Roman" w:hAnsi="Times New Roman" w:eastAsia="Times New Roman"/>
          <w:color w:val="000000"/>
          <w:sz w:val="24"/>
        </w:rPr>
        <w:t>Компиляция и запуск</w:t>
      </w:r>
    </w:p>
    <w:p w14:paraId="7BB24A97">
      <w:pPr>
        <w:pStyle w:val="167"/>
        <w:keepLines w:val="0"/>
      </w:pPr>
      <w:r>
        <w:rPr>
          <w:rFonts w:ascii="Consolas" w:hAnsi="Consolas" w:eastAsia="Consolas"/>
          <w:color w:val="000000"/>
          <w:sz w:val="17"/>
        </w:rPr>
        <w:t>g++ -std=c++17 -Wall -Wextra -Wpedantic main.cpp -o program</w:t>
      </w:r>
    </w:p>
    <w:p w14:paraId="6D1519D5">
      <w:pPr>
        <w:pStyle w:val="167"/>
        <w:keepLines w:val="0"/>
      </w:pPr>
      <w:r>
        <w:rPr>
          <w:rFonts w:ascii="Consolas" w:hAnsi="Consolas" w:eastAsia="Consolas"/>
          <w:color w:val="000000"/>
          <w:sz w:val="17"/>
        </w:rPr>
        <w:t>./program</w:t>
      </w:r>
    </w:p>
    <w:p w14:paraId="7CFC57B1"/>
    <w:p w14:paraId="4A44EEA2">
      <w:pPr>
        <w:pStyle w:val="4"/>
      </w:pPr>
      <w:bookmarkStart w:id="55" w:name="_Toc22666"/>
      <w:r>
        <w:rPr>
          <w:rFonts w:ascii="Times New Roman" w:hAnsi="Times New Roman" w:eastAsia="Times New Roman"/>
          <w:color w:val="000000"/>
          <w:sz w:val="24"/>
        </w:rPr>
        <w:t>Задание 47. Алгоритм Дейкстры</w:t>
      </w:r>
      <w:bookmarkEnd w:id="55"/>
    </w:p>
    <w:p w14:paraId="56230AA9">
      <w:pPr>
        <w:ind w:firstLine="0"/>
      </w:pPr>
      <w:r>
        <w:fldChar w:fldCharType="begin"/>
      </w:r>
      <w:r>
        <w:instrText xml:space="preserve"> HYPERLINK "https://github.com/egsesekina/programming-c-cpp/tree/main/tasks/advanced/task_47"</w:instrText>
      </w:r>
      <w:r>
        <w:fldChar w:fldCharType="separate"/>
      </w:r>
      <w:r>
        <w:rPr>
          <w:color w:val="0563C1"/>
          <w:u w:val="single"/>
        </w:rPr>
        <w:t>Исходные файлы задания в репозитории</w:t>
      </w:r>
      <w:r>
        <w:rPr>
          <w:color w:val="0563C1"/>
          <w:u w:val="single"/>
        </w:rPr>
        <w:fldChar w:fldCharType="end"/>
      </w:r>
    </w:p>
    <w:p w14:paraId="5F053A25">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Найти кратчайшие расстояния алгоритмом Дейкстры.</w:t>
      </w:r>
    </w:p>
    <w:p w14:paraId="346A7587">
      <w:pPr>
        <w:pStyle w:val="5"/>
      </w:pPr>
      <w:r>
        <w:rPr>
          <w:rFonts w:ascii="Times New Roman" w:hAnsi="Times New Roman" w:eastAsia="Times New Roman"/>
          <w:color w:val="000000"/>
          <w:sz w:val="24"/>
        </w:rPr>
        <w:t>Формат входных данных</w:t>
      </w:r>
    </w:p>
    <w:p w14:paraId="7E777450">
      <w:pPr>
        <w:jc w:val="both"/>
      </w:pPr>
      <w:r>
        <w:rPr>
          <w:rFonts w:ascii="Times New Roman" w:hAnsi="Times New Roman" w:eastAsia="Times New Roman"/>
          <w:color w:val="000000"/>
          <w:sz w:val="24"/>
        </w:rPr>
        <w:t>N M, M рёбер u v w и исходная вершина; веса неотрицательны.</w:t>
      </w:r>
    </w:p>
    <w:p w14:paraId="2DD3444A">
      <w:pPr>
        <w:pStyle w:val="5"/>
      </w:pPr>
      <w:r>
        <w:rPr>
          <w:rFonts w:ascii="Times New Roman" w:hAnsi="Times New Roman" w:eastAsia="Times New Roman"/>
          <w:color w:val="000000"/>
          <w:sz w:val="24"/>
        </w:rPr>
        <w:t>Формат выходных данных</w:t>
      </w:r>
    </w:p>
    <w:p w14:paraId="1B6D51E1">
      <w:pPr>
        <w:jc w:val="both"/>
      </w:pPr>
      <w:r>
        <w:rPr>
          <w:rFonts w:ascii="Times New Roman" w:hAnsi="Times New Roman" w:eastAsia="Times New Roman"/>
          <w:color w:val="000000"/>
          <w:sz w:val="24"/>
        </w:rPr>
        <w:t xml:space="preserve">расстояние до каждой вершины или unreachable.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01474FF8">
      <w:pPr>
        <w:pStyle w:val="5"/>
      </w:pPr>
      <w:r>
        <w:rPr>
          <w:rFonts w:ascii="Times New Roman" w:hAnsi="Times New Roman" w:eastAsia="Times New Roman"/>
          <w:color w:val="000000"/>
          <w:sz w:val="24"/>
        </w:rPr>
        <w:t>Разбор решения</w:t>
      </w:r>
    </w:p>
    <w:p w14:paraId="05BD9320">
      <w:pPr>
        <w:jc w:val="both"/>
      </w:pPr>
      <w:r>
        <w:rPr>
          <w:rFonts w:ascii="Times New Roman" w:hAnsi="Times New Roman" w:eastAsia="Times New Roman"/>
          <w:color w:val="000000"/>
          <w:sz w:val="24"/>
        </w:rPr>
        <w:t xml:space="preserve">Список смежности хранит только существующие рёбра. Очередь с приоритетами всегда извлекает минимальную известную дистанцию, а устаревшие записи пропускаются; сложность равна </w:t>
      </w:r>
      <w:r>
        <w:rPr>
          <w:rFonts w:ascii="Consolas" w:hAnsi="Consolas" w:eastAsia="Consolas"/>
          <w:color w:val="000000"/>
          <w:sz w:val="20"/>
        </w:rPr>
        <w:t>O((N+M) log N)</w:t>
      </w:r>
      <w:r>
        <w:rPr>
          <w:rFonts w:ascii="Times New Roman" w:hAnsi="Times New Roman" w:eastAsia="Times New Roman"/>
          <w:color w:val="000000"/>
          <w:sz w:val="24"/>
        </w:rPr>
        <w:t>.</w:t>
      </w:r>
    </w:p>
    <w:p w14:paraId="43CD00C8">
      <w:pPr>
        <w:pStyle w:val="5"/>
      </w:pPr>
      <w:r>
        <w:rPr>
          <w:rFonts w:ascii="Times New Roman" w:hAnsi="Times New Roman" w:eastAsia="Times New Roman"/>
          <w:color w:val="000000"/>
          <w:sz w:val="24"/>
        </w:rPr>
        <w:t>Алгоритм</w:t>
      </w:r>
    </w:p>
    <w:p w14:paraId="1754178E">
      <w:pPr>
        <w:ind w:left="425" w:hanging="255"/>
      </w:pPr>
      <w:r>
        <w:rPr>
          <w:rFonts w:ascii="Times New Roman" w:hAnsi="Times New Roman" w:eastAsia="Times New Roman"/>
          <w:color w:val="000000"/>
          <w:sz w:val="24"/>
        </w:rPr>
        <w:t>1. проверить и построить граф.</w:t>
      </w:r>
    </w:p>
    <w:p w14:paraId="35CE1E31">
      <w:pPr>
        <w:ind w:left="425" w:hanging="255"/>
      </w:pPr>
      <w:r>
        <w:rPr>
          <w:rFonts w:ascii="Times New Roman" w:hAnsi="Times New Roman" w:eastAsia="Times New Roman"/>
          <w:color w:val="000000"/>
          <w:sz w:val="24"/>
        </w:rPr>
        <w:t>2. инициализировать расстояния и очередь.</w:t>
      </w:r>
    </w:p>
    <w:p w14:paraId="2BBBC3A5">
      <w:pPr>
        <w:ind w:left="425" w:hanging="255"/>
      </w:pPr>
      <w:r>
        <w:rPr>
          <w:rFonts w:ascii="Times New Roman" w:hAnsi="Times New Roman" w:eastAsia="Times New Roman"/>
          <w:color w:val="000000"/>
          <w:sz w:val="24"/>
        </w:rPr>
        <w:t>3. извлекать ближайшую вершину и релаксировать рёбра.</w:t>
      </w:r>
    </w:p>
    <w:p w14:paraId="52E6557A">
      <w:pPr>
        <w:ind w:left="425" w:hanging="255"/>
      </w:pPr>
      <w:r>
        <w:rPr>
          <w:rFonts w:ascii="Times New Roman" w:hAnsi="Times New Roman" w:eastAsia="Times New Roman"/>
          <w:color w:val="000000"/>
          <w:sz w:val="24"/>
        </w:rPr>
        <w:t>4. вывести расстояния.</w:t>
      </w:r>
    </w:p>
    <w:p w14:paraId="7D7CEED2">
      <w:pPr>
        <w:pStyle w:val="5"/>
      </w:pPr>
      <w:r>
        <w:rPr>
          <w:rFonts w:ascii="Times New Roman" w:hAnsi="Times New Roman" w:eastAsia="Times New Roman"/>
          <w:color w:val="000000"/>
          <w:sz w:val="24"/>
        </w:rPr>
        <w:t>Исходный код</w:t>
      </w:r>
    </w:p>
    <w:p w14:paraId="6D56CA49">
      <w:pPr>
        <w:jc w:val="both"/>
      </w:pPr>
      <w:r>
        <w:fldChar w:fldCharType="begin"/>
      </w:r>
      <w:r>
        <w:instrText xml:space="preserve"> HYPERLINK "https://github.com/egsesekina/programming-c-cpp/blob/main/tasks/advanced/task_47/main.cpp"</w:instrText>
      </w:r>
      <w:r>
        <w:fldChar w:fldCharType="separate"/>
      </w:r>
      <w:r>
        <w:rPr>
          <w:color w:val="0563C1"/>
          <w:u w:val="single"/>
        </w:rPr>
        <w:t>main.cpp</w:t>
      </w:r>
      <w:r>
        <w:rPr>
          <w:color w:val="0563C1"/>
          <w:u w:val="single"/>
        </w:rPr>
        <w:fldChar w:fldCharType="end"/>
      </w:r>
    </w:p>
    <w:p w14:paraId="60C95F3A">
      <w:pPr>
        <w:pStyle w:val="167"/>
        <w:keepLines w:val="0"/>
      </w:pPr>
      <w:r>
        <w:rPr>
          <w:rFonts w:ascii="Consolas" w:hAnsi="Consolas" w:eastAsia="Consolas"/>
          <w:color w:val="000000"/>
          <w:sz w:val="17"/>
        </w:rPr>
        <w:t>/*</w:t>
      </w:r>
    </w:p>
    <w:p w14:paraId="1E713F24">
      <w:pPr>
        <w:pStyle w:val="167"/>
        <w:keepLines w:val="0"/>
      </w:pPr>
      <w:r>
        <w:rPr>
          <w:rFonts w:ascii="Consolas" w:hAnsi="Consolas" w:eastAsia="Consolas"/>
          <w:color w:val="000000"/>
          <w:sz w:val="17"/>
        </w:rPr>
        <w:t xml:space="preserve"> * Задание 47. Найти кратчайшие расстояния алгоритмом Дейкстры.</w:t>
      </w:r>
    </w:p>
    <w:p w14:paraId="79EAC481">
      <w:pPr>
        <w:pStyle w:val="167"/>
        <w:keepLines w:val="0"/>
      </w:pPr>
      <w:r>
        <w:rPr>
          <w:rFonts w:ascii="Consolas" w:hAnsi="Consolas" w:eastAsia="Consolas"/>
          <w:color w:val="000000"/>
          <w:sz w:val="17"/>
        </w:rPr>
        <w:t xml:space="preserve"> * Ввод: N M, M рёбер u v w и исходная вершина; веса неотрицательны.</w:t>
      </w:r>
    </w:p>
    <w:p w14:paraId="6014545E">
      <w:pPr>
        <w:pStyle w:val="167"/>
        <w:keepLines w:val="0"/>
      </w:pPr>
      <w:r>
        <w:rPr>
          <w:rFonts w:ascii="Consolas" w:hAnsi="Consolas" w:eastAsia="Consolas"/>
          <w:color w:val="000000"/>
          <w:sz w:val="17"/>
        </w:rPr>
        <w:t xml:space="preserve"> * Вывод: расстояние до каждой вершины или unreachable.</w:t>
      </w:r>
    </w:p>
    <w:p w14:paraId="7754860D">
      <w:pPr>
        <w:pStyle w:val="167"/>
        <w:keepLines w:val="0"/>
      </w:pPr>
      <w:r>
        <w:rPr>
          <w:rFonts w:ascii="Consolas" w:hAnsi="Consolas" w:eastAsia="Consolas"/>
          <w:color w:val="000000"/>
          <w:sz w:val="17"/>
        </w:rPr>
        <w:t xml:space="preserve"> * Пример: 3 2 / 0 1 4 / 1 2 5 / 0 -&gt; 0:0, 1:4, 2:9.</w:t>
      </w:r>
    </w:p>
    <w:p w14:paraId="4DFE9419">
      <w:pPr>
        <w:pStyle w:val="167"/>
        <w:keepLines w:val="0"/>
      </w:pPr>
      <w:r>
        <w:rPr>
          <w:rFonts w:ascii="Consolas" w:hAnsi="Consolas" w:eastAsia="Consolas"/>
          <w:color w:val="000000"/>
          <w:sz w:val="17"/>
        </w:rPr>
        <w:t xml:space="preserve"> */</w:t>
      </w:r>
    </w:p>
    <w:p w14:paraId="2435F6E3">
      <w:pPr>
        <w:pStyle w:val="167"/>
        <w:keepLines w:val="0"/>
      </w:pPr>
      <w:r>
        <w:rPr>
          <w:rFonts w:ascii="Consolas" w:hAnsi="Consolas" w:eastAsia="Consolas"/>
          <w:color w:val="000000"/>
          <w:sz w:val="17"/>
        </w:rPr>
        <w:t>#include &lt;functional&gt;</w:t>
      </w:r>
    </w:p>
    <w:p w14:paraId="1F0CCE1C">
      <w:pPr>
        <w:pStyle w:val="167"/>
        <w:keepLines w:val="0"/>
      </w:pPr>
      <w:r>
        <w:rPr>
          <w:rFonts w:ascii="Consolas" w:hAnsi="Consolas" w:eastAsia="Consolas"/>
          <w:color w:val="000000"/>
          <w:sz w:val="17"/>
        </w:rPr>
        <w:t>#include &lt;iostream&gt;</w:t>
      </w:r>
    </w:p>
    <w:p w14:paraId="17ED46C6">
      <w:pPr>
        <w:pStyle w:val="167"/>
        <w:keepLines w:val="0"/>
      </w:pPr>
      <w:r>
        <w:rPr>
          <w:rFonts w:ascii="Consolas" w:hAnsi="Consolas" w:eastAsia="Consolas"/>
          <w:color w:val="000000"/>
          <w:sz w:val="17"/>
        </w:rPr>
        <w:t>#include &lt;limits&gt;</w:t>
      </w:r>
    </w:p>
    <w:p w14:paraId="50E7CF88">
      <w:pPr>
        <w:pStyle w:val="167"/>
        <w:keepLines w:val="0"/>
      </w:pPr>
      <w:r>
        <w:rPr>
          <w:rFonts w:ascii="Consolas" w:hAnsi="Consolas" w:eastAsia="Consolas"/>
          <w:color w:val="000000"/>
          <w:sz w:val="17"/>
        </w:rPr>
        <w:t>#include &lt;queue&gt;</w:t>
      </w:r>
    </w:p>
    <w:p w14:paraId="484B4010">
      <w:pPr>
        <w:pStyle w:val="167"/>
        <w:keepLines w:val="0"/>
      </w:pPr>
      <w:r>
        <w:rPr>
          <w:rFonts w:ascii="Consolas" w:hAnsi="Consolas" w:eastAsia="Consolas"/>
          <w:color w:val="000000"/>
          <w:sz w:val="17"/>
        </w:rPr>
        <w:t>#include &lt;utility&gt;</w:t>
      </w:r>
    </w:p>
    <w:p w14:paraId="7F580C70">
      <w:pPr>
        <w:pStyle w:val="167"/>
        <w:keepLines w:val="0"/>
      </w:pPr>
      <w:r>
        <w:rPr>
          <w:rFonts w:ascii="Consolas" w:hAnsi="Consolas" w:eastAsia="Consolas"/>
          <w:color w:val="000000"/>
          <w:sz w:val="17"/>
        </w:rPr>
        <w:t>#include &lt;vector&gt;</w:t>
      </w:r>
    </w:p>
    <w:p w14:paraId="5F8AA72A">
      <w:pPr>
        <w:pStyle w:val="167"/>
        <w:keepLines w:val="0"/>
      </w:pPr>
      <w:r>
        <w:rPr>
          <w:rFonts w:ascii="Consolas" w:hAnsi="Consolas" w:eastAsia="Consolas"/>
          <w:color w:val="000000"/>
          <w:sz w:val="17"/>
        </w:rPr>
        <w:t xml:space="preserve"> </w:t>
      </w:r>
    </w:p>
    <w:p w14:paraId="7EF5A890">
      <w:pPr>
        <w:pStyle w:val="167"/>
        <w:keepLines w:val="0"/>
      </w:pPr>
      <w:r>
        <w:rPr>
          <w:rFonts w:ascii="Consolas" w:hAnsi="Consolas" w:eastAsia="Consolas"/>
          <w:color w:val="000000"/>
          <w:sz w:val="17"/>
        </w:rPr>
        <w:t>using namespace std;</w:t>
      </w:r>
    </w:p>
    <w:p w14:paraId="6C3F29E6">
      <w:pPr>
        <w:pStyle w:val="167"/>
        <w:keepLines w:val="0"/>
      </w:pPr>
      <w:r>
        <w:rPr>
          <w:rFonts w:ascii="Consolas" w:hAnsi="Consolas" w:eastAsia="Consolas"/>
          <w:color w:val="000000"/>
          <w:sz w:val="17"/>
        </w:rPr>
        <w:t xml:space="preserve"> </w:t>
      </w:r>
    </w:p>
    <w:p w14:paraId="085F7F56">
      <w:pPr>
        <w:pStyle w:val="167"/>
        <w:keepLines w:val="0"/>
      </w:pPr>
      <w:r>
        <w:rPr>
          <w:rFonts w:ascii="Consolas" w:hAnsi="Consolas" w:eastAsia="Consolas"/>
          <w:color w:val="000000"/>
          <w:sz w:val="17"/>
        </w:rPr>
        <w:t>int main() {</w:t>
      </w:r>
    </w:p>
    <w:p w14:paraId="067ED83D">
      <w:pPr>
        <w:pStyle w:val="167"/>
        <w:keepLines w:val="0"/>
      </w:pPr>
      <w:r>
        <w:rPr>
          <w:rFonts w:ascii="Consolas" w:hAnsi="Consolas" w:eastAsia="Consolas"/>
          <w:color w:val="000000"/>
          <w:sz w:val="17"/>
        </w:rPr>
        <w:t xml:space="preserve">    int n, m;</w:t>
      </w:r>
    </w:p>
    <w:p w14:paraId="7683FA0C">
      <w:pPr>
        <w:pStyle w:val="167"/>
        <w:keepLines w:val="0"/>
      </w:pPr>
      <w:r>
        <w:rPr>
          <w:rFonts w:ascii="Consolas" w:hAnsi="Consolas" w:eastAsia="Consolas"/>
          <w:color w:val="000000"/>
          <w:sz w:val="17"/>
        </w:rPr>
        <w:t xml:space="preserve">    if (!(cin &gt;&gt; n &gt;&gt; m) || n &lt;= 0 || n &gt; 100000 ||</w:t>
      </w:r>
    </w:p>
    <w:p w14:paraId="7D988B23">
      <w:pPr>
        <w:pStyle w:val="167"/>
        <w:keepLines w:val="0"/>
      </w:pPr>
      <w:r>
        <w:rPr>
          <w:rFonts w:ascii="Consolas" w:hAnsi="Consolas" w:eastAsia="Consolas"/>
          <w:color w:val="000000"/>
          <w:sz w:val="17"/>
        </w:rPr>
        <w:t xml:space="preserve">        m &lt; 0 || m &gt; 300000) {</w:t>
      </w:r>
    </w:p>
    <w:p w14:paraId="761ED9C2">
      <w:pPr>
        <w:pStyle w:val="167"/>
        <w:keepLines w:val="0"/>
      </w:pPr>
      <w:r>
        <w:rPr>
          <w:rFonts w:ascii="Consolas" w:hAnsi="Consolas" w:eastAsia="Consolas"/>
          <w:color w:val="000000"/>
          <w:sz w:val="17"/>
        </w:rPr>
        <w:t xml:space="preserve">        cerr &lt;&lt; "Error\n";</w:t>
      </w:r>
    </w:p>
    <w:p w14:paraId="760BED37">
      <w:pPr>
        <w:pStyle w:val="167"/>
        <w:keepLines w:val="0"/>
      </w:pPr>
      <w:r>
        <w:rPr>
          <w:rFonts w:ascii="Consolas" w:hAnsi="Consolas" w:eastAsia="Consolas"/>
          <w:color w:val="000000"/>
          <w:sz w:val="17"/>
        </w:rPr>
        <w:t xml:space="preserve">        return 1;</w:t>
      </w:r>
    </w:p>
    <w:p w14:paraId="332BF378">
      <w:pPr>
        <w:pStyle w:val="167"/>
        <w:keepLines w:val="0"/>
      </w:pPr>
      <w:r>
        <w:rPr>
          <w:rFonts w:ascii="Consolas" w:hAnsi="Consolas" w:eastAsia="Consolas"/>
          <w:color w:val="000000"/>
          <w:sz w:val="17"/>
        </w:rPr>
        <w:t xml:space="preserve">    }</w:t>
      </w:r>
    </w:p>
    <w:p w14:paraId="68D17292">
      <w:pPr>
        <w:pStyle w:val="167"/>
        <w:keepLines w:val="0"/>
      </w:pPr>
      <w:r>
        <w:rPr>
          <w:rFonts w:ascii="Consolas" w:hAnsi="Consolas" w:eastAsia="Consolas"/>
          <w:color w:val="000000"/>
          <w:sz w:val="17"/>
        </w:rPr>
        <w:t xml:space="preserve"> </w:t>
      </w:r>
    </w:p>
    <w:p w14:paraId="1E46E5A4">
      <w:pPr>
        <w:pStyle w:val="167"/>
        <w:keepLines w:val="0"/>
      </w:pPr>
      <w:r>
        <w:rPr>
          <w:rFonts w:ascii="Consolas" w:hAnsi="Consolas" w:eastAsia="Consolas"/>
          <w:color w:val="000000"/>
          <w:sz w:val="17"/>
        </w:rPr>
        <w:t xml:space="preserve">    vector&lt;vector&lt;pair&lt;int, int&gt;&gt;&gt; graph(n);</w:t>
      </w:r>
    </w:p>
    <w:p w14:paraId="32C7572F">
      <w:pPr>
        <w:pStyle w:val="167"/>
        <w:keepLines w:val="0"/>
      </w:pPr>
      <w:r>
        <w:rPr>
          <w:rFonts w:ascii="Consolas" w:hAnsi="Consolas" w:eastAsia="Consolas"/>
          <w:color w:val="000000"/>
          <w:sz w:val="17"/>
        </w:rPr>
        <w:t xml:space="preserve">    for (int i = 0; i &lt; m; ++i) {</w:t>
      </w:r>
    </w:p>
    <w:p w14:paraId="099EB575">
      <w:pPr>
        <w:pStyle w:val="167"/>
        <w:keepLines w:val="0"/>
      </w:pPr>
      <w:r>
        <w:rPr>
          <w:rFonts w:ascii="Consolas" w:hAnsi="Consolas" w:eastAsia="Consolas"/>
          <w:color w:val="000000"/>
          <w:sz w:val="17"/>
        </w:rPr>
        <w:t xml:space="preserve">        int u, v, w;</w:t>
      </w:r>
    </w:p>
    <w:p w14:paraId="791187B2">
      <w:pPr>
        <w:pStyle w:val="167"/>
        <w:keepLines w:val="0"/>
      </w:pPr>
      <w:r>
        <w:rPr>
          <w:rFonts w:ascii="Consolas" w:hAnsi="Consolas" w:eastAsia="Consolas"/>
          <w:color w:val="000000"/>
          <w:sz w:val="17"/>
        </w:rPr>
        <w:t xml:space="preserve">        if (!(cin &gt;&gt; u &gt;&gt; v &gt;&gt; w) ||</w:t>
      </w:r>
    </w:p>
    <w:p w14:paraId="55366364">
      <w:pPr>
        <w:pStyle w:val="167"/>
        <w:keepLines w:val="0"/>
      </w:pPr>
      <w:r>
        <w:rPr>
          <w:rFonts w:ascii="Consolas" w:hAnsi="Consolas" w:eastAsia="Consolas"/>
          <w:color w:val="000000"/>
          <w:sz w:val="17"/>
        </w:rPr>
        <w:t xml:space="preserve">            u &lt; 0 || u &gt;= n || v &lt; 0 || v &gt;= n || w &lt; 0 || w &gt; 1000000000) {</w:t>
      </w:r>
    </w:p>
    <w:p w14:paraId="4988DBCD">
      <w:pPr>
        <w:pStyle w:val="167"/>
        <w:keepLines w:val="0"/>
      </w:pPr>
      <w:r>
        <w:rPr>
          <w:rFonts w:ascii="Consolas" w:hAnsi="Consolas" w:eastAsia="Consolas"/>
          <w:color w:val="000000"/>
          <w:sz w:val="17"/>
        </w:rPr>
        <w:t xml:space="preserve">            cerr &lt;&lt; "Error\n";</w:t>
      </w:r>
    </w:p>
    <w:p w14:paraId="2D60BF3D">
      <w:pPr>
        <w:pStyle w:val="167"/>
        <w:keepLines w:val="0"/>
      </w:pPr>
      <w:r>
        <w:rPr>
          <w:rFonts w:ascii="Consolas" w:hAnsi="Consolas" w:eastAsia="Consolas"/>
          <w:color w:val="000000"/>
          <w:sz w:val="17"/>
        </w:rPr>
        <w:t xml:space="preserve">            return 1;</w:t>
      </w:r>
    </w:p>
    <w:p w14:paraId="01EEA697">
      <w:pPr>
        <w:pStyle w:val="167"/>
        <w:keepLines w:val="0"/>
      </w:pPr>
      <w:r>
        <w:rPr>
          <w:rFonts w:ascii="Consolas" w:hAnsi="Consolas" w:eastAsia="Consolas"/>
          <w:color w:val="000000"/>
          <w:sz w:val="17"/>
        </w:rPr>
        <w:t xml:space="preserve">        }</w:t>
      </w:r>
    </w:p>
    <w:p w14:paraId="5F912779">
      <w:pPr>
        <w:pStyle w:val="167"/>
        <w:keepLines w:val="0"/>
      </w:pPr>
      <w:r>
        <w:rPr>
          <w:rFonts w:ascii="Consolas" w:hAnsi="Consolas" w:eastAsia="Consolas"/>
          <w:color w:val="000000"/>
          <w:sz w:val="17"/>
        </w:rPr>
        <w:t xml:space="preserve">        graph[u].push_back({v, w});</w:t>
      </w:r>
    </w:p>
    <w:p w14:paraId="72FF96B5">
      <w:pPr>
        <w:pStyle w:val="167"/>
        <w:keepLines w:val="0"/>
      </w:pPr>
      <w:r>
        <w:rPr>
          <w:rFonts w:ascii="Consolas" w:hAnsi="Consolas" w:eastAsia="Consolas"/>
          <w:color w:val="000000"/>
          <w:sz w:val="17"/>
        </w:rPr>
        <w:t xml:space="preserve">        graph[v].push_back({u, w});</w:t>
      </w:r>
    </w:p>
    <w:p w14:paraId="67138148">
      <w:pPr>
        <w:pStyle w:val="167"/>
        <w:keepLines w:val="0"/>
      </w:pPr>
      <w:r>
        <w:rPr>
          <w:rFonts w:ascii="Consolas" w:hAnsi="Consolas" w:eastAsia="Consolas"/>
          <w:color w:val="000000"/>
          <w:sz w:val="17"/>
        </w:rPr>
        <w:t xml:space="preserve">    }</w:t>
      </w:r>
    </w:p>
    <w:p w14:paraId="11D567E8">
      <w:pPr>
        <w:pStyle w:val="167"/>
        <w:keepLines w:val="0"/>
      </w:pPr>
      <w:r>
        <w:rPr>
          <w:rFonts w:ascii="Consolas" w:hAnsi="Consolas" w:eastAsia="Consolas"/>
          <w:color w:val="000000"/>
          <w:sz w:val="17"/>
        </w:rPr>
        <w:t xml:space="preserve"> </w:t>
      </w:r>
    </w:p>
    <w:p w14:paraId="17FAB587">
      <w:pPr>
        <w:pStyle w:val="167"/>
        <w:keepLines w:val="0"/>
      </w:pPr>
      <w:r>
        <w:rPr>
          <w:rFonts w:ascii="Consolas" w:hAnsi="Consolas" w:eastAsia="Consolas"/>
          <w:color w:val="000000"/>
          <w:sz w:val="17"/>
        </w:rPr>
        <w:t xml:space="preserve">    int source;</w:t>
      </w:r>
    </w:p>
    <w:p w14:paraId="5B528561">
      <w:pPr>
        <w:pStyle w:val="167"/>
        <w:keepLines w:val="0"/>
      </w:pPr>
      <w:r>
        <w:rPr>
          <w:rFonts w:ascii="Consolas" w:hAnsi="Consolas" w:eastAsia="Consolas"/>
          <w:color w:val="000000"/>
          <w:sz w:val="17"/>
        </w:rPr>
        <w:t xml:space="preserve">    if (!(cin &gt;&gt; source) || source &lt; 0 || source &gt;= n) {</w:t>
      </w:r>
    </w:p>
    <w:p w14:paraId="6B187420">
      <w:pPr>
        <w:pStyle w:val="167"/>
        <w:keepLines w:val="0"/>
      </w:pPr>
      <w:r>
        <w:rPr>
          <w:rFonts w:ascii="Consolas" w:hAnsi="Consolas" w:eastAsia="Consolas"/>
          <w:color w:val="000000"/>
          <w:sz w:val="17"/>
        </w:rPr>
        <w:t xml:space="preserve">        cerr &lt;&lt; "Error\n";</w:t>
      </w:r>
    </w:p>
    <w:p w14:paraId="2CDB3F47">
      <w:pPr>
        <w:pStyle w:val="167"/>
        <w:keepLines w:val="0"/>
      </w:pPr>
      <w:r>
        <w:rPr>
          <w:rFonts w:ascii="Consolas" w:hAnsi="Consolas" w:eastAsia="Consolas"/>
          <w:color w:val="000000"/>
          <w:sz w:val="17"/>
        </w:rPr>
        <w:t xml:space="preserve">        return 1;</w:t>
      </w:r>
    </w:p>
    <w:p w14:paraId="69E16EDE">
      <w:pPr>
        <w:pStyle w:val="167"/>
        <w:keepLines w:val="0"/>
      </w:pPr>
      <w:r>
        <w:rPr>
          <w:rFonts w:ascii="Consolas" w:hAnsi="Consolas" w:eastAsia="Consolas"/>
          <w:color w:val="000000"/>
          <w:sz w:val="17"/>
        </w:rPr>
        <w:t xml:space="preserve">    }</w:t>
      </w:r>
    </w:p>
    <w:p w14:paraId="32F8E393">
      <w:pPr>
        <w:pStyle w:val="167"/>
        <w:keepLines w:val="0"/>
      </w:pPr>
      <w:r>
        <w:rPr>
          <w:rFonts w:ascii="Consolas" w:hAnsi="Consolas" w:eastAsia="Consolas"/>
          <w:color w:val="000000"/>
          <w:sz w:val="17"/>
        </w:rPr>
        <w:t xml:space="preserve"> </w:t>
      </w:r>
    </w:p>
    <w:p w14:paraId="4B092DBC">
      <w:pPr>
        <w:pStyle w:val="167"/>
        <w:keepLines w:val="0"/>
      </w:pPr>
      <w:r>
        <w:rPr>
          <w:rFonts w:ascii="Consolas" w:hAnsi="Consolas" w:eastAsia="Consolas"/>
          <w:color w:val="000000"/>
          <w:sz w:val="17"/>
        </w:rPr>
        <w:t xml:space="preserve">    const long long INF = numeric_limits&lt;long long&gt;::max() / 4;</w:t>
      </w:r>
    </w:p>
    <w:p w14:paraId="38A8F68D">
      <w:pPr>
        <w:pStyle w:val="167"/>
        <w:keepLines w:val="0"/>
      </w:pPr>
      <w:r>
        <w:rPr>
          <w:rFonts w:ascii="Consolas" w:hAnsi="Consolas" w:eastAsia="Consolas"/>
          <w:color w:val="000000"/>
          <w:sz w:val="17"/>
        </w:rPr>
        <w:t xml:space="preserve">    vector&lt;long long&gt; dist(n, INF);</w:t>
      </w:r>
    </w:p>
    <w:p w14:paraId="55F5D16D">
      <w:pPr>
        <w:pStyle w:val="167"/>
        <w:keepLines w:val="0"/>
      </w:pPr>
      <w:r>
        <w:rPr>
          <w:rFonts w:ascii="Consolas" w:hAnsi="Consolas" w:eastAsia="Consolas"/>
          <w:color w:val="000000"/>
          <w:sz w:val="17"/>
        </w:rPr>
        <w:t xml:space="preserve">    using State = pair&lt;long long, int&gt;;</w:t>
      </w:r>
    </w:p>
    <w:p w14:paraId="4C9C7486">
      <w:pPr>
        <w:pStyle w:val="167"/>
        <w:keepLines w:val="0"/>
      </w:pPr>
      <w:r>
        <w:rPr>
          <w:rFonts w:ascii="Consolas" w:hAnsi="Consolas" w:eastAsia="Consolas"/>
          <w:color w:val="000000"/>
          <w:sz w:val="17"/>
        </w:rPr>
        <w:t xml:space="preserve">    priority_queue&lt;State, vector&lt;State&gt;, greater&lt;State&gt;&gt; pq;</w:t>
      </w:r>
    </w:p>
    <w:p w14:paraId="5B54112F">
      <w:pPr>
        <w:pStyle w:val="167"/>
        <w:keepLines w:val="0"/>
      </w:pPr>
      <w:r>
        <w:rPr>
          <w:rFonts w:ascii="Consolas" w:hAnsi="Consolas" w:eastAsia="Consolas"/>
          <w:color w:val="000000"/>
          <w:sz w:val="17"/>
        </w:rPr>
        <w:t xml:space="preserve"> </w:t>
      </w:r>
    </w:p>
    <w:p w14:paraId="39489750">
      <w:pPr>
        <w:pStyle w:val="167"/>
        <w:keepLines w:val="0"/>
      </w:pPr>
      <w:r>
        <w:rPr>
          <w:rFonts w:ascii="Consolas" w:hAnsi="Consolas" w:eastAsia="Consolas"/>
          <w:color w:val="000000"/>
          <w:sz w:val="17"/>
        </w:rPr>
        <w:t xml:space="preserve">    dist[source] = 0;</w:t>
      </w:r>
    </w:p>
    <w:p w14:paraId="65DB8177">
      <w:pPr>
        <w:pStyle w:val="167"/>
        <w:keepLines w:val="0"/>
      </w:pPr>
      <w:r>
        <w:rPr>
          <w:rFonts w:ascii="Consolas" w:hAnsi="Consolas" w:eastAsia="Consolas"/>
          <w:color w:val="000000"/>
          <w:sz w:val="17"/>
        </w:rPr>
        <w:t xml:space="preserve">    pq.push({0, source});</w:t>
      </w:r>
    </w:p>
    <w:p w14:paraId="17A56A89">
      <w:pPr>
        <w:pStyle w:val="167"/>
        <w:keepLines w:val="0"/>
      </w:pPr>
      <w:r>
        <w:rPr>
          <w:rFonts w:ascii="Consolas" w:hAnsi="Consolas" w:eastAsia="Consolas"/>
          <w:color w:val="000000"/>
          <w:sz w:val="17"/>
        </w:rPr>
        <w:t xml:space="preserve"> </w:t>
      </w:r>
    </w:p>
    <w:p w14:paraId="6F99C958">
      <w:pPr>
        <w:pStyle w:val="167"/>
        <w:keepLines w:val="0"/>
      </w:pPr>
      <w:r>
        <w:rPr>
          <w:rFonts w:ascii="Consolas" w:hAnsi="Consolas" w:eastAsia="Consolas"/>
          <w:color w:val="000000"/>
          <w:sz w:val="17"/>
        </w:rPr>
        <w:t xml:space="preserve">    while (!pq.empty()) {</w:t>
      </w:r>
    </w:p>
    <w:p w14:paraId="08038B2D">
      <w:pPr>
        <w:pStyle w:val="167"/>
        <w:keepLines w:val="0"/>
      </w:pPr>
      <w:r>
        <w:rPr>
          <w:rFonts w:ascii="Consolas" w:hAnsi="Consolas" w:eastAsia="Consolas"/>
          <w:color w:val="000000"/>
          <w:sz w:val="17"/>
        </w:rPr>
        <w:t xml:space="preserve">        auto [currentDist, u] = pq.top();</w:t>
      </w:r>
    </w:p>
    <w:p w14:paraId="4AE7067A">
      <w:pPr>
        <w:pStyle w:val="167"/>
        <w:keepLines w:val="0"/>
      </w:pPr>
      <w:r>
        <w:rPr>
          <w:rFonts w:ascii="Consolas" w:hAnsi="Consolas" w:eastAsia="Consolas"/>
          <w:color w:val="000000"/>
          <w:sz w:val="17"/>
        </w:rPr>
        <w:t xml:space="preserve">        pq.pop();</w:t>
      </w:r>
    </w:p>
    <w:p w14:paraId="18D34609">
      <w:pPr>
        <w:pStyle w:val="167"/>
        <w:keepLines w:val="0"/>
      </w:pPr>
      <w:r>
        <w:rPr>
          <w:rFonts w:ascii="Consolas" w:hAnsi="Consolas" w:eastAsia="Consolas"/>
          <w:color w:val="000000"/>
          <w:sz w:val="17"/>
        </w:rPr>
        <w:t xml:space="preserve">        if (currentDist != dist[u]) continue; // Устаревшая запись.</w:t>
      </w:r>
    </w:p>
    <w:p w14:paraId="35BE82C8">
      <w:pPr>
        <w:pStyle w:val="167"/>
        <w:keepLines w:val="0"/>
      </w:pPr>
      <w:r>
        <w:rPr>
          <w:rFonts w:ascii="Consolas" w:hAnsi="Consolas" w:eastAsia="Consolas"/>
          <w:color w:val="000000"/>
          <w:sz w:val="17"/>
        </w:rPr>
        <w:t xml:space="preserve"> </w:t>
      </w:r>
    </w:p>
    <w:p w14:paraId="3A7410DD">
      <w:pPr>
        <w:pStyle w:val="167"/>
        <w:keepLines w:val="0"/>
      </w:pPr>
      <w:r>
        <w:rPr>
          <w:rFonts w:ascii="Consolas" w:hAnsi="Consolas" w:eastAsia="Consolas"/>
          <w:color w:val="000000"/>
          <w:sz w:val="17"/>
        </w:rPr>
        <w:t xml:space="preserve">        for (auto [v, weight] : graph[u]) {</w:t>
      </w:r>
    </w:p>
    <w:p w14:paraId="5087EF5D">
      <w:pPr>
        <w:pStyle w:val="167"/>
        <w:keepLines w:val="0"/>
      </w:pPr>
      <w:r>
        <w:rPr>
          <w:rFonts w:ascii="Consolas" w:hAnsi="Consolas" w:eastAsia="Consolas"/>
          <w:color w:val="000000"/>
          <w:sz w:val="17"/>
        </w:rPr>
        <w:t xml:space="preserve">            if (dist[u] + weight &lt; dist[v]) {</w:t>
      </w:r>
    </w:p>
    <w:p w14:paraId="4759399D">
      <w:pPr>
        <w:pStyle w:val="167"/>
        <w:keepLines w:val="0"/>
      </w:pPr>
      <w:r>
        <w:rPr>
          <w:rFonts w:ascii="Consolas" w:hAnsi="Consolas" w:eastAsia="Consolas"/>
          <w:color w:val="000000"/>
          <w:sz w:val="17"/>
        </w:rPr>
        <w:t xml:space="preserve">                dist[v] = dist[u] + weight;</w:t>
      </w:r>
    </w:p>
    <w:p w14:paraId="2DC8E33D">
      <w:pPr>
        <w:pStyle w:val="167"/>
        <w:keepLines w:val="0"/>
      </w:pPr>
      <w:r>
        <w:rPr>
          <w:rFonts w:ascii="Consolas" w:hAnsi="Consolas" w:eastAsia="Consolas"/>
          <w:color w:val="000000"/>
          <w:sz w:val="17"/>
        </w:rPr>
        <w:t xml:space="preserve">                pq.push({dist[v], v});</w:t>
      </w:r>
    </w:p>
    <w:p w14:paraId="4EE4F513">
      <w:pPr>
        <w:pStyle w:val="167"/>
        <w:keepLines w:val="0"/>
      </w:pPr>
      <w:r>
        <w:rPr>
          <w:rFonts w:ascii="Consolas" w:hAnsi="Consolas" w:eastAsia="Consolas"/>
          <w:color w:val="000000"/>
          <w:sz w:val="17"/>
        </w:rPr>
        <w:t xml:space="preserve">            }</w:t>
      </w:r>
    </w:p>
    <w:p w14:paraId="1339AA0B">
      <w:pPr>
        <w:pStyle w:val="167"/>
        <w:keepLines w:val="0"/>
      </w:pPr>
      <w:r>
        <w:rPr>
          <w:rFonts w:ascii="Consolas" w:hAnsi="Consolas" w:eastAsia="Consolas"/>
          <w:color w:val="000000"/>
          <w:sz w:val="17"/>
        </w:rPr>
        <w:t xml:space="preserve">        }</w:t>
      </w:r>
    </w:p>
    <w:p w14:paraId="367F603E">
      <w:pPr>
        <w:pStyle w:val="167"/>
        <w:keepLines w:val="0"/>
      </w:pPr>
      <w:r>
        <w:rPr>
          <w:rFonts w:ascii="Consolas" w:hAnsi="Consolas" w:eastAsia="Consolas"/>
          <w:color w:val="000000"/>
          <w:sz w:val="17"/>
        </w:rPr>
        <w:t xml:space="preserve">    }</w:t>
      </w:r>
    </w:p>
    <w:p w14:paraId="2891594E">
      <w:pPr>
        <w:pStyle w:val="167"/>
        <w:keepLines w:val="0"/>
      </w:pPr>
      <w:r>
        <w:rPr>
          <w:rFonts w:ascii="Consolas" w:hAnsi="Consolas" w:eastAsia="Consolas"/>
          <w:color w:val="000000"/>
          <w:sz w:val="17"/>
        </w:rPr>
        <w:t xml:space="preserve"> </w:t>
      </w:r>
    </w:p>
    <w:p w14:paraId="7CD4A0D7">
      <w:pPr>
        <w:pStyle w:val="167"/>
        <w:keepLines w:val="0"/>
      </w:pPr>
      <w:r>
        <w:rPr>
          <w:rFonts w:ascii="Consolas" w:hAnsi="Consolas" w:eastAsia="Consolas"/>
          <w:color w:val="000000"/>
          <w:sz w:val="17"/>
        </w:rPr>
        <w:t xml:space="preserve">    for (int i = 0; i &lt; n; ++i) {</w:t>
      </w:r>
    </w:p>
    <w:p w14:paraId="5A217F9C">
      <w:pPr>
        <w:pStyle w:val="167"/>
        <w:keepLines w:val="0"/>
      </w:pPr>
      <w:r>
        <w:rPr>
          <w:rFonts w:ascii="Consolas" w:hAnsi="Consolas" w:eastAsia="Consolas"/>
          <w:color w:val="000000"/>
          <w:sz w:val="17"/>
        </w:rPr>
        <w:t xml:space="preserve">        if (dist[i] == INF) cout &lt;&lt; i &lt;&lt; ": unreachable\n";</w:t>
      </w:r>
    </w:p>
    <w:p w14:paraId="438960ED">
      <w:pPr>
        <w:pStyle w:val="167"/>
        <w:keepLines w:val="0"/>
      </w:pPr>
      <w:r>
        <w:rPr>
          <w:rFonts w:ascii="Consolas" w:hAnsi="Consolas" w:eastAsia="Consolas"/>
          <w:color w:val="000000"/>
          <w:sz w:val="17"/>
        </w:rPr>
        <w:t xml:space="preserve">        else cout &lt;&lt; i &lt;&lt; ": " &lt;&lt; dist[i] &lt;&lt; '\n';</w:t>
      </w:r>
    </w:p>
    <w:p w14:paraId="2841AB1D">
      <w:pPr>
        <w:pStyle w:val="167"/>
        <w:keepLines w:val="0"/>
      </w:pPr>
      <w:r>
        <w:rPr>
          <w:rFonts w:ascii="Consolas" w:hAnsi="Consolas" w:eastAsia="Consolas"/>
          <w:color w:val="000000"/>
          <w:sz w:val="17"/>
        </w:rPr>
        <w:t xml:space="preserve">    }</w:t>
      </w:r>
    </w:p>
    <w:p w14:paraId="6A7E9C83">
      <w:pPr>
        <w:pStyle w:val="167"/>
        <w:keepLines w:val="0"/>
      </w:pPr>
      <w:r>
        <w:rPr>
          <w:rFonts w:ascii="Consolas" w:hAnsi="Consolas" w:eastAsia="Consolas"/>
          <w:color w:val="000000"/>
          <w:sz w:val="17"/>
        </w:rPr>
        <w:t xml:space="preserve">    return 0;</w:t>
      </w:r>
    </w:p>
    <w:p w14:paraId="621CA78D">
      <w:pPr>
        <w:pStyle w:val="167"/>
        <w:keepLines w:val="0"/>
      </w:pPr>
      <w:r>
        <w:rPr>
          <w:rFonts w:ascii="Consolas" w:hAnsi="Consolas" w:eastAsia="Consolas"/>
          <w:color w:val="000000"/>
          <w:sz w:val="17"/>
        </w:rPr>
        <w:t>}</w:t>
      </w:r>
    </w:p>
    <w:p w14:paraId="6070265B">
      <w:pPr>
        <w:pStyle w:val="167"/>
        <w:keepLines w:val="0"/>
      </w:pPr>
      <w:r>
        <w:rPr>
          <w:rFonts w:ascii="Consolas" w:hAnsi="Consolas" w:eastAsia="Consolas"/>
          <w:color w:val="000000"/>
          <w:sz w:val="17"/>
        </w:rPr>
        <w:t xml:space="preserve"> </w:t>
      </w:r>
    </w:p>
    <w:p w14:paraId="7851F631"/>
    <w:p w14:paraId="13B45B6C">
      <w:pPr>
        <w:pStyle w:val="5"/>
      </w:pPr>
      <w:r>
        <w:rPr>
          <w:rFonts w:ascii="Times New Roman" w:hAnsi="Times New Roman" w:eastAsia="Times New Roman"/>
          <w:color w:val="000000"/>
          <w:sz w:val="24"/>
        </w:rPr>
        <w:t>Пример работы</w:t>
      </w:r>
    </w:p>
    <w:p w14:paraId="5FECBAD6">
      <w:pPr>
        <w:jc w:val="both"/>
      </w:pPr>
      <w:r>
        <w:rPr>
          <w:rFonts w:ascii="Times New Roman" w:hAnsi="Times New Roman" w:eastAsia="Times New Roman"/>
          <w:color w:val="000000"/>
          <w:sz w:val="24"/>
        </w:rPr>
        <w:t>Ввод:</w:t>
      </w:r>
    </w:p>
    <w:p w14:paraId="1FCCEA3D">
      <w:pPr>
        <w:pStyle w:val="167"/>
        <w:keepLines w:val="0"/>
      </w:pPr>
      <w:r>
        <w:rPr>
          <w:rFonts w:ascii="Consolas" w:hAnsi="Consolas" w:eastAsia="Consolas"/>
          <w:color w:val="000000"/>
          <w:sz w:val="17"/>
        </w:rPr>
        <w:t>3 2</w:t>
      </w:r>
    </w:p>
    <w:p w14:paraId="5B28CF27">
      <w:pPr>
        <w:pStyle w:val="167"/>
        <w:keepLines w:val="0"/>
      </w:pPr>
      <w:r>
        <w:rPr>
          <w:rFonts w:ascii="Consolas" w:hAnsi="Consolas" w:eastAsia="Consolas"/>
          <w:color w:val="000000"/>
          <w:sz w:val="17"/>
        </w:rPr>
        <w:t>0 1 4</w:t>
      </w:r>
    </w:p>
    <w:p w14:paraId="556F5F8B">
      <w:pPr>
        <w:pStyle w:val="167"/>
        <w:keepLines w:val="0"/>
      </w:pPr>
      <w:r>
        <w:rPr>
          <w:rFonts w:ascii="Consolas" w:hAnsi="Consolas" w:eastAsia="Consolas"/>
          <w:color w:val="000000"/>
          <w:sz w:val="17"/>
        </w:rPr>
        <w:t>1 2 5</w:t>
      </w:r>
    </w:p>
    <w:p w14:paraId="4589802B">
      <w:pPr>
        <w:pStyle w:val="167"/>
        <w:keepLines w:val="0"/>
      </w:pPr>
      <w:r>
        <w:rPr>
          <w:rFonts w:ascii="Consolas" w:hAnsi="Consolas" w:eastAsia="Consolas"/>
          <w:color w:val="000000"/>
          <w:sz w:val="17"/>
        </w:rPr>
        <w:t>0</w:t>
      </w:r>
    </w:p>
    <w:p w14:paraId="08920650"/>
    <w:p w14:paraId="2F8FA492">
      <w:pPr>
        <w:jc w:val="both"/>
      </w:pPr>
      <w:r>
        <w:rPr>
          <w:rFonts w:ascii="Times New Roman" w:hAnsi="Times New Roman" w:eastAsia="Times New Roman"/>
          <w:color w:val="000000"/>
          <w:sz w:val="24"/>
        </w:rPr>
        <w:t>Вывод:</w:t>
      </w:r>
    </w:p>
    <w:p w14:paraId="779918CE">
      <w:pPr>
        <w:pStyle w:val="167"/>
        <w:keepLines w:val="0"/>
      </w:pPr>
      <w:r>
        <w:rPr>
          <w:rFonts w:ascii="Consolas" w:hAnsi="Consolas" w:eastAsia="Consolas"/>
          <w:color w:val="000000"/>
          <w:sz w:val="17"/>
        </w:rPr>
        <w:t>0: 0</w:t>
      </w:r>
    </w:p>
    <w:p w14:paraId="6907D07D">
      <w:pPr>
        <w:pStyle w:val="167"/>
        <w:keepLines w:val="0"/>
      </w:pPr>
      <w:r>
        <w:rPr>
          <w:rFonts w:ascii="Consolas" w:hAnsi="Consolas" w:eastAsia="Consolas"/>
          <w:color w:val="000000"/>
          <w:sz w:val="17"/>
        </w:rPr>
        <w:t>1: 4</w:t>
      </w:r>
    </w:p>
    <w:p w14:paraId="0D56FF6F">
      <w:pPr>
        <w:pStyle w:val="167"/>
        <w:keepLines w:val="0"/>
      </w:pPr>
      <w:r>
        <w:rPr>
          <w:rFonts w:ascii="Consolas" w:hAnsi="Consolas" w:eastAsia="Consolas"/>
          <w:color w:val="000000"/>
          <w:sz w:val="17"/>
        </w:rPr>
        <w:t>2: 9</w:t>
      </w:r>
    </w:p>
    <w:p w14:paraId="6BC86574"/>
    <w:p w14:paraId="7AB26F4D">
      <w:pPr>
        <w:pStyle w:val="5"/>
      </w:pPr>
      <w:r>
        <w:rPr>
          <w:rFonts w:ascii="Times New Roman" w:hAnsi="Times New Roman" w:eastAsia="Times New Roman"/>
          <w:color w:val="000000"/>
          <w:sz w:val="24"/>
        </w:rPr>
        <w:t>Граничные случаи</w:t>
      </w:r>
    </w:p>
    <w:p w14:paraId="5EEF6987">
      <w:pPr>
        <w:jc w:val="both"/>
      </w:pPr>
      <w:r>
        <w:rPr>
          <w:rFonts w:ascii="Times New Roman" w:hAnsi="Times New Roman" w:eastAsia="Times New Roman"/>
          <w:color w:val="000000"/>
          <w:sz w:val="24"/>
        </w:rPr>
        <w:t xml:space="preserve">Изолированные вершины выводятся как </w:t>
      </w:r>
      <w:r>
        <w:rPr>
          <w:rFonts w:ascii="Consolas" w:hAnsi="Consolas" w:eastAsia="Consolas"/>
          <w:color w:val="000000"/>
          <w:sz w:val="20"/>
        </w:rPr>
        <w:t>unreachable</w:t>
      </w:r>
      <w:r>
        <w:rPr>
          <w:rFonts w:ascii="Times New Roman" w:hAnsi="Times New Roman" w:eastAsia="Times New Roman"/>
          <w:color w:val="000000"/>
          <w:sz w:val="24"/>
        </w:rPr>
        <w:t>; отрицательные или чрезмерные веса отклоняются.</w:t>
      </w:r>
    </w:p>
    <w:p w14:paraId="04F903F6">
      <w:pPr>
        <w:pStyle w:val="5"/>
      </w:pPr>
      <w:r>
        <w:rPr>
          <w:rFonts w:ascii="Times New Roman" w:hAnsi="Times New Roman" w:eastAsia="Times New Roman"/>
          <w:color w:val="000000"/>
          <w:sz w:val="24"/>
        </w:rPr>
        <w:t>Компиляция и запуск</w:t>
      </w:r>
    </w:p>
    <w:p w14:paraId="14337B01">
      <w:pPr>
        <w:pStyle w:val="167"/>
        <w:keepLines w:val="0"/>
      </w:pPr>
      <w:r>
        <w:rPr>
          <w:rFonts w:ascii="Consolas" w:hAnsi="Consolas" w:eastAsia="Consolas"/>
          <w:color w:val="000000"/>
          <w:sz w:val="17"/>
        </w:rPr>
        <w:t>g++ -std=c++17 -Wall -Wextra -Wpedantic main.cpp -o program</w:t>
      </w:r>
    </w:p>
    <w:p w14:paraId="05F9D54C">
      <w:pPr>
        <w:pStyle w:val="167"/>
        <w:keepLines w:val="0"/>
      </w:pPr>
      <w:r>
        <w:rPr>
          <w:rFonts w:ascii="Consolas" w:hAnsi="Consolas" w:eastAsia="Consolas"/>
          <w:color w:val="000000"/>
          <w:sz w:val="17"/>
        </w:rPr>
        <w:t>./program</w:t>
      </w:r>
    </w:p>
    <w:p w14:paraId="09CA30A2"/>
    <w:p w14:paraId="04C32C08">
      <w:pPr>
        <w:pStyle w:val="4"/>
      </w:pPr>
      <w:bookmarkStart w:id="56" w:name="_Toc4730"/>
      <w:r>
        <w:rPr>
          <w:rFonts w:ascii="Times New Roman" w:hAnsi="Times New Roman" w:eastAsia="Times New Roman"/>
          <w:color w:val="000000"/>
          <w:sz w:val="24"/>
        </w:rPr>
        <w:t>Задание 48. Полиморфизм и виртуальные функции</w:t>
      </w:r>
      <w:bookmarkEnd w:id="56"/>
    </w:p>
    <w:p w14:paraId="5982969F">
      <w:pPr>
        <w:ind w:firstLine="0"/>
      </w:pPr>
      <w:r>
        <w:fldChar w:fldCharType="begin"/>
      </w:r>
      <w:r>
        <w:instrText xml:space="preserve"> HYPERLINK "https://github.com/egsesekina/programming-c-cpp/tree/main/tasks/advanced/task_48"</w:instrText>
      </w:r>
      <w:r>
        <w:fldChar w:fldCharType="separate"/>
      </w:r>
      <w:r>
        <w:rPr>
          <w:color w:val="0563C1"/>
          <w:u w:val="single"/>
        </w:rPr>
        <w:t>Исходные файлы задания в репозитории</w:t>
      </w:r>
      <w:r>
        <w:rPr>
          <w:color w:val="0563C1"/>
          <w:u w:val="single"/>
        </w:rPr>
        <w:fldChar w:fldCharType="end"/>
      </w:r>
    </w:p>
    <w:p w14:paraId="3FC625AA">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Вычислить площади фигур через полиморфный интерфейс Shape.</w:t>
      </w:r>
    </w:p>
    <w:p w14:paraId="1AD321C4">
      <w:pPr>
        <w:pStyle w:val="5"/>
      </w:pPr>
      <w:r>
        <w:rPr>
          <w:rFonts w:ascii="Times New Roman" w:hAnsi="Times New Roman" w:eastAsia="Times New Roman"/>
          <w:color w:val="000000"/>
          <w:sz w:val="24"/>
        </w:rPr>
        <w:t>Формат входных данных</w:t>
      </w:r>
    </w:p>
    <w:p w14:paraId="017D4094">
      <w:pPr>
        <w:jc w:val="both"/>
      </w:pPr>
      <w:r>
        <w:rPr>
          <w:rFonts w:ascii="Times New Roman" w:hAnsi="Times New Roman" w:eastAsia="Times New Roman"/>
          <w:color w:val="000000"/>
          <w:sz w:val="24"/>
        </w:rPr>
        <w:t>отсутствует.</w:t>
      </w:r>
    </w:p>
    <w:p w14:paraId="6501F14E">
      <w:pPr>
        <w:pStyle w:val="5"/>
      </w:pPr>
      <w:r>
        <w:rPr>
          <w:rFonts w:ascii="Times New Roman" w:hAnsi="Times New Roman" w:eastAsia="Times New Roman"/>
          <w:color w:val="000000"/>
          <w:sz w:val="24"/>
        </w:rPr>
        <w:t>Формат выходных данных</w:t>
      </w:r>
    </w:p>
    <w:p w14:paraId="718F26B1">
      <w:pPr>
        <w:jc w:val="both"/>
      </w:pPr>
      <w:r>
        <w:rPr>
          <w:rFonts w:ascii="Times New Roman" w:hAnsi="Times New Roman" w:eastAsia="Times New Roman"/>
          <w:color w:val="000000"/>
          <w:sz w:val="24"/>
        </w:rPr>
        <w:t xml:space="preserve">площади прямоугольника 4x5 и круга радиуса 3.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222DE0BC">
      <w:pPr>
        <w:pStyle w:val="5"/>
      </w:pPr>
      <w:r>
        <w:rPr>
          <w:rFonts w:ascii="Times New Roman" w:hAnsi="Times New Roman" w:eastAsia="Times New Roman"/>
          <w:color w:val="000000"/>
          <w:sz w:val="24"/>
        </w:rPr>
        <w:t>Разбор решения</w:t>
      </w:r>
    </w:p>
    <w:p w14:paraId="650B77BA">
      <w:pPr>
        <w:jc w:val="both"/>
      </w:pPr>
      <w:r>
        <w:rPr>
          <w:rFonts w:ascii="Times New Roman" w:hAnsi="Times New Roman" w:eastAsia="Times New Roman"/>
          <w:color w:val="000000"/>
          <w:sz w:val="24"/>
        </w:rPr>
        <w:t xml:space="preserve">Абстрактный базовый класс задаёт виртуальный интерфейс площади. Вызов через </w:t>
      </w:r>
      <w:r>
        <w:rPr>
          <w:rFonts w:ascii="Consolas" w:hAnsi="Consolas" w:eastAsia="Consolas"/>
          <w:color w:val="000000"/>
          <w:sz w:val="20"/>
        </w:rPr>
        <w:t>unique_ptr&lt;Shape&gt;</w:t>
      </w:r>
      <w:r>
        <w:rPr>
          <w:rFonts w:ascii="Times New Roman" w:hAnsi="Times New Roman" w:eastAsia="Times New Roman"/>
          <w:color w:val="000000"/>
          <w:sz w:val="24"/>
        </w:rPr>
        <w:t xml:space="preserve"> выбирает реализацию фактической фигуры, а виртуальный деструктор обеспечивает правильное уничтожение.</w:t>
      </w:r>
    </w:p>
    <w:p w14:paraId="1B1F80C5">
      <w:pPr>
        <w:pStyle w:val="5"/>
      </w:pPr>
      <w:r>
        <w:rPr>
          <w:rFonts w:ascii="Times New Roman" w:hAnsi="Times New Roman" w:eastAsia="Times New Roman"/>
          <w:color w:val="000000"/>
          <w:sz w:val="24"/>
        </w:rPr>
        <w:t>Алгоритм</w:t>
      </w:r>
    </w:p>
    <w:p w14:paraId="292B3C7A">
      <w:pPr>
        <w:ind w:left="425" w:hanging="255"/>
      </w:pPr>
      <w:r>
        <w:rPr>
          <w:rFonts w:ascii="Times New Roman" w:hAnsi="Times New Roman" w:eastAsia="Times New Roman"/>
          <w:color w:val="000000"/>
          <w:sz w:val="24"/>
        </w:rPr>
        <w:t>1. создать фигуры во владеющих указателях.</w:t>
      </w:r>
    </w:p>
    <w:p w14:paraId="0345A264">
      <w:pPr>
        <w:ind w:left="425" w:hanging="255"/>
      </w:pPr>
      <w:r>
        <w:rPr>
          <w:rFonts w:ascii="Times New Roman" w:hAnsi="Times New Roman" w:eastAsia="Times New Roman"/>
          <w:color w:val="000000"/>
          <w:sz w:val="24"/>
        </w:rPr>
        <w:t>2. хранить их через базовый тип.</w:t>
      </w:r>
    </w:p>
    <w:p w14:paraId="21F2A71A">
      <w:pPr>
        <w:ind w:left="425" w:hanging="255"/>
      </w:pPr>
      <w:r>
        <w:rPr>
          <w:rFonts w:ascii="Times New Roman" w:hAnsi="Times New Roman" w:eastAsia="Times New Roman"/>
          <w:color w:val="000000"/>
          <w:sz w:val="24"/>
        </w:rPr>
        <w:t xml:space="preserve">3. вызвать виртуальную </w:t>
      </w:r>
      <w:r>
        <w:rPr>
          <w:rFonts w:ascii="Consolas" w:hAnsi="Consolas" w:eastAsia="Consolas"/>
          <w:color w:val="000000"/>
          <w:sz w:val="20"/>
        </w:rPr>
        <w:t>area</w:t>
      </w:r>
      <w:r>
        <w:rPr>
          <w:rFonts w:ascii="Times New Roman" w:hAnsi="Times New Roman" w:eastAsia="Times New Roman"/>
          <w:color w:val="000000"/>
          <w:sz w:val="24"/>
        </w:rPr>
        <w:t>.</w:t>
      </w:r>
    </w:p>
    <w:p w14:paraId="010DAC4F">
      <w:pPr>
        <w:ind w:left="425" w:hanging="255"/>
      </w:pPr>
      <w:r>
        <w:rPr>
          <w:rFonts w:ascii="Times New Roman" w:hAnsi="Times New Roman" w:eastAsia="Times New Roman"/>
          <w:color w:val="000000"/>
          <w:sz w:val="24"/>
        </w:rPr>
        <w:t>4. вывести площади.</w:t>
      </w:r>
    </w:p>
    <w:p w14:paraId="5C12BE40">
      <w:pPr>
        <w:pStyle w:val="5"/>
      </w:pPr>
      <w:r>
        <w:rPr>
          <w:rFonts w:ascii="Times New Roman" w:hAnsi="Times New Roman" w:eastAsia="Times New Roman"/>
          <w:color w:val="000000"/>
          <w:sz w:val="24"/>
        </w:rPr>
        <w:t>Исходный код</w:t>
      </w:r>
    </w:p>
    <w:p w14:paraId="28C9C20A">
      <w:pPr>
        <w:jc w:val="both"/>
      </w:pPr>
      <w:r>
        <w:fldChar w:fldCharType="begin"/>
      </w:r>
      <w:r>
        <w:instrText xml:space="preserve"> HYPERLINK "https://github.com/egsesekina/programming-c-cpp/blob/main/tasks/advanced/task_48/main.cpp"</w:instrText>
      </w:r>
      <w:r>
        <w:fldChar w:fldCharType="separate"/>
      </w:r>
      <w:r>
        <w:rPr>
          <w:color w:val="0563C1"/>
          <w:u w:val="single"/>
        </w:rPr>
        <w:t>main.cpp</w:t>
      </w:r>
      <w:r>
        <w:rPr>
          <w:color w:val="0563C1"/>
          <w:u w:val="single"/>
        </w:rPr>
        <w:fldChar w:fldCharType="end"/>
      </w:r>
    </w:p>
    <w:p w14:paraId="7270FAB1">
      <w:pPr>
        <w:pStyle w:val="167"/>
        <w:keepLines w:val="0"/>
      </w:pPr>
      <w:r>
        <w:rPr>
          <w:rFonts w:ascii="Consolas" w:hAnsi="Consolas" w:eastAsia="Consolas"/>
          <w:color w:val="000000"/>
          <w:sz w:val="17"/>
        </w:rPr>
        <w:t>/*</w:t>
      </w:r>
    </w:p>
    <w:p w14:paraId="22D26BD9">
      <w:pPr>
        <w:pStyle w:val="167"/>
        <w:keepLines w:val="0"/>
      </w:pPr>
      <w:r>
        <w:rPr>
          <w:rFonts w:ascii="Consolas" w:hAnsi="Consolas" w:eastAsia="Consolas"/>
          <w:color w:val="000000"/>
          <w:sz w:val="17"/>
        </w:rPr>
        <w:t xml:space="preserve"> * Задание 48. Вычислить площади фигур через полиморфный интерфейс Shape.</w:t>
      </w:r>
    </w:p>
    <w:p w14:paraId="247601CB">
      <w:pPr>
        <w:pStyle w:val="167"/>
        <w:keepLines w:val="0"/>
      </w:pPr>
      <w:r>
        <w:rPr>
          <w:rFonts w:ascii="Consolas" w:hAnsi="Consolas" w:eastAsia="Consolas"/>
          <w:color w:val="000000"/>
          <w:sz w:val="17"/>
        </w:rPr>
        <w:t xml:space="preserve"> * Ввод: отсутствует.</w:t>
      </w:r>
    </w:p>
    <w:p w14:paraId="29E54391">
      <w:pPr>
        <w:pStyle w:val="167"/>
        <w:keepLines w:val="0"/>
      </w:pPr>
      <w:r>
        <w:rPr>
          <w:rFonts w:ascii="Consolas" w:hAnsi="Consolas" w:eastAsia="Consolas"/>
          <w:color w:val="000000"/>
          <w:sz w:val="17"/>
        </w:rPr>
        <w:t xml:space="preserve"> * Вывод: площади прямоугольника 4x5 и круга радиуса 3.</w:t>
      </w:r>
    </w:p>
    <w:p w14:paraId="5940B39E">
      <w:pPr>
        <w:pStyle w:val="167"/>
        <w:keepLines w:val="0"/>
      </w:pPr>
      <w:r>
        <w:rPr>
          <w:rFonts w:ascii="Consolas" w:hAnsi="Consolas" w:eastAsia="Consolas"/>
          <w:color w:val="000000"/>
          <w:sz w:val="17"/>
        </w:rPr>
        <w:t xml:space="preserve"> * Пример запуска: program -&gt; 20.00 / 28.27.</w:t>
      </w:r>
    </w:p>
    <w:p w14:paraId="22B1B337">
      <w:pPr>
        <w:pStyle w:val="167"/>
        <w:keepLines w:val="0"/>
      </w:pPr>
      <w:r>
        <w:rPr>
          <w:rFonts w:ascii="Consolas" w:hAnsi="Consolas" w:eastAsia="Consolas"/>
          <w:color w:val="000000"/>
          <w:sz w:val="17"/>
        </w:rPr>
        <w:t xml:space="preserve"> */</w:t>
      </w:r>
    </w:p>
    <w:p w14:paraId="2DA8CC74">
      <w:pPr>
        <w:pStyle w:val="167"/>
        <w:keepLines w:val="0"/>
      </w:pPr>
      <w:r>
        <w:rPr>
          <w:rFonts w:ascii="Consolas" w:hAnsi="Consolas" w:eastAsia="Consolas"/>
          <w:color w:val="000000"/>
          <w:sz w:val="17"/>
        </w:rPr>
        <w:t>#include &lt;cmath&gt;</w:t>
      </w:r>
    </w:p>
    <w:p w14:paraId="44C4E595">
      <w:pPr>
        <w:pStyle w:val="167"/>
        <w:keepLines w:val="0"/>
      </w:pPr>
      <w:r>
        <w:rPr>
          <w:rFonts w:ascii="Consolas" w:hAnsi="Consolas" w:eastAsia="Consolas"/>
          <w:color w:val="000000"/>
          <w:sz w:val="17"/>
        </w:rPr>
        <w:t>#include &lt;iomanip&gt;</w:t>
      </w:r>
    </w:p>
    <w:p w14:paraId="75AB3F6C">
      <w:pPr>
        <w:pStyle w:val="167"/>
        <w:keepLines w:val="0"/>
      </w:pPr>
      <w:r>
        <w:rPr>
          <w:rFonts w:ascii="Consolas" w:hAnsi="Consolas" w:eastAsia="Consolas"/>
          <w:color w:val="000000"/>
          <w:sz w:val="17"/>
        </w:rPr>
        <w:t>#include &lt;iostream&gt;</w:t>
      </w:r>
    </w:p>
    <w:p w14:paraId="25B4303E">
      <w:pPr>
        <w:pStyle w:val="167"/>
        <w:keepLines w:val="0"/>
      </w:pPr>
      <w:r>
        <w:rPr>
          <w:rFonts w:ascii="Consolas" w:hAnsi="Consolas" w:eastAsia="Consolas"/>
          <w:color w:val="000000"/>
          <w:sz w:val="17"/>
        </w:rPr>
        <w:t>#include &lt;memory&gt;</w:t>
      </w:r>
    </w:p>
    <w:p w14:paraId="63525E6C">
      <w:pPr>
        <w:pStyle w:val="167"/>
        <w:keepLines w:val="0"/>
      </w:pPr>
      <w:r>
        <w:rPr>
          <w:rFonts w:ascii="Consolas" w:hAnsi="Consolas" w:eastAsia="Consolas"/>
          <w:color w:val="000000"/>
          <w:sz w:val="17"/>
        </w:rPr>
        <w:t>#include &lt;stdexcept&gt;</w:t>
      </w:r>
    </w:p>
    <w:p w14:paraId="09E303D8">
      <w:pPr>
        <w:pStyle w:val="167"/>
        <w:keepLines w:val="0"/>
      </w:pPr>
      <w:r>
        <w:rPr>
          <w:rFonts w:ascii="Consolas" w:hAnsi="Consolas" w:eastAsia="Consolas"/>
          <w:color w:val="000000"/>
          <w:sz w:val="17"/>
        </w:rPr>
        <w:t>#include &lt;vector&gt;</w:t>
      </w:r>
    </w:p>
    <w:p w14:paraId="3A6FB8F5">
      <w:pPr>
        <w:pStyle w:val="167"/>
        <w:keepLines w:val="0"/>
      </w:pPr>
      <w:r>
        <w:rPr>
          <w:rFonts w:ascii="Consolas" w:hAnsi="Consolas" w:eastAsia="Consolas"/>
          <w:color w:val="000000"/>
          <w:sz w:val="17"/>
        </w:rPr>
        <w:t xml:space="preserve"> </w:t>
      </w:r>
    </w:p>
    <w:p w14:paraId="48708678">
      <w:pPr>
        <w:pStyle w:val="167"/>
        <w:keepLines w:val="0"/>
      </w:pPr>
      <w:r>
        <w:rPr>
          <w:rFonts w:ascii="Consolas" w:hAnsi="Consolas" w:eastAsia="Consolas"/>
          <w:color w:val="000000"/>
          <w:sz w:val="17"/>
        </w:rPr>
        <w:t>class Shape {</w:t>
      </w:r>
    </w:p>
    <w:p w14:paraId="139B315A">
      <w:pPr>
        <w:pStyle w:val="167"/>
        <w:keepLines w:val="0"/>
      </w:pPr>
      <w:r>
        <w:rPr>
          <w:rFonts w:ascii="Consolas" w:hAnsi="Consolas" w:eastAsia="Consolas"/>
          <w:color w:val="000000"/>
          <w:sz w:val="17"/>
        </w:rPr>
        <w:t>public:</w:t>
      </w:r>
    </w:p>
    <w:p w14:paraId="1FE31886">
      <w:pPr>
        <w:pStyle w:val="167"/>
        <w:keepLines w:val="0"/>
      </w:pPr>
      <w:r>
        <w:rPr>
          <w:rFonts w:ascii="Consolas" w:hAnsi="Consolas" w:eastAsia="Consolas"/>
          <w:color w:val="000000"/>
          <w:sz w:val="17"/>
        </w:rPr>
        <w:t xml:space="preserve">    virtual double area() const = 0;</w:t>
      </w:r>
    </w:p>
    <w:p w14:paraId="3D0BA4FF">
      <w:pPr>
        <w:pStyle w:val="167"/>
        <w:keepLines w:val="0"/>
      </w:pPr>
      <w:r>
        <w:rPr>
          <w:rFonts w:ascii="Consolas" w:hAnsi="Consolas" w:eastAsia="Consolas"/>
          <w:color w:val="000000"/>
          <w:sz w:val="17"/>
        </w:rPr>
        <w:t xml:space="preserve">    virtual ~Shape() = default;</w:t>
      </w:r>
    </w:p>
    <w:p w14:paraId="6AAE42A9">
      <w:pPr>
        <w:pStyle w:val="167"/>
        <w:keepLines w:val="0"/>
      </w:pPr>
      <w:r>
        <w:rPr>
          <w:rFonts w:ascii="Consolas" w:hAnsi="Consolas" w:eastAsia="Consolas"/>
          <w:color w:val="000000"/>
          <w:sz w:val="17"/>
        </w:rPr>
        <w:t>};</w:t>
      </w:r>
    </w:p>
    <w:p w14:paraId="09295B09">
      <w:pPr>
        <w:pStyle w:val="167"/>
        <w:keepLines w:val="0"/>
      </w:pPr>
      <w:r>
        <w:rPr>
          <w:rFonts w:ascii="Consolas" w:hAnsi="Consolas" w:eastAsia="Consolas"/>
          <w:color w:val="000000"/>
          <w:sz w:val="17"/>
        </w:rPr>
        <w:t xml:space="preserve"> </w:t>
      </w:r>
    </w:p>
    <w:p w14:paraId="027B7C34">
      <w:pPr>
        <w:pStyle w:val="167"/>
        <w:keepLines w:val="0"/>
      </w:pPr>
      <w:r>
        <w:rPr>
          <w:rFonts w:ascii="Consolas" w:hAnsi="Consolas" w:eastAsia="Consolas"/>
          <w:color w:val="000000"/>
          <w:sz w:val="17"/>
        </w:rPr>
        <w:t>class Rectangle : public Shape {</w:t>
      </w:r>
    </w:p>
    <w:p w14:paraId="5397731D">
      <w:pPr>
        <w:pStyle w:val="167"/>
        <w:keepLines w:val="0"/>
      </w:pPr>
      <w:r>
        <w:rPr>
          <w:rFonts w:ascii="Consolas" w:hAnsi="Consolas" w:eastAsia="Consolas"/>
          <w:color w:val="000000"/>
          <w:sz w:val="17"/>
        </w:rPr>
        <w:t>private:</w:t>
      </w:r>
    </w:p>
    <w:p w14:paraId="1A3C99B4">
      <w:pPr>
        <w:pStyle w:val="167"/>
        <w:keepLines w:val="0"/>
      </w:pPr>
      <w:r>
        <w:rPr>
          <w:rFonts w:ascii="Consolas" w:hAnsi="Consolas" w:eastAsia="Consolas"/>
          <w:color w:val="000000"/>
          <w:sz w:val="17"/>
        </w:rPr>
        <w:t xml:space="preserve">    double width, height;</w:t>
      </w:r>
    </w:p>
    <w:p w14:paraId="611D82A2">
      <w:pPr>
        <w:pStyle w:val="167"/>
        <w:keepLines w:val="0"/>
      </w:pPr>
      <w:r>
        <w:rPr>
          <w:rFonts w:ascii="Consolas" w:hAnsi="Consolas" w:eastAsia="Consolas"/>
          <w:color w:val="000000"/>
          <w:sz w:val="17"/>
        </w:rPr>
        <w:t xml:space="preserve"> </w:t>
      </w:r>
    </w:p>
    <w:p w14:paraId="37BB16FA">
      <w:pPr>
        <w:pStyle w:val="167"/>
        <w:keepLines w:val="0"/>
      </w:pPr>
      <w:r>
        <w:rPr>
          <w:rFonts w:ascii="Consolas" w:hAnsi="Consolas" w:eastAsia="Consolas"/>
          <w:color w:val="000000"/>
          <w:sz w:val="17"/>
        </w:rPr>
        <w:t>public:</w:t>
      </w:r>
    </w:p>
    <w:p w14:paraId="04CEF05B">
      <w:pPr>
        <w:pStyle w:val="167"/>
        <w:keepLines w:val="0"/>
      </w:pPr>
      <w:r>
        <w:rPr>
          <w:rFonts w:ascii="Consolas" w:hAnsi="Consolas" w:eastAsia="Consolas"/>
          <w:color w:val="000000"/>
          <w:sz w:val="17"/>
        </w:rPr>
        <w:t xml:space="preserve">    Rectangle(double w, double h) : width(w), height(h) {</w:t>
      </w:r>
    </w:p>
    <w:p w14:paraId="70C41228">
      <w:pPr>
        <w:pStyle w:val="167"/>
        <w:keepLines w:val="0"/>
      </w:pPr>
      <w:r>
        <w:rPr>
          <w:rFonts w:ascii="Consolas" w:hAnsi="Consolas" w:eastAsia="Consolas"/>
          <w:color w:val="000000"/>
          <w:sz w:val="17"/>
        </w:rPr>
        <w:t xml:space="preserve">        if (!std::isfinite(w) || !std::isfinite(h) || w &lt;= 0 || h &lt;= 0)</w:t>
      </w:r>
    </w:p>
    <w:p w14:paraId="7CE7CD4E">
      <w:pPr>
        <w:pStyle w:val="167"/>
        <w:keepLines w:val="0"/>
      </w:pPr>
      <w:r>
        <w:rPr>
          <w:rFonts w:ascii="Consolas" w:hAnsi="Consolas" w:eastAsia="Consolas"/>
          <w:color w:val="000000"/>
          <w:sz w:val="17"/>
        </w:rPr>
        <w:t xml:space="preserve">            throw std::invalid_argument("Dimensions must be positive");</w:t>
      </w:r>
    </w:p>
    <w:p w14:paraId="42637092">
      <w:pPr>
        <w:pStyle w:val="167"/>
        <w:keepLines w:val="0"/>
      </w:pPr>
      <w:r>
        <w:rPr>
          <w:rFonts w:ascii="Consolas" w:hAnsi="Consolas" w:eastAsia="Consolas"/>
          <w:color w:val="000000"/>
          <w:sz w:val="17"/>
        </w:rPr>
        <w:t xml:space="preserve">    }</w:t>
      </w:r>
    </w:p>
    <w:p w14:paraId="5F68E6C6">
      <w:pPr>
        <w:pStyle w:val="167"/>
        <w:keepLines w:val="0"/>
      </w:pPr>
      <w:r>
        <w:rPr>
          <w:rFonts w:ascii="Consolas" w:hAnsi="Consolas" w:eastAsia="Consolas"/>
          <w:color w:val="000000"/>
          <w:sz w:val="17"/>
        </w:rPr>
        <w:t xml:space="preserve">    double area() const override { return width * height; }</w:t>
      </w:r>
    </w:p>
    <w:p w14:paraId="3CB83379">
      <w:pPr>
        <w:pStyle w:val="167"/>
        <w:keepLines w:val="0"/>
      </w:pPr>
      <w:r>
        <w:rPr>
          <w:rFonts w:ascii="Consolas" w:hAnsi="Consolas" w:eastAsia="Consolas"/>
          <w:color w:val="000000"/>
          <w:sz w:val="17"/>
        </w:rPr>
        <w:t>};</w:t>
      </w:r>
    </w:p>
    <w:p w14:paraId="4862CD12">
      <w:pPr>
        <w:pStyle w:val="167"/>
        <w:keepLines w:val="0"/>
      </w:pPr>
      <w:r>
        <w:rPr>
          <w:rFonts w:ascii="Consolas" w:hAnsi="Consolas" w:eastAsia="Consolas"/>
          <w:color w:val="000000"/>
          <w:sz w:val="17"/>
        </w:rPr>
        <w:t xml:space="preserve"> </w:t>
      </w:r>
    </w:p>
    <w:p w14:paraId="7EFE8721">
      <w:pPr>
        <w:pStyle w:val="167"/>
        <w:keepLines w:val="0"/>
      </w:pPr>
      <w:r>
        <w:rPr>
          <w:rFonts w:ascii="Consolas" w:hAnsi="Consolas" w:eastAsia="Consolas"/>
          <w:color w:val="000000"/>
          <w:sz w:val="17"/>
        </w:rPr>
        <w:t>class Circle : public Shape {</w:t>
      </w:r>
    </w:p>
    <w:p w14:paraId="1EC66416">
      <w:pPr>
        <w:pStyle w:val="167"/>
        <w:keepLines w:val="0"/>
      </w:pPr>
      <w:r>
        <w:rPr>
          <w:rFonts w:ascii="Consolas" w:hAnsi="Consolas" w:eastAsia="Consolas"/>
          <w:color w:val="000000"/>
          <w:sz w:val="17"/>
        </w:rPr>
        <w:t>private:</w:t>
      </w:r>
    </w:p>
    <w:p w14:paraId="1B4506F4">
      <w:pPr>
        <w:pStyle w:val="167"/>
        <w:keepLines w:val="0"/>
      </w:pPr>
      <w:r>
        <w:rPr>
          <w:rFonts w:ascii="Consolas" w:hAnsi="Consolas" w:eastAsia="Consolas"/>
          <w:color w:val="000000"/>
          <w:sz w:val="17"/>
        </w:rPr>
        <w:t xml:space="preserve">    double radius;</w:t>
      </w:r>
    </w:p>
    <w:p w14:paraId="2F9DDDFF">
      <w:pPr>
        <w:pStyle w:val="167"/>
        <w:keepLines w:val="0"/>
      </w:pPr>
      <w:r>
        <w:rPr>
          <w:rFonts w:ascii="Consolas" w:hAnsi="Consolas" w:eastAsia="Consolas"/>
          <w:color w:val="000000"/>
          <w:sz w:val="17"/>
        </w:rPr>
        <w:t xml:space="preserve"> </w:t>
      </w:r>
    </w:p>
    <w:p w14:paraId="4ADF456D">
      <w:pPr>
        <w:pStyle w:val="167"/>
        <w:keepLines w:val="0"/>
      </w:pPr>
      <w:r>
        <w:rPr>
          <w:rFonts w:ascii="Consolas" w:hAnsi="Consolas" w:eastAsia="Consolas"/>
          <w:color w:val="000000"/>
          <w:sz w:val="17"/>
        </w:rPr>
        <w:t>public:</w:t>
      </w:r>
    </w:p>
    <w:p w14:paraId="0B7908EC">
      <w:pPr>
        <w:pStyle w:val="167"/>
        <w:keepLines w:val="0"/>
      </w:pPr>
      <w:r>
        <w:rPr>
          <w:rFonts w:ascii="Consolas" w:hAnsi="Consolas" w:eastAsia="Consolas"/>
          <w:color w:val="000000"/>
          <w:sz w:val="17"/>
        </w:rPr>
        <w:t xml:space="preserve">    explicit Circle(double r) : radius(r) {</w:t>
      </w:r>
    </w:p>
    <w:p w14:paraId="6F93E864">
      <w:pPr>
        <w:pStyle w:val="167"/>
        <w:keepLines w:val="0"/>
      </w:pPr>
      <w:r>
        <w:rPr>
          <w:rFonts w:ascii="Consolas" w:hAnsi="Consolas" w:eastAsia="Consolas"/>
          <w:color w:val="000000"/>
          <w:sz w:val="17"/>
        </w:rPr>
        <w:t xml:space="preserve">        if (!std::isfinite(r) || r &lt;= 0)</w:t>
      </w:r>
    </w:p>
    <w:p w14:paraId="1085F353">
      <w:pPr>
        <w:pStyle w:val="167"/>
        <w:keepLines w:val="0"/>
      </w:pPr>
      <w:r>
        <w:rPr>
          <w:rFonts w:ascii="Consolas" w:hAnsi="Consolas" w:eastAsia="Consolas"/>
          <w:color w:val="000000"/>
          <w:sz w:val="17"/>
        </w:rPr>
        <w:t xml:space="preserve">            throw std::invalid_argument("Radius must be positive");</w:t>
      </w:r>
    </w:p>
    <w:p w14:paraId="7BC6B691">
      <w:pPr>
        <w:pStyle w:val="167"/>
        <w:keepLines w:val="0"/>
      </w:pPr>
      <w:r>
        <w:rPr>
          <w:rFonts w:ascii="Consolas" w:hAnsi="Consolas" w:eastAsia="Consolas"/>
          <w:color w:val="000000"/>
          <w:sz w:val="17"/>
        </w:rPr>
        <w:t xml:space="preserve">    }</w:t>
      </w:r>
    </w:p>
    <w:p w14:paraId="689713C2">
      <w:pPr>
        <w:pStyle w:val="167"/>
        <w:keepLines w:val="0"/>
      </w:pPr>
      <w:r>
        <w:rPr>
          <w:rFonts w:ascii="Consolas" w:hAnsi="Consolas" w:eastAsia="Consolas"/>
          <w:color w:val="000000"/>
          <w:sz w:val="17"/>
        </w:rPr>
        <w:t xml:space="preserve">    double area() const override {</w:t>
      </w:r>
    </w:p>
    <w:p w14:paraId="1B31A3DA">
      <w:pPr>
        <w:pStyle w:val="167"/>
        <w:keepLines w:val="0"/>
      </w:pPr>
      <w:r>
        <w:rPr>
          <w:rFonts w:ascii="Consolas" w:hAnsi="Consolas" w:eastAsia="Consolas"/>
          <w:color w:val="000000"/>
          <w:sz w:val="17"/>
        </w:rPr>
        <w:t xml:space="preserve">        const double pi = 3.141592653589793;</w:t>
      </w:r>
    </w:p>
    <w:p w14:paraId="1EE5066F">
      <w:pPr>
        <w:pStyle w:val="167"/>
        <w:keepLines w:val="0"/>
      </w:pPr>
      <w:r>
        <w:rPr>
          <w:rFonts w:ascii="Consolas" w:hAnsi="Consolas" w:eastAsia="Consolas"/>
          <w:color w:val="000000"/>
          <w:sz w:val="17"/>
        </w:rPr>
        <w:t xml:space="preserve">        return pi * radius * radius;</w:t>
      </w:r>
    </w:p>
    <w:p w14:paraId="018711E7">
      <w:pPr>
        <w:pStyle w:val="167"/>
        <w:keepLines w:val="0"/>
      </w:pPr>
      <w:r>
        <w:rPr>
          <w:rFonts w:ascii="Consolas" w:hAnsi="Consolas" w:eastAsia="Consolas"/>
          <w:color w:val="000000"/>
          <w:sz w:val="17"/>
        </w:rPr>
        <w:t xml:space="preserve">    }</w:t>
      </w:r>
    </w:p>
    <w:p w14:paraId="510A0708">
      <w:pPr>
        <w:pStyle w:val="167"/>
        <w:keepLines w:val="0"/>
      </w:pPr>
      <w:r>
        <w:rPr>
          <w:rFonts w:ascii="Consolas" w:hAnsi="Consolas" w:eastAsia="Consolas"/>
          <w:color w:val="000000"/>
          <w:sz w:val="17"/>
        </w:rPr>
        <w:t>};</w:t>
      </w:r>
    </w:p>
    <w:p w14:paraId="4CFE78B7">
      <w:pPr>
        <w:pStyle w:val="167"/>
        <w:keepLines w:val="0"/>
      </w:pPr>
      <w:r>
        <w:rPr>
          <w:rFonts w:ascii="Consolas" w:hAnsi="Consolas" w:eastAsia="Consolas"/>
          <w:color w:val="000000"/>
          <w:sz w:val="17"/>
        </w:rPr>
        <w:t xml:space="preserve"> </w:t>
      </w:r>
    </w:p>
    <w:p w14:paraId="75C7CCD0">
      <w:pPr>
        <w:pStyle w:val="167"/>
        <w:keepLines w:val="0"/>
      </w:pPr>
      <w:r>
        <w:rPr>
          <w:rFonts w:ascii="Consolas" w:hAnsi="Consolas" w:eastAsia="Consolas"/>
          <w:color w:val="000000"/>
          <w:sz w:val="17"/>
        </w:rPr>
        <w:t>int main() {</w:t>
      </w:r>
    </w:p>
    <w:p w14:paraId="27D94311">
      <w:pPr>
        <w:pStyle w:val="167"/>
        <w:keepLines w:val="0"/>
      </w:pPr>
      <w:r>
        <w:rPr>
          <w:rFonts w:ascii="Consolas" w:hAnsi="Consolas" w:eastAsia="Consolas"/>
          <w:color w:val="000000"/>
          <w:sz w:val="17"/>
        </w:rPr>
        <w:t xml:space="preserve">    try {</w:t>
      </w:r>
    </w:p>
    <w:p w14:paraId="7BBD7720">
      <w:pPr>
        <w:pStyle w:val="167"/>
        <w:keepLines w:val="0"/>
      </w:pPr>
      <w:r>
        <w:rPr>
          <w:rFonts w:ascii="Consolas" w:hAnsi="Consolas" w:eastAsia="Consolas"/>
          <w:color w:val="000000"/>
          <w:sz w:val="17"/>
        </w:rPr>
        <w:t xml:space="preserve">        std::vector&lt;std::unique_ptr&lt;Shape&gt;&gt; shapes;</w:t>
      </w:r>
    </w:p>
    <w:p w14:paraId="2E816736">
      <w:pPr>
        <w:pStyle w:val="167"/>
        <w:keepLines w:val="0"/>
      </w:pPr>
      <w:r>
        <w:rPr>
          <w:rFonts w:ascii="Consolas" w:hAnsi="Consolas" w:eastAsia="Consolas"/>
          <w:color w:val="000000"/>
          <w:sz w:val="17"/>
        </w:rPr>
        <w:t xml:space="preserve">        shapes.push_back(std::make_unique&lt;Rectangle&gt;(4, 5));</w:t>
      </w:r>
    </w:p>
    <w:p w14:paraId="21588F22">
      <w:pPr>
        <w:pStyle w:val="167"/>
        <w:keepLines w:val="0"/>
      </w:pPr>
      <w:r>
        <w:rPr>
          <w:rFonts w:ascii="Consolas" w:hAnsi="Consolas" w:eastAsia="Consolas"/>
          <w:color w:val="000000"/>
          <w:sz w:val="17"/>
        </w:rPr>
        <w:t xml:space="preserve">        shapes.push_back(std::make_unique&lt;Circle&gt;(3));</w:t>
      </w:r>
    </w:p>
    <w:p w14:paraId="32D2B8E5">
      <w:pPr>
        <w:pStyle w:val="167"/>
        <w:keepLines w:val="0"/>
      </w:pPr>
      <w:r>
        <w:rPr>
          <w:rFonts w:ascii="Consolas" w:hAnsi="Consolas" w:eastAsia="Consolas"/>
          <w:color w:val="000000"/>
          <w:sz w:val="17"/>
        </w:rPr>
        <w:t xml:space="preserve"> </w:t>
      </w:r>
    </w:p>
    <w:p w14:paraId="595AEC8D">
      <w:pPr>
        <w:pStyle w:val="167"/>
        <w:keepLines w:val="0"/>
      </w:pPr>
      <w:r>
        <w:rPr>
          <w:rFonts w:ascii="Consolas" w:hAnsi="Consolas" w:eastAsia="Consolas"/>
          <w:color w:val="000000"/>
          <w:sz w:val="17"/>
        </w:rPr>
        <w:t xml:space="preserve">        std::cout &lt;&lt; std::fixed &lt;&lt; std::setprecision(2);</w:t>
      </w:r>
    </w:p>
    <w:p w14:paraId="6042EDE1">
      <w:pPr>
        <w:pStyle w:val="167"/>
        <w:keepLines w:val="0"/>
      </w:pPr>
      <w:r>
        <w:rPr>
          <w:rFonts w:ascii="Consolas" w:hAnsi="Consolas" w:eastAsia="Consolas"/>
          <w:color w:val="000000"/>
          <w:sz w:val="17"/>
        </w:rPr>
        <w:t xml:space="preserve">        for (const auto&amp; shape : shapes) {</w:t>
      </w:r>
    </w:p>
    <w:p w14:paraId="355F29FC">
      <w:pPr>
        <w:pStyle w:val="167"/>
        <w:keepLines w:val="0"/>
      </w:pPr>
      <w:r>
        <w:rPr>
          <w:rFonts w:ascii="Consolas" w:hAnsi="Consolas" w:eastAsia="Consolas"/>
          <w:color w:val="000000"/>
          <w:sz w:val="17"/>
        </w:rPr>
        <w:t xml:space="preserve">            std::cout &lt;&lt; shape-&gt;area() &lt;&lt; '\n';</w:t>
      </w:r>
    </w:p>
    <w:p w14:paraId="1A9AE78E">
      <w:pPr>
        <w:pStyle w:val="167"/>
        <w:keepLines w:val="0"/>
      </w:pPr>
      <w:r>
        <w:rPr>
          <w:rFonts w:ascii="Consolas" w:hAnsi="Consolas" w:eastAsia="Consolas"/>
          <w:color w:val="000000"/>
          <w:sz w:val="17"/>
        </w:rPr>
        <w:t xml:space="preserve">        }</w:t>
      </w:r>
    </w:p>
    <w:p w14:paraId="56063B20">
      <w:pPr>
        <w:pStyle w:val="167"/>
        <w:keepLines w:val="0"/>
      </w:pPr>
      <w:r>
        <w:rPr>
          <w:rFonts w:ascii="Consolas" w:hAnsi="Consolas" w:eastAsia="Consolas"/>
          <w:color w:val="000000"/>
          <w:sz w:val="17"/>
        </w:rPr>
        <w:t xml:space="preserve">    } catch (const std::exception&amp; e) {</w:t>
      </w:r>
    </w:p>
    <w:p w14:paraId="3E8AADF6">
      <w:pPr>
        <w:pStyle w:val="167"/>
        <w:keepLines w:val="0"/>
      </w:pPr>
      <w:r>
        <w:rPr>
          <w:rFonts w:ascii="Consolas" w:hAnsi="Consolas" w:eastAsia="Consolas"/>
          <w:color w:val="000000"/>
          <w:sz w:val="17"/>
        </w:rPr>
        <w:t xml:space="preserve">        std::cerr &lt;&lt; "Error: " &lt;&lt; e.what() &lt;&lt; '\n';</w:t>
      </w:r>
    </w:p>
    <w:p w14:paraId="03675E06">
      <w:pPr>
        <w:pStyle w:val="167"/>
        <w:keepLines w:val="0"/>
      </w:pPr>
      <w:r>
        <w:rPr>
          <w:rFonts w:ascii="Consolas" w:hAnsi="Consolas" w:eastAsia="Consolas"/>
          <w:color w:val="000000"/>
          <w:sz w:val="17"/>
        </w:rPr>
        <w:t xml:space="preserve">        return 1;</w:t>
      </w:r>
    </w:p>
    <w:p w14:paraId="03BB250E">
      <w:pPr>
        <w:pStyle w:val="167"/>
        <w:keepLines w:val="0"/>
      </w:pPr>
      <w:r>
        <w:rPr>
          <w:rFonts w:ascii="Consolas" w:hAnsi="Consolas" w:eastAsia="Consolas"/>
          <w:color w:val="000000"/>
          <w:sz w:val="17"/>
        </w:rPr>
        <w:t xml:space="preserve">    }</w:t>
      </w:r>
    </w:p>
    <w:p w14:paraId="311CCD4D">
      <w:pPr>
        <w:pStyle w:val="167"/>
        <w:keepLines w:val="0"/>
      </w:pPr>
      <w:r>
        <w:rPr>
          <w:rFonts w:ascii="Consolas" w:hAnsi="Consolas" w:eastAsia="Consolas"/>
          <w:color w:val="000000"/>
          <w:sz w:val="17"/>
        </w:rPr>
        <w:t xml:space="preserve">    return 0;</w:t>
      </w:r>
    </w:p>
    <w:p w14:paraId="1E93599C">
      <w:pPr>
        <w:pStyle w:val="167"/>
        <w:keepLines w:val="0"/>
      </w:pPr>
      <w:r>
        <w:rPr>
          <w:rFonts w:ascii="Consolas" w:hAnsi="Consolas" w:eastAsia="Consolas"/>
          <w:color w:val="000000"/>
          <w:sz w:val="17"/>
        </w:rPr>
        <w:t>}</w:t>
      </w:r>
    </w:p>
    <w:p w14:paraId="7623C7D7">
      <w:pPr>
        <w:pStyle w:val="167"/>
        <w:keepLines w:val="0"/>
      </w:pPr>
      <w:r>
        <w:rPr>
          <w:rFonts w:ascii="Consolas" w:hAnsi="Consolas" w:eastAsia="Consolas"/>
          <w:color w:val="000000"/>
          <w:sz w:val="17"/>
        </w:rPr>
        <w:t xml:space="preserve"> </w:t>
      </w:r>
    </w:p>
    <w:p w14:paraId="7C012A68"/>
    <w:p w14:paraId="7A8818C7">
      <w:pPr>
        <w:pStyle w:val="5"/>
      </w:pPr>
      <w:r>
        <w:rPr>
          <w:rFonts w:ascii="Times New Roman" w:hAnsi="Times New Roman" w:eastAsia="Times New Roman"/>
          <w:color w:val="000000"/>
          <w:sz w:val="24"/>
        </w:rPr>
        <w:t>Пример работы</w:t>
      </w:r>
    </w:p>
    <w:p w14:paraId="6D94BEA9">
      <w:pPr>
        <w:jc w:val="both"/>
      </w:pPr>
      <w:r>
        <w:rPr>
          <w:rFonts w:ascii="Times New Roman" w:hAnsi="Times New Roman" w:eastAsia="Times New Roman"/>
          <w:color w:val="000000"/>
          <w:sz w:val="24"/>
        </w:rPr>
        <w:t>Ввод:</w:t>
      </w:r>
    </w:p>
    <w:p w14:paraId="51B88D89">
      <w:pPr>
        <w:pStyle w:val="167"/>
        <w:keepLines w:val="0"/>
      </w:pPr>
      <w:r>
        <w:rPr>
          <w:rFonts w:ascii="Consolas" w:hAnsi="Consolas" w:eastAsia="Consolas"/>
          <w:color w:val="000000"/>
          <w:sz w:val="17"/>
        </w:rPr>
        <w:t>не требуется</w:t>
      </w:r>
    </w:p>
    <w:p w14:paraId="01EE4A52"/>
    <w:p w14:paraId="66D6F308">
      <w:pPr>
        <w:jc w:val="both"/>
      </w:pPr>
      <w:r>
        <w:rPr>
          <w:rFonts w:ascii="Times New Roman" w:hAnsi="Times New Roman" w:eastAsia="Times New Roman"/>
          <w:color w:val="000000"/>
          <w:sz w:val="24"/>
        </w:rPr>
        <w:t>Вывод:</w:t>
      </w:r>
    </w:p>
    <w:p w14:paraId="0D7B71D3">
      <w:pPr>
        <w:pStyle w:val="167"/>
        <w:keepLines w:val="0"/>
      </w:pPr>
      <w:r>
        <w:rPr>
          <w:rFonts w:ascii="Consolas" w:hAnsi="Consolas" w:eastAsia="Consolas"/>
          <w:color w:val="000000"/>
          <w:sz w:val="17"/>
        </w:rPr>
        <w:t>20.00</w:t>
      </w:r>
    </w:p>
    <w:p w14:paraId="0B606F25">
      <w:pPr>
        <w:pStyle w:val="167"/>
        <w:keepLines w:val="0"/>
      </w:pPr>
      <w:r>
        <w:rPr>
          <w:rFonts w:ascii="Consolas" w:hAnsi="Consolas" w:eastAsia="Consolas"/>
          <w:color w:val="000000"/>
          <w:sz w:val="17"/>
        </w:rPr>
        <w:t>28.27</w:t>
      </w:r>
    </w:p>
    <w:p w14:paraId="4A238FDC"/>
    <w:p w14:paraId="1AC8583A">
      <w:pPr>
        <w:pStyle w:val="5"/>
      </w:pPr>
      <w:r>
        <w:rPr>
          <w:rFonts w:ascii="Times New Roman" w:hAnsi="Times New Roman" w:eastAsia="Times New Roman"/>
          <w:color w:val="000000"/>
          <w:sz w:val="24"/>
        </w:rPr>
        <w:t>Граничные случаи</w:t>
      </w:r>
    </w:p>
    <w:p w14:paraId="74622E14">
      <w:pPr>
        <w:jc w:val="both"/>
      </w:pPr>
      <w:r>
        <w:rPr>
          <w:rFonts w:ascii="Times New Roman" w:hAnsi="Times New Roman" w:eastAsia="Times New Roman"/>
          <w:color w:val="000000"/>
          <w:sz w:val="24"/>
        </w:rPr>
        <w:t>Неконечные и неположительные размеры запрещены конструкторами; память освобождается автоматически.</w:t>
      </w:r>
    </w:p>
    <w:p w14:paraId="50252945">
      <w:pPr>
        <w:pStyle w:val="5"/>
      </w:pPr>
      <w:r>
        <w:rPr>
          <w:rFonts w:ascii="Times New Roman" w:hAnsi="Times New Roman" w:eastAsia="Times New Roman"/>
          <w:color w:val="000000"/>
          <w:sz w:val="24"/>
        </w:rPr>
        <w:t>Компиляция и запуск</w:t>
      </w:r>
    </w:p>
    <w:p w14:paraId="5B0C210C">
      <w:pPr>
        <w:pStyle w:val="167"/>
        <w:keepLines w:val="0"/>
      </w:pPr>
      <w:r>
        <w:rPr>
          <w:rFonts w:ascii="Consolas" w:hAnsi="Consolas" w:eastAsia="Consolas"/>
          <w:color w:val="000000"/>
          <w:sz w:val="17"/>
        </w:rPr>
        <w:t>g++ -std=c++17 -Wall -Wextra -Wpedantic main.cpp -o program</w:t>
      </w:r>
    </w:p>
    <w:p w14:paraId="28730369">
      <w:pPr>
        <w:pStyle w:val="167"/>
        <w:keepLines w:val="0"/>
      </w:pPr>
      <w:r>
        <w:rPr>
          <w:rFonts w:ascii="Consolas" w:hAnsi="Consolas" w:eastAsia="Consolas"/>
          <w:color w:val="000000"/>
          <w:sz w:val="17"/>
        </w:rPr>
        <w:t>./program</w:t>
      </w:r>
    </w:p>
    <w:p w14:paraId="0F16DDD4"/>
    <w:p w14:paraId="1DBE25E4">
      <w:pPr>
        <w:pStyle w:val="4"/>
      </w:pPr>
      <w:bookmarkStart w:id="57" w:name="_Toc3360"/>
      <w:r>
        <w:rPr>
          <w:rFonts w:ascii="Times New Roman" w:hAnsi="Times New Roman" w:eastAsia="Times New Roman"/>
          <w:color w:val="000000"/>
          <w:sz w:val="24"/>
        </w:rPr>
        <w:t>Задание 49. Кратчайший путь в матрице</w:t>
      </w:r>
      <w:bookmarkEnd w:id="57"/>
    </w:p>
    <w:p w14:paraId="4C6E6ADB">
      <w:pPr>
        <w:ind w:firstLine="0"/>
      </w:pPr>
      <w:r>
        <w:fldChar w:fldCharType="begin"/>
      </w:r>
      <w:r>
        <w:instrText xml:space="preserve"> HYPERLINK "https://github.com/egsesekina/programming-c-cpp/tree/main/tasks/advanced/task_49"</w:instrText>
      </w:r>
      <w:r>
        <w:fldChar w:fldCharType="separate"/>
      </w:r>
      <w:r>
        <w:rPr>
          <w:color w:val="0563C1"/>
          <w:u w:val="single"/>
        </w:rPr>
        <w:t>Исходные файлы задания в репозитории</w:t>
      </w:r>
      <w:r>
        <w:rPr>
          <w:color w:val="0563C1"/>
          <w:u w:val="single"/>
        </w:rPr>
        <w:fldChar w:fldCharType="end"/>
      </w:r>
    </w:p>
    <w:p w14:paraId="5EC062FB">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Найти BFS минимальное число шагов в матрице препятствий.</w:t>
      </w:r>
    </w:p>
    <w:p w14:paraId="144B7569">
      <w:pPr>
        <w:pStyle w:val="5"/>
      </w:pPr>
      <w:r>
        <w:rPr>
          <w:rFonts w:ascii="Times New Roman" w:hAnsi="Times New Roman" w:eastAsia="Times New Roman"/>
          <w:color w:val="000000"/>
          <w:sz w:val="24"/>
        </w:rPr>
        <w:t>Формат входных данных</w:t>
      </w:r>
    </w:p>
    <w:p w14:paraId="1062931B">
      <w:pPr>
        <w:jc w:val="both"/>
      </w:pPr>
      <w:r>
        <w:rPr>
          <w:rFonts w:ascii="Times New Roman" w:hAnsi="Times New Roman" w:eastAsia="Times New Roman"/>
          <w:color w:val="000000"/>
          <w:sz w:val="24"/>
        </w:rPr>
        <w:t>R C (1..1000), затем ровно R*C значений 0 или 1.</w:t>
      </w:r>
    </w:p>
    <w:p w14:paraId="722CFDDD">
      <w:pPr>
        <w:pStyle w:val="5"/>
      </w:pPr>
      <w:r>
        <w:rPr>
          <w:rFonts w:ascii="Times New Roman" w:hAnsi="Times New Roman" w:eastAsia="Times New Roman"/>
          <w:color w:val="000000"/>
          <w:sz w:val="24"/>
        </w:rPr>
        <w:t>Формат выходных данных</w:t>
      </w:r>
    </w:p>
    <w:p w14:paraId="185E5609">
      <w:pPr>
        <w:jc w:val="both"/>
      </w:pPr>
      <w:r>
        <w:rPr>
          <w:rFonts w:ascii="Times New Roman" w:hAnsi="Times New Roman" w:eastAsia="Times New Roman"/>
          <w:color w:val="000000"/>
          <w:sz w:val="24"/>
        </w:rPr>
        <w:t xml:space="preserve">длина пути от (0,0) до (R-1,C-1) либо -1.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3A225A77">
      <w:pPr>
        <w:pStyle w:val="5"/>
      </w:pPr>
      <w:r>
        <w:rPr>
          <w:rFonts w:ascii="Times New Roman" w:hAnsi="Times New Roman" w:eastAsia="Times New Roman"/>
          <w:color w:val="000000"/>
          <w:sz w:val="24"/>
        </w:rPr>
        <w:t>Разбор решения</w:t>
      </w:r>
    </w:p>
    <w:p w14:paraId="22EE1D01">
      <w:pPr>
        <w:jc w:val="both"/>
      </w:pPr>
      <w:r>
        <w:rPr>
          <w:rFonts w:ascii="Times New Roman" w:hAnsi="Times New Roman" w:eastAsia="Times New Roman"/>
          <w:color w:val="000000"/>
          <w:sz w:val="24"/>
        </w:rPr>
        <w:t>BFS посещает невзвешенную сетку слоями расстояния. Расстояние записывается до помещения клетки в очередь, поэтому каждая клетка попадает в очередь не более одного раза и цикл всегда завершается.</w:t>
      </w:r>
    </w:p>
    <w:p w14:paraId="59F192AA">
      <w:pPr>
        <w:pStyle w:val="5"/>
      </w:pPr>
      <w:r>
        <w:rPr>
          <w:rFonts w:ascii="Times New Roman" w:hAnsi="Times New Roman" w:eastAsia="Times New Roman"/>
          <w:color w:val="000000"/>
          <w:sz w:val="24"/>
        </w:rPr>
        <w:t>Алгоритм</w:t>
      </w:r>
    </w:p>
    <w:p w14:paraId="40BF2BA8">
      <w:pPr>
        <w:ind w:left="425" w:hanging="255"/>
      </w:pPr>
      <w:r>
        <w:rPr>
          <w:rFonts w:ascii="Times New Roman" w:hAnsi="Times New Roman" w:eastAsia="Times New Roman"/>
          <w:color w:val="000000"/>
          <w:sz w:val="24"/>
        </w:rPr>
        <w:t>1. проверить размеры и все клетки.</w:t>
      </w:r>
    </w:p>
    <w:p w14:paraId="6C43E493">
      <w:pPr>
        <w:ind w:left="425" w:hanging="255"/>
      </w:pPr>
      <w:r>
        <w:rPr>
          <w:rFonts w:ascii="Times New Roman" w:hAnsi="Times New Roman" w:eastAsia="Times New Roman"/>
          <w:color w:val="000000"/>
          <w:sz w:val="24"/>
        </w:rPr>
        <w:t>2. отклонить заблокированный старт или финиш.</w:t>
      </w:r>
    </w:p>
    <w:p w14:paraId="6DB7C722">
      <w:pPr>
        <w:ind w:left="425" w:hanging="255"/>
      </w:pPr>
      <w:r>
        <w:rPr>
          <w:rFonts w:ascii="Times New Roman" w:hAnsi="Times New Roman" w:eastAsia="Times New Roman"/>
          <w:color w:val="000000"/>
          <w:sz w:val="24"/>
        </w:rPr>
        <w:t>3. запустить BFS по четырём направлениям.</w:t>
      </w:r>
    </w:p>
    <w:p w14:paraId="3C73DF65">
      <w:pPr>
        <w:ind w:left="425" w:hanging="255"/>
      </w:pPr>
      <w:r>
        <w:rPr>
          <w:rFonts w:ascii="Times New Roman" w:hAnsi="Times New Roman" w:eastAsia="Times New Roman"/>
          <w:color w:val="000000"/>
          <w:sz w:val="24"/>
        </w:rPr>
        <w:t>4. вывести расстояние до финиша.</w:t>
      </w:r>
    </w:p>
    <w:p w14:paraId="59DDB67D">
      <w:pPr>
        <w:pStyle w:val="5"/>
      </w:pPr>
      <w:r>
        <w:rPr>
          <w:rFonts w:ascii="Times New Roman" w:hAnsi="Times New Roman" w:eastAsia="Times New Roman"/>
          <w:color w:val="000000"/>
          <w:sz w:val="24"/>
        </w:rPr>
        <w:t>Исходный код</w:t>
      </w:r>
    </w:p>
    <w:p w14:paraId="2CAC349E">
      <w:pPr>
        <w:jc w:val="both"/>
      </w:pPr>
      <w:r>
        <w:fldChar w:fldCharType="begin"/>
      </w:r>
      <w:r>
        <w:instrText xml:space="preserve"> HYPERLINK "https://github.com/egsesekina/programming-c-cpp/blob/main/tasks/advanced/task_49/main.cpp"</w:instrText>
      </w:r>
      <w:r>
        <w:fldChar w:fldCharType="separate"/>
      </w:r>
      <w:r>
        <w:rPr>
          <w:color w:val="0563C1"/>
          <w:u w:val="single"/>
        </w:rPr>
        <w:t>main.cpp</w:t>
      </w:r>
      <w:r>
        <w:rPr>
          <w:color w:val="0563C1"/>
          <w:u w:val="single"/>
        </w:rPr>
        <w:fldChar w:fldCharType="end"/>
      </w:r>
    </w:p>
    <w:p w14:paraId="31CD11F5">
      <w:pPr>
        <w:pStyle w:val="167"/>
        <w:keepLines w:val="0"/>
      </w:pPr>
      <w:r>
        <w:rPr>
          <w:rFonts w:ascii="Consolas" w:hAnsi="Consolas" w:eastAsia="Consolas"/>
          <w:color w:val="000000"/>
          <w:sz w:val="17"/>
        </w:rPr>
        <w:t>/*</w:t>
      </w:r>
    </w:p>
    <w:p w14:paraId="73A63A77">
      <w:pPr>
        <w:pStyle w:val="167"/>
        <w:keepLines w:val="0"/>
      </w:pPr>
      <w:r>
        <w:rPr>
          <w:rFonts w:ascii="Consolas" w:hAnsi="Consolas" w:eastAsia="Consolas"/>
          <w:color w:val="000000"/>
          <w:sz w:val="17"/>
        </w:rPr>
        <w:t xml:space="preserve"> * Задание 49. Найти BFS минимальное число шагов в матрице препятствий.</w:t>
      </w:r>
    </w:p>
    <w:p w14:paraId="75E4C0BF">
      <w:pPr>
        <w:pStyle w:val="167"/>
        <w:keepLines w:val="0"/>
      </w:pPr>
      <w:r>
        <w:rPr>
          <w:rFonts w:ascii="Consolas" w:hAnsi="Consolas" w:eastAsia="Consolas"/>
          <w:color w:val="000000"/>
          <w:sz w:val="17"/>
        </w:rPr>
        <w:t xml:space="preserve"> * Ввод: R C (1..1000), затем ровно R*C значений 0 или 1.</w:t>
      </w:r>
    </w:p>
    <w:p w14:paraId="6280B252">
      <w:pPr>
        <w:pStyle w:val="167"/>
        <w:keepLines w:val="0"/>
      </w:pPr>
      <w:r>
        <w:rPr>
          <w:rFonts w:ascii="Consolas" w:hAnsi="Consolas" w:eastAsia="Consolas"/>
          <w:color w:val="000000"/>
          <w:sz w:val="17"/>
        </w:rPr>
        <w:t xml:space="preserve"> * Вывод: длина пути от (0,0) до (R-1,C-1) либо -1.</w:t>
      </w:r>
    </w:p>
    <w:p w14:paraId="681DFDF9">
      <w:pPr>
        <w:pStyle w:val="167"/>
        <w:keepLines w:val="0"/>
      </w:pPr>
      <w:r>
        <w:rPr>
          <w:rFonts w:ascii="Consolas" w:hAnsi="Consolas" w:eastAsia="Consolas"/>
          <w:color w:val="000000"/>
          <w:sz w:val="17"/>
        </w:rPr>
        <w:t xml:space="preserve"> * Пример: 2 2 / 0 0 / 1 0 -&gt; 2.</w:t>
      </w:r>
    </w:p>
    <w:p w14:paraId="20858BFA">
      <w:pPr>
        <w:pStyle w:val="167"/>
        <w:keepLines w:val="0"/>
      </w:pPr>
      <w:r>
        <w:rPr>
          <w:rFonts w:ascii="Consolas" w:hAnsi="Consolas" w:eastAsia="Consolas"/>
          <w:color w:val="000000"/>
          <w:sz w:val="17"/>
        </w:rPr>
        <w:t xml:space="preserve"> */</w:t>
      </w:r>
    </w:p>
    <w:p w14:paraId="68F3AD1B">
      <w:pPr>
        <w:pStyle w:val="167"/>
        <w:keepLines w:val="0"/>
      </w:pPr>
      <w:r>
        <w:rPr>
          <w:rFonts w:ascii="Consolas" w:hAnsi="Consolas" w:eastAsia="Consolas"/>
          <w:color w:val="000000"/>
          <w:sz w:val="17"/>
        </w:rPr>
        <w:t>#include &lt;array&gt;</w:t>
      </w:r>
    </w:p>
    <w:p w14:paraId="56BC26E3">
      <w:pPr>
        <w:pStyle w:val="167"/>
        <w:keepLines w:val="0"/>
      </w:pPr>
      <w:r>
        <w:rPr>
          <w:rFonts w:ascii="Consolas" w:hAnsi="Consolas" w:eastAsia="Consolas"/>
          <w:color w:val="000000"/>
          <w:sz w:val="17"/>
        </w:rPr>
        <w:t>#include &lt;iostream&gt;</w:t>
      </w:r>
    </w:p>
    <w:p w14:paraId="4A4F79FF">
      <w:pPr>
        <w:pStyle w:val="167"/>
        <w:keepLines w:val="0"/>
      </w:pPr>
      <w:r>
        <w:rPr>
          <w:rFonts w:ascii="Consolas" w:hAnsi="Consolas" w:eastAsia="Consolas"/>
          <w:color w:val="000000"/>
          <w:sz w:val="17"/>
        </w:rPr>
        <w:t>#include &lt;queue&gt;</w:t>
      </w:r>
    </w:p>
    <w:p w14:paraId="2C709753">
      <w:pPr>
        <w:pStyle w:val="167"/>
        <w:keepLines w:val="0"/>
      </w:pPr>
      <w:r>
        <w:rPr>
          <w:rFonts w:ascii="Consolas" w:hAnsi="Consolas" w:eastAsia="Consolas"/>
          <w:color w:val="000000"/>
          <w:sz w:val="17"/>
        </w:rPr>
        <w:t>#include &lt;utility&gt;</w:t>
      </w:r>
    </w:p>
    <w:p w14:paraId="7DD56666">
      <w:pPr>
        <w:pStyle w:val="167"/>
        <w:keepLines w:val="0"/>
      </w:pPr>
      <w:r>
        <w:rPr>
          <w:rFonts w:ascii="Consolas" w:hAnsi="Consolas" w:eastAsia="Consolas"/>
          <w:color w:val="000000"/>
          <w:sz w:val="17"/>
        </w:rPr>
        <w:t>#include &lt;vector&gt;</w:t>
      </w:r>
    </w:p>
    <w:p w14:paraId="5ABF154A">
      <w:pPr>
        <w:pStyle w:val="167"/>
        <w:keepLines w:val="0"/>
      </w:pPr>
      <w:r>
        <w:rPr>
          <w:rFonts w:ascii="Consolas" w:hAnsi="Consolas" w:eastAsia="Consolas"/>
          <w:color w:val="000000"/>
          <w:sz w:val="17"/>
        </w:rPr>
        <w:t xml:space="preserve"> </w:t>
      </w:r>
    </w:p>
    <w:p w14:paraId="53C58576">
      <w:pPr>
        <w:pStyle w:val="167"/>
        <w:keepLines w:val="0"/>
      </w:pPr>
      <w:r>
        <w:rPr>
          <w:rFonts w:ascii="Consolas" w:hAnsi="Consolas" w:eastAsia="Consolas"/>
          <w:color w:val="000000"/>
          <w:sz w:val="17"/>
        </w:rPr>
        <w:t>using namespace std;</w:t>
      </w:r>
    </w:p>
    <w:p w14:paraId="5CD1926B">
      <w:pPr>
        <w:pStyle w:val="167"/>
        <w:keepLines w:val="0"/>
      </w:pPr>
      <w:r>
        <w:rPr>
          <w:rFonts w:ascii="Consolas" w:hAnsi="Consolas" w:eastAsia="Consolas"/>
          <w:color w:val="000000"/>
          <w:sz w:val="17"/>
        </w:rPr>
        <w:t xml:space="preserve"> </w:t>
      </w:r>
    </w:p>
    <w:p w14:paraId="69D8AF79">
      <w:pPr>
        <w:pStyle w:val="167"/>
        <w:keepLines w:val="0"/>
      </w:pPr>
      <w:r>
        <w:rPr>
          <w:rFonts w:ascii="Consolas" w:hAnsi="Consolas" w:eastAsia="Consolas"/>
          <w:color w:val="000000"/>
          <w:sz w:val="17"/>
        </w:rPr>
        <w:t>int main() {</w:t>
      </w:r>
    </w:p>
    <w:p w14:paraId="42A232AF">
      <w:pPr>
        <w:pStyle w:val="167"/>
        <w:keepLines w:val="0"/>
      </w:pPr>
      <w:r>
        <w:rPr>
          <w:rFonts w:ascii="Consolas" w:hAnsi="Consolas" w:eastAsia="Consolas"/>
          <w:color w:val="000000"/>
          <w:sz w:val="17"/>
        </w:rPr>
        <w:t xml:space="preserve">    int rows, cols;</w:t>
      </w:r>
    </w:p>
    <w:p w14:paraId="09E2D6C1">
      <w:pPr>
        <w:pStyle w:val="167"/>
        <w:keepLines w:val="0"/>
      </w:pPr>
      <w:r>
        <w:rPr>
          <w:rFonts w:ascii="Consolas" w:hAnsi="Consolas" w:eastAsia="Consolas"/>
          <w:color w:val="000000"/>
          <w:sz w:val="17"/>
        </w:rPr>
        <w:t xml:space="preserve">    if (!(cin &gt;&gt; rows &gt;&gt; cols) || rows &lt;= 0 || rows &gt; 1000 ||</w:t>
      </w:r>
    </w:p>
    <w:p w14:paraId="0D392990">
      <w:pPr>
        <w:pStyle w:val="167"/>
        <w:keepLines w:val="0"/>
      </w:pPr>
      <w:r>
        <w:rPr>
          <w:rFonts w:ascii="Consolas" w:hAnsi="Consolas" w:eastAsia="Consolas"/>
          <w:color w:val="000000"/>
          <w:sz w:val="17"/>
        </w:rPr>
        <w:t xml:space="preserve">        cols &lt;= 0 || cols &gt; 1000) {</w:t>
      </w:r>
    </w:p>
    <w:p w14:paraId="02DD940A">
      <w:pPr>
        <w:pStyle w:val="167"/>
        <w:keepLines w:val="0"/>
      </w:pPr>
      <w:r>
        <w:rPr>
          <w:rFonts w:ascii="Consolas" w:hAnsi="Consolas" w:eastAsia="Consolas"/>
          <w:color w:val="000000"/>
          <w:sz w:val="17"/>
        </w:rPr>
        <w:t xml:space="preserve">        cerr &lt;&lt; "Error\n";</w:t>
      </w:r>
    </w:p>
    <w:p w14:paraId="74AFF016">
      <w:pPr>
        <w:pStyle w:val="167"/>
        <w:keepLines w:val="0"/>
      </w:pPr>
      <w:r>
        <w:rPr>
          <w:rFonts w:ascii="Consolas" w:hAnsi="Consolas" w:eastAsia="Consolas"/>
          <w:color w:val="000000"/>
          <w:sz w:val="17"/>
        </w:rPr>
        <w:t xml:space="preserve">        return 1;</w:t>
      </w:r>
    </w:p>
    <w:p w14:paraId="16FE15B6">
      <w:pPr>
        <w:pStyle w:val="167"/>
        <w:keepLines w:val="0"/>
      </w:pPr>
      <w:r>
        <w:rPr>
          <w:rFonts w:ascii="Consolas" w:hAnsi="Consolas" w:eastAsia="Consolas"/>
          <w:color w:val="000000"/>
          <w:sz w:val="17"/>
        </w:rPr>
        <w:t xml:space="preserve">    }</w:t>
      </w:r>
    </w:p>
    <w:p w14:paraId="453AF1F9">
      <w:pPr>
        <w:pStyle w:val="167"/>
        <w:keepLines w:val="0"/>
      </w:pPr>
      <w:r>
        <w:rPr>
          <w:rFonts w:ascii="Consolas" w:hAnsi="Consolas" w:eastAsia="Consolas"/>
          <w:color w:val="000000"/>
          <w:sz w:val="17"/>
        </w:rPr>
        <w:t xml:space="preserve"> </w:t>
      </w:r>
    </w:p>
    <w:p w14:paraId="43D578E5">
      <w:pPr>
        <w:pStyle w:val="167"/>
        <w:keepLines w:val="0"/>
      </w:pPr>
      <w:r>
        <w:rPr>
          <w:rFonts w:ascii="Consolas" w:hAnsi="Consolas" w:eastAsia="Consolas"/>
          <w:color w:val="000000"/>
          <w:sz w:val="17"/>
        </w:rPr>
        <w:t xml:space="preserve">    vector&lt;vector&lt;int&gt;&gt; grid(rows, vector&lt;int&gt;(cols));</w:t>
      </w:r>
    </w:p>
    <w:p w14:paraId="5CBDB42E">
      <w:pPr>
        <w:pStyle w:val="167"/>
        <w:keepLines w:val="0"/>
      </w:pPr>
      <w:r>
        <w:rPr>
          <w:rFonts w:ascii="Consolas" w:hAnsi="Consolas" w:eastAsia="Consolas"/>
          <w:color w:val="000000"/>
          <w:sz w:val="17"/>
        </w:rPr>
        <w:t xml:space="preserve">    for (auto&amp; row : grid) {</w:t>
      </w:r>
    </w:p>
    <w:p w14:paraId="5B2C51C8">
      <w:pPr>
        <w:pStyle w:val="167"/>
        <w:keepLines w:val="0"/>
      </w:pPr>
      <w:r>
        <w:rPr>
          <w:rFonts w:ascii="Consolas" w:hAnsi="Consolas" w:eastAsia="Consolas"/>
          <w:color w:val="000000"/>
          <w:sz w:val="17"/>
        </w:rPr>
        <w:t xml:space="preserve">        for (int&amp; cell : row) {</w:t>
      </w:r>
    </w:p>
    <w:p w14:paraId="2154CC11">
      <w:pPr>
        <w:pStyle w:val="167"/>
        <w:keepLines w:val="0"/>
      </w:pPr>
      <w:r>
        <w:rPr>
          <w:rFonts w:ascii="Consolas" w:hAnsi="Consolas" w:eastAsia="Consolas"/>
          <w:color w:val="000000"/>
          <w:sz w:val="17"/>
        </w:rPr>
        <w:t xml:space="preserve">            if (!(cin &gt;&gt; cell) || (cell != 0 &amp;&amp; cell != 1)) {</w:t>
      </w:r>
    </w:p>
    <w:p w14:paraId="111001DF">
      <w:pPr>
        <w:pStyle w:val="167"/>
        <w:keepLines w:val="0"/>
      </w:pPr>
      <w:r>
        <w:rPr>
          <w:rFonts w:ascii="Consolas" w:hAnsi="Consolas" w:eastAsia="Consolas"/>
          <w:color w:val="000000"/>
          <w:sz w:val="17"/>
        </w:rPr>
        <w:t xml:space="preserve">                cerr &lt;&lt; "Error\n";</w:t>
      </w:r>
    </w:p>
    <w:p w14:paraId="55194716">
      <w:pPr>
        <w:pStyle w:val="167"/>
        <w:keepLines w:val="0"/>
      </w:pPr>
      <w:r>
        <w:rPr>
          <w:rFonts w:ascii="Consolas" w:hAnsi="Consolas" w:eastAsia="Consolas"/>
          <w:color w:val="000000"/>
          <w:sz w:val="17"/>
        </w:rPr>
        <w:t xml:space="preserve">                return 1;</w:t>
      </w:r>
    </w:p>
    <w:p w14:paraId="3C26DF32">
      <w:pPr>
        <w:pStyle w:val="167"/>
        <w:keepLines w:val="0"/>
      </w:pPr>
      <w:r>
        <w:rPr>
          <w:rFonts w:ascii="Consolas" w:hAnsi="Consolas" w:eastAsia="Consolas"/>
          <w:color w:val="000000"/>
          <w:sz w:val="17"/>
        </w:rPr>
        <w:t xml:space="preserve">            }</w:t>
      </w:r>
    </w:p>
    <w:p w14:paraId="519476DF">
      <w:pPr>
        <w:pStyle w:val="167"/>
        <w:keepLines w:val="0"/>
      </w:pPr>
      <w:r>
        <w:rPr>
          <w:rFonts w:ascii="Consolas" w:hAnsi="Consolas" w:eastAsia="Consolas"/>
          <w:color w:val="000000"/>
          <w:sz w:val="17"/>
        </w:rPr>
        <w:t xml:space="preserve">        }</w:t>
      </w:r>
    </w:p>
    <w:p w14:paraId="3E3B43ED">
      <w:pPr>
        <w:pStyle w:val="167"/>
        <w:keepLines w:val="0"/>
      </w:pPr>
      <w:r>
        <w:rPr>
          <w:rFonts w:ascii="Consolas" w:hAnsi="Consolas" w:eastAsia="Consolas"/>
          <w:color w:val="000000"/>
          <w:sz w:val="17"/>
        </w:rPr>
        <w:t xml:space="preserve">    }</w:t>
      </w:r>
    </w:p>
    <w:p w14:paraId="1F250FCF">
      <w:pPr>
        <w:pStyle w:val="167"/>
        <w:keepLines w:val="0"/>
      </w:pPr>
      <w:r>
        <w:rPr>
          <w:rFonts w:ascii="Consolas" w:hAnsi="Consolas" w:eastAsia="Consolas"/>
          <w:color w:val="000000"/>
          <w:sz w:val="17"/>
        </w:rPr>
        <w:t xml:space="preserve"> </w:t>
      </w:r>
    </w:p>
    <w:p w14:paraId="034DA0D2">
      <w:pPr>
        <w:pStyle w:val="167"/>
        <w:keepLines w:val="0"/>
      </w:pPr>
      <w:r>
        <w:rPr>
          <w:rFonts w:ascii="Consolas" w:hAnsi="Consolas" w:eastAsia="Consolas"/>
          <w:color w:val="000000"/>
          <w:sz w:val="17"/>
        </w:rPr>
        <w:t xml:space="preserve">    if (grid[0][0] == 1 || grid[rows - 1][cols - 1] == 1) {</w:t>
      </w:r>
    </w:p>
    <w:p w14:paraId="64D269D8">
      <w:pPr>
        <w:pStyle w:val="167"/>
        <w:keepLines w:val="0"/>
      </w:pPr>
      <w:r>
        <w:rPr>
          <w:rFonts w:ascii="Consolas" w:hAnsi="Consolas" w:eastAsia="Consolas"/>
          <w:color w:val="000000"/>
          <w:sz w:val="17"/>
        </w:rPr>
        <w:t xml:space="preserve">        cout &lt;&lt; -1 &lt;&lt; '\n';</w:t>
      </w:r>
    </w:p>
    <w:p w14:paraId="742CA783">
      <w:pPr>
        <w:pStyle w:val="167"/>
        <w:keepLines w:val="0"/>
      </w:pPr>
      <w:r>
        <w:rPr>
          <w:rFonts w:ascii="Consolas" w:hAnsi="Consolas" w:eastAsia="Consolas"/>
          <w:color w:val="000000"/>
          <w:sz w:val="17"/>
        </w:rPr>
        <w:t xml:space="preserve">        return 0;</w:t>
      </w:r>
    </w:p>
    <w:p w14:paraId="69B21F11">
      <w:pPr>
        <w:pStyle w:val="167"/>
        <w:keepLines w:val="0"/>
      </w:pPr>
      <w:r>
        <w:rPr>
          <w:rFonts w:ascii="Consolas" w:hAnsi="Consolas" w:eastAsia="Consolas"/>
          <w:color w:val="000000"/>
          <w:sz w:val="17"/>
        </w:rPr>
        <w:t xml:space="preserve">    }</w:t>
      </w:r>
    </w:p>
    <w:p w14:paraId="66065E28">
      <w:pPr>
        <w:pStyle w:val="167"/>
        <w:keepLines w:val="0"/>
      </w:pPr>
      <w:r>
        <w:rPr>
          <w:rFonts w:ascii="Consolas" w:hAnsi="Consolas" w:eastAsia="Consolas"/>
          <w:color w:val="000000"/>
          <w:sz w:val="17"/>
        </w:rPr>
        <w:t xml:space="preserve"> </w:t>
      </w:r>
    </w:p>
    <w:p w14:paraId="3F089859">
      <w:pPr>
        <w:pStyle w:val="167"/>
        <w:keepLines w:val="0"/>
      </w:pPr>
      <w:r>
        <w:rPr>
          <w:rFonts w:ascii="Consolas" w:hAnsi="Consolas" w:eastAsia="Consolas"/>
          <w:color w:val="000000"/>
          <w:sz w:val="17"/>
        </w:rPr>
        <w:t xml:space="preserve">    vector&lt;vector&lt;int&gt;&gt; dist(rows, vector&lt;int&gt;(cols, -1));</w:t>
      </w:r>
    </w:p>
    <w:p w14:paraId="25641E7A">
      <w:pPr>
        <w:pStyle w:val="167"/>
        <w:keepLines w:val="0"/>
      </w:pPr>
      <w:r>
        <w:rPr>
          <w:rFonts w:ascii="Consolas" w:hAnsi="Consolas" w:eastAsia="Consolas"/>
          <w:color w:val="000000"/>
          <w:sz w:val="17"/>
        </w:rPr>
        <w:t xml:space="preserve">    queue&lt;pair&lt;int, int&gt;&gt; q;</w:t>
      </w:r>
    </w:p>
    <w:p w14:paraId="3D2AD0B0">
      <w:pPr>
        <w:pStyle w:val="167"/>
        <w:keepLines w:val="0"/>
      </w:pPr>
      <w:r>
        <w:rPr>
          <w:rFonts w:ascii="Consolas" w:hAnsi="Consolas" w:eastAsia="Consolas"/>
          <w:color w:val="000000"/>
          <w:sz w:val="17"/>
        </w:rPr>
        <w:t xml:space="preserve">    q.push({0, 0});</w:t>
      </w:r>
    </w:p>
    <w:p w14:paraId="4C3806D8">
      <w:pPr>
        <w:pStyle w:val="167"/>
        <w:keepLines w:val="0"/>
      </w:pPr>
      <w:r>
        <w:rPr>
          <w:rFonts w:ascii="Consolas" w:hAnsi="Consolas" w:eastAsia="Consolas"/>
          <w:color w:val="000000"/>
          <w:sz w:val="17"/>
        </w:rPr>
        <w:t xml:space="preserve">    dist[0][0] = 0;</w:t>
      </w:r>
    </w:p>
    <w:p w14:paraId="3E806E69">
      <w:pPr>
        <w:pStyle w:val="167"/>
        <w:keepLines w:val="0"/>
      </w:pPr>
      <w:r>
        <w:rPr>
          <w:rFonts w:ascii="Consolas" w:hAnsi="Consolas" w:eastAsia="Consolas"/>
          <w:color w:val="000000"/>
          <w:sz w:val="17"/>
        </w:rPr>
        <w:t xml:space="preserve"> </w:t>
      </w:r>
    </w:p>
    <w:p w14:paraId="7167DEA9">
      <w:pPr>
        <w:pStyle w:val="167"/>
        <w:keepLines w:val="0"/>
      </w:pPr>
      <w:r>
        <w:rPr>
          <w:rFonts w:ascii="Consolas" w:hAnsi="Consolas" w:eastAsia="Consolas"/>
          <w:color w:val="000000"/>
          <w:sz w:val="17"/>
        </w:rPr>
        <w:t xml:space="preserve">    const array&lt;int, 4&gt; dr = {-1, 1, 0, 0};</w:t>
      </w:r>
    </w:p>
    <w:p w14:paraId="628F9659">
      <w:pPr>
        <w:pStyle w:val="167"/>
        <w:keepLines w:val="0"/>
      </w:pPr>
      <w:r>
        <w:rPr>
          <w:rFonts w:ascii="Consolas" w:hAnsi="Consolas" w:eastAsia="Consolas"/>
          <w:color w:val="000000"/>
          <w:sz w:val="17"/>
        </w:rPr>
        <w:t xml:space="preserve">    const array&lt;int, 4&gt; dc = {0, 0, -1, 1};</w:t>
      </w:r>
    </w:p>
    <w:p w14:paraId="01824E27">
      <w:pPr>
        <w:pStyle w:val="167"/>
        <w:keepLines w:val="0"/>
      </w:pPr>
      <w:r>
        <w:rPr>
          <w:rFonts w:ascii="Consolas" w:hAnsi="Consolas" w:eastAsia="Consolas"/>
          <w:color w:val="000000"/>
          <w:sz w:val="17"/>
        </w:rPr>
        <w:t xml:space="preserve"> </w:t>
      </w:r>
    </w:p>
    <w:p w14:paraId="2E8E9C67">
      <w:pPr>
        <w:pStyle w:val="167"/>
        <w:keepLines w:val="0"/>
      </w:pPr>
      <w:r>
        <w:rPr>
          <w:rFonts w:ascii="Consolas" w:hAnsi="Consolas" w:eastAsia="Consolas"/>
          <w:color w:val="000000"/>
          <w:sz w:val="17"/>
        </w:rPr>
        <w:t xml:space="preserve">    // BFS находит кратчайший путь в невзвешенной сетке.</w:t>
      </w:r>
    </w:p>
    <w:p w14:paraId="4DE21E7E">
      <w:pPr>
        <w:pStyle w:val="167"/>
        <w:keepLines w:val="0"/>
      </w:pPr>
      <w:r>
        <w:rPr>
          <w:rFonts w:ascii="Consolas" w:hAnsi="Consolas" w:eastAsia="Consolas"/>
          <w:color w:val="000000"/>
          <w:sz w:val="17"/>
        </w:rPr>
        <w:t xml:space="preserve">    while (!q.empty()) {</w:t>
      </w:r>
    </w:p>
    <w:p w14:paraId="4639D055">
      <w:pPr>
        <w:pStyle w:val="167"/>
        <w:keepLines w:val="0"/>
      </w:pPr>
      <w:r>
        <w:rPr>
          <w:rFonts w:ascii="Consolas" w:hAnsi="Consolas" w:eastAsia="Consolas"/>
          <w:color w:val="000000"/>
          <w:sz w:val="17"/>
        </w:rPr>
        <w:t xml:space="preserve">        auto [r, c] = q.front();</w:t>
      </w:r>
    </w:p>
    <w:p w14:paraId="30B8E525">
      <w:pPr>
        <w:pStyle w:val="167"/>
        <w:keepLines w:val="0"/>
      </w:pPr>
      <w:r>
        <w:rPr>
          <w:rFonts w:ascii="Consolas" w:hAnsi="Consolas" w:eastAsia="Consolas"/>
          <w:color w:val="000000"/>
          <w:sz w:val="17"/>
        </w:rPr>
        <w:t xml:space="preserve">        q.pop();</w:t>
      </w:r>
    </w:p>
    <w:p w14:paraId="5C89341A">
      <w:pPr>
        <w:pStyle w:val="167"/>
        <w:keepLines w:val="0"/>
      </w:pPr>
      <w:r>
        <w:rPr>
          <w:rFonts w:ascii="Consolas" w:hAnsi="Consolas" w:eastAsia="Consolas"/>
          <w:color w:val="000000"/>
          <w:sz w:val="17"/>
        </w:rPr>
        <w:t xml:space="preserve">        for (int k = 0; k &lt; 4; ++k) {</w:t>
      </w:r>
    </w:p>
    <w:p w14:paraId="009E6091">
      <w:pPr>
        <w:pStyle w:val="167"/>
        <w:keepLines w:val="0"/>
      </w:pPr>
      <w:r>
        <w:rPr>
          <w:rFonts w:ascii="Consolas" w:hAnsi="Consolas" w:eastAsia="Consolas"/>
          <w:color w:val="000000"/>
          <w:sz w:val="17"/>
        </w:rPr>
        <w:t xml:space="preserve">            int nr = r + dr[k], nc = c + dc[k];</w:t>
      </w:r>
    </w:p>
    <w:p w14:paraId="5C6FEC4E">
      <w:pPr>
        <w:pStyle w:val="167"/>
        <w:keepLines w:val="0"/>
      </w:pPr>
      <w:r>
        <w:rPr>
          <w:rFonts w:ascii="Consolas" w:hAnsi="Consolas" w:eastAsia="Consolas"/>
          <w:color w:val="000000"/>
          <w:sz w:val="17"/>
        </w:rPr>
        <w:t xml:space="preserve">            if (nr &lt; 0 || nr &gt;= rows || nc &lt; 0 || nc &gt;= cols) continue;</w:t>
      </w:r>
    </w:p>
    <w:p w14:paraId="2DAFB11B">
      <w:pPr>
        <w:pStyle w:val="167"/>
        <w:keepLines w:val="0"/>
      </w:pPr>
      <w:r>
        <w:rPr>
          <w:rFonts w:ascii="Consolas" w:hAnsi="Consolas" w:eastAsia="Consolas"/>
          <w:color w:val="000000"/>
          <w:sz w:val="17"/>
        </w:rPr>
        <w:t xml:space="preserve">            if (grid[nr][nc] == 1 || dist[nr][nc] != -1) continue;</w:t>
      </w:r>
    </w:p>
    <w:p w14:paraId="6F1DE09B">
      <w:pPr>
        <w:pStyle w:val="167"/>
        <w:keepLines w:val="0"/>
      </w:pPr>
      <w:r>
        <w:rPr>
          <w:rFonts w:ascii="Consolas" w:hAnsi="Consolas" w:eastAsia="Consolas"/>
          <w:color w:val="000000"/>
          <w:sz w:val="17"/>
        </w:rPr>
        <w:t xml:space="preserve">            dist[nr][nc] = dist[r][c] + 1;</w:t>
      </w:r>
    </w:p>
    <w:p w14:paraId="6EA0205A">
      <w:pPr>
        <w:pStyle w:val="167"/>
        <w:keepLines w:val="0"/>
      </w:pPr>
      <w:r>
        <w:rPr>
          <w:rFonts w:ascii="Consolas" w:hAnsi="Consolas" w:eastAsia="Consolas"/>
          <w:color w:val="000000"/>
          <w:sz w:val="17"/>
        </w:rPr>
        <w:t xml:space="preserve">            q.push({nr, nc});</w:t>
      </w:r>
    </w:p>
    <w:p w14:paraId="7C565C9D">
      <w:pPr>
        <w:pStyle w:val="167"/>
        <w:keepLines w:val="0"/>
      </w:pPr>
      <w:r>
        <w:rPr>
          <w:rFonts w:ascii="Consolas" w:hAnsi="Consolas" w:eastAsia="Consolas"/>
          <w:color w:val="000000"/>
          <w:sz w:val="17"/>
        </w:rPr>
        <w:t xml:space="preserve">        }</w:t>
      </w:r>
    </w:p>
    <w:p w14:paraId="6F6C83D7">
      <w:pPr>
        <w:pStyle w:val="167"/>
        <w:keepLines w:val="0"/>
      </w:pPr>
      <w:r>
        <w:rPr>
          <w:rFonts w:ascii="Consolas" w:hAnsi="Consolas" w:eastAsia="Consolas"/>
          <w:color w:val="000000"/>
          <w:sz w:val="17"/>
        </w:rPr>
        <w:t xml:space="preserve">    }</w:t>
      </w:r>
    </w:p>
    <w:p w14:paraId="33A87C42">
      <w:pPr>
        <w:pStyle w:val="167"/>
        <w:keepLines w:val="0"/>
      </w:pPr>
      <w:r>
        <w:rPr>
          <w:rFonts w:ascii="Consolas" w:hAnsi="Consolas" w:eastAsia="Consolas"/>
          <w:color w:val="000000"/>
          <w:sz w:val="17"/>
        </w:rPr>
        <w:t xml:space="preserve">    cout &lt;&lt; dist[rows - 1][cols - 1] &lt;&lt; '\n';</w:t>
      </w:r>
    </w:p>
    <w:p w14:paraId="62E4A7E8">
      <w:pPr>
        <w:pStyle w:val="167"/>
        <w:keepLines w:val="0"/>
      </w:pPr>
      <w:r>
        <w:rPr>
          <w:rFonts w:ascii="Consolas" w:hAnsi="Consolas" w:eastAsia="Consolas"/>
          <w:color w:val="000000"/>
          <w:sz w:val="17"/>
        </w:rPr>
        <w:t xml:space="preserve">    return 0;</w:t>
      </w:r>
    </w:p>
    <w:p w14:paraId="43B37C0F">
      <w:pPr>
        <w:pStyle w:val="167"/>
        <w:keepLines w:val="0"/>
      </w:pPr>
      <w:r>
        <w:rPr>
          <w:rFonts w:ascii="Consolas" w:hAnsi="Consolas" w:eastAsia="Consolas"/>
          <w:color w:val="000000"/>
          <w:sz w:val="17"/>
        </w:rPr>
        <w:t>}</w:t>
      </w:r>
    </w:p>
    <w:p w14:paraId="5AF88D45">
      <w:pPr>
        <w:pStyle w:val="167"/>
        <w:keepLines w:val="0"/>
      </w:pPr>
      <w:r>
        <w:rPr>
          <w:rFonts w:ascii="Consolas" w:hAnsi="Consolas" w:eastAsia="Consolas"/>
          <w:color w:val="000000"/>
          <w:sz w:val="17"/>
        </w:rPr>
        <w:t xml:space="preserve"> </w:t>
      </w:r>
    </w:p>
    <w:p w14:paraId="65754D59"/>
    <w:p w14:paraId="7FFCF359">
      <w:pPr>
        <w:pStyle w:val="5"/>
      </w:pPr>
      <w:r>
        <w:rPr>
          <w:rFonts w:ascii="Times New Roman" w:hAnsi="Times New Roman" w:eastAsia="Times New Roman"/>
          <w:color w:val="000000"/>
          <w:sz w:val="24"/>
        </w:rPr>
        <w:t>Пример работы</w:t>
      </w:r>
    </w:p>
    <w:p w14:paraId="11C603FA">
      <w:pPr>
        <w:jc w:val="both"/>
      </w:pPr>
      <w:r>
        <w:rPr>
          <w:rFonts w:ascii="Times New Roman" w:hAnsi="Times New Roman" w:eastAsia="Times New Roman"/>
          <w:color w:val="000000"/>
          <w:sz w:val="24"/>
        </w:rPr>
        <w:t>Ввод:</w:t>
      </w:r>
    </w:p>
    <w:p w14:paraId="039DE966">
      <w:pPr>
        <w:pStyle w:val="167"/>
        <w:keepLines w:val="0"/>
      </w:pPr>
      <w:r>
        <w:rPr>
          <w:rFonts w:ascii="Consolas" w:hAnsi="Consolas" w:eastAsia="Consolas"/>
          <w:color w:val="000000"/>
          <w:sz w:val="17"/>
        </w:rPr>
        <w:t>2 2</w:t>
      </w:r>
    </w:p>
    <w:p w14:paraId="7A3DBD79">
      <w:pPr>
        <w:pStyle w:val="167"/>
        <w:keepLines w:val="0"/>
      </w:pPr>
      <w:r>
        <w:rPr>
          <w:rFonts w:ascii="Consolas" w:hAnsi="Consolas" w:eastAsia="Consolas"/>
          <w:color w:val="000000"/>
          <w:sz w:val="17"/>
        </w:rPr>
        <w:t>0 0</w:t>
      </w:r>
    </w:p>
    <w:p w14:paraId="0F38F48C">
      <w:pPr>
        <w:pStyle w:val="167"/>
        <w:keepLines w:val="0"/>
      </w:pPr>
      <w:r>
        <w:rPr>
          <w:rFonts w:ascii="Consolas" w:hAnsi="Consolas" w:eastAsia="Consolas"/>
          <w:color w:val="000000"/>
          <w:sz w:val="17"/>
        </w:rPr>
        <w:t>1 0</w:t>
      </w:r>
    </w:p>
    <w:p w14:paraId="0C973471"/>
    <w:p w14:paraId="571F081A">
      <w:pPr>
        <w:jc w:val="both"/>
      </w:pPr>
      <w:r>
        <w:rPr>
          <w:rFonts w:ascii="Times New Roman" w:hAnsi="Times New Roman" w:eastAsia="Times New Roman"/>
          <w:color w:val="000000"/>
          <w:sz w:val="24"/>
        </w:rPr>
        <w:t>Вывод:</w:t>
      </w:r>
    </w:p>
    <w:p w14:paraId="27B32CC0">
      <w:pPr>
        <w:pStyle w:val="167"/>
        <w:keepLines w:val="0"/>
      </w:pPr>
      <w:r>
        <w:rPr>
          <w:rFonts w:ascii="Consolas" w:hAnsi="Consolas" w:eastAsia="Consolas"/>
          <w:color w:val="000000"/>
          <w:sz w:val="17"/>
        </w:rPr>
        <w:t>2</w:t>
      </w:r>
    </w:p>
    <w:p w14:paraId="2EFD18E8"/>
    <w:p w14:paraId="3F80E6CD">
      <w:pPr>
        <w:pStyle w:val="5"/>
      </w:pPr>
      <w:r>
        <w:rPr>
          <w:rFonts w:ascii="Times New Roman" w:hAnsi="Times New Roman" w:eastAsia="Times New Roman"/>
          <w:color w:val="000000"/>
          <w:sz w:val="24"/>
        </w:rPr>
        <w:t>Граничные случаи</w:t>
      </w:r>
    </w:p>
    <w:p w14:paraId="2386DFA0">
      <w:pPr>
        <w:jc w:val="both"/>
      </w:pPr>
      <w:r>
        <w:rPr>
          <w:rFonts w:ascii="Times New Roman" w:hAnsi="Times New Roman" w:eastAsia="Times New Roman"/>
          <w:color w:val="000000"/>
          <w:sz w:val="24"/>
        </w:rPr>
        <w:t xml:space="preserve">Если вход содержит меньше </w:t>
      </w:r>
      <w:r>
        <w:rPr>
          <w:rFonts w:ascii="Consolas" w:hAnsi="Consolas" w:eastAsia="Consolas"/>
          <w:color w:val="000000"/>
          <w:sz w:val="20"/>
        </w:rPr>
        <w:t>R*C</w:t>
      </w:r>
      <w:r>
        <w:rPr>
          <w:rFonts w:ascii="Times New Roman" w:hAnsi="Times New Roman" w:eastAsia="Times New Roman"/>
          <w:color w:val="000000"/>
          <w:sz w:val="24"/>
        </w:rPr>
        <w:t xml:space="preserve"> клеток, программа завершает чтение с </w:t>
      </w:r>
      <w:r>
        <w:rPr>
          <w:rFonts w:ascii="Consolas" w:hAnsi="Consolas" w:eastAsia="Consolas"/>
          <w:color w:val="000000"/>
          <w:sz w:val="20"/>
        </w:rPr>
        <w:t>Error</w:t>
      </w:r>
      <w:r>
        <w:rPr>
          <w:rFonts w:ascii="Times New Roman" w:hAnsi="Times New Roman" w:eastAsia="Times New Roman"/>
          <w:color w:val="000000"/>
          <w:sz w:val="24"/>
        </w:rPr>
        <w:t xml:space="preserve">; это не бесконечный цикл. Заблокированные концы и отсутствие пути дают </w:t>
      </w:r>
      <w:r>
        <w:rPr>
          <w:rFonts w:ascii="Consolas" w:hAnsi="Consolas" w:eastAsia="Consolas"/>
          <w:color w:val="000000"/>
          <w:sz w:val="20"/>
        </w:rPr>
        <w:t>-1</w:t>
      </w:r>
      <w:r>
        <w:rPr>
          <w:rFonts w:ascii="Times New Roman" w:hAnsi="Times New Roman" w:eastAsia="Times New Roman"/>
          <w:color w:val="000000"/>
          <w:sz w:val="24"/>
        </w:rPr>
        <w:t>.</w:t>
      </w:r>
    </w:p>
    <w:p w14:paraId="339FE9D8">
      <w:pPr>
        <w:pStyle w:val="5"/>
      </w:pPr>
      <w:r>
        <w:rPr>
          <w:rFonts w:ascii="Times New Roman" w:hAnsi="Times New Roman" w:eastAsia="Times New Roman"/>
          <w:color w:val="000000"/>
          <w:sz w:val="24"/>
        </w:rPr>
        <w:t>Компиляция и запуск</w:t>
      </w:r>
    </w:p>
    <w:p w14:paraId="24B68252">
      <w:pPr>
        <w:pStyle w:val="167"/>
        <w:keepLines w:val="0"/>
      </w:pPr>
      <w:r>
        <w:rPr>
          <w:rFonts w:ascii="Consolas" w:hAnsi="Consolas" w:eastAsia="Consolas"/>
          <w:color w:val="000000"/>
          <w:sz w:val="17"/>
        </w:rPr>
        <w:t>g++ -std=c++17 -Wall -Wextra -Wpedantic main.cpp -o program</w:t>
      </w:r>
    </w:p>
    <w:p w14:paraId="3C4AD137">
      <w:pPr>
        <w:pStyle w:val="167"/>
        <w:keepLines w:val="0"/>
      </w:pPr>
      <w:r>
        <w:rPr>
          <w:rFonts w:ascii="Consolas" w:hAnsi="Consolas" w:eastAsia="Consolas"/>
          <w:color w:val="000000"/>
          <w:sz w:val="17"/>
        </w:rPr>
        <w:t>./program</w:t>
      </w:r>
    </w:p>
    <w:p w14:paraId="0EC57BFD"/>
    <w:p w14:paraId="4571FFAC">
      <w:pPr>
        <w:pStyle w:val="4"/>
      </w:pPr>
      <w:bookmarkStart w:id="58" w:name="_Toc26305"/>
      <w:r>
        <w:rPr>
          <w:rFonts w:ascii="Times New Roman" w:hAnsi="Times New Roman" w:eastAsia="Times New Roman"/>
          <w:color w:val="000000"/>
          <w:sz w:val="24"/>
        </w:rPr>
        <w:t>Задание 50. Банковский счёт и исключения</w:t>
      </w:r>
      <w:bookmarkEnd w:id="58"/>
    </w:p>
    <w:p w14:paraId="7ACB37BA">
      <w:pPr>
        <w:ind w:firstLine="0"/>
      </w:pPr>
      <w:r>
        <w:fldChar w:fldCharType="begin"/>
      </w:r>
      <w:r>
        <w:instrText xml:space="preserve"> HYPERLINK "https://github.com/egsesekina/programming-c-cpp/tree/main/tasks/advanced/task_50"</w:instrText>
      </w:r>
      <w:r>
        <w:fldChar w:fldCharType="separate"/>
      </w:r>
      <w:r>
        <w:rPr>
          <w:color w:val="0563C1"/>
          <w:u w:val="single"/>
        </w:rPr>
        <w:t>Исходные файлы задания в репозитории</w:t>
      </w:r>
      <w:r>
        <w:rPr>
          <w:color w:val="0563C1"/>
          <w:u w:val="single"/>
        </w:rPr>
        <w:fldChar w:fldCharType="end"/>
      </w:r>
    </w:p>
    <w:p w14:paraId="1641272E">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Реализовать банковский счёт с проверкой операций исключениями.</w:t>
      </w:r>
    </w:p>
    <w:p w14:paraId="79297058">
      <w:pPr>
        <w:pStyle w:val="5"/>
      </w:pPr>
      <w:r>
        <w:rPr>
          <w:rFonts w:ascii="Times New Roman" w:hAnsi="Times New Roman" w:eastAsia="Times New Roman"/>
          <w:color w:val="000000"/>
          <w:sz w:val="24"/>
        </w:rPr>
        <w:t>Формат входных данных</w:t>
      </w:r>
    </w:p>
    <w:p w14:paraId="0F60D97C">
      <w:pPr>
        <w:jc w:val="both"/>
      </w:pPr>
      <w:r>
        <w:rPr>
          <w:rFonts w:ascii="Times New Roman" w:hAnsi="Times New Roman" w:eastAsia="Times New Roman"/>
          <w:color w:val="000000"/>
          <w:sz w:val="24"/>
        </w:rPr>
        <w:t>отсутствует.</w:t>
      </w:r>
    </w:p>
    <w:p w14:paraId="4AEC4A1E">
      <w:pPr>
        <w:pStyle w:val="5"/>
      </w:pPr>
      <w:r>
        <w:rPr>
          <w:rFonts w:ascii="Times New Roman" w:hAnsi="Times New Roman" w:eastAsia="Times New Roman"/>
          <w:color w:val="000000"/>
          <w:sz w:val="24"/>
        </w:rPr>
        <w:t>Формат выходных данных</w:t>
      </w:r>
    </w:p>
    <w:p w14:paraId="7210901B">
      <w:pPr>
        <w:jc w:val="both"/>
      </w:pPr>
      <w:r>
        <w:rPr>
          <w:rFonts w:ascii="Times New Roman" w:hAnsi="Times New Roman" w:eastAsia="Times New Roman"/>
          <w:color w:val="000000"/>
          <w:sz w:val="24"/>
        </w:rPr>
        <w:t xml:space="preserve">баланс после пополнения на 500 и снятия 200, то есть 1300.00.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3F419286">
      <w:pPr>
        <w:pStyle w:val="5"/>
      </w:pPr>
      <w:r>
        <w:rPr>
          <w:rFonts w:ascii="Times New Roman" w:hAnsi="Times New Roman" w:eastAsia="Times New Roman"/>
          <w:color w:val="000000"/>
          <w:sz w:val="24"/>
        </w:rPr>
        <w:t>Разбор решения</w:t>
      </w:r>
    </w:p>
    <w:p w14:paraId="65012258">
      <w:pPr>
        <w:jc w:val="both"/>
      </w:pPr>
      <w:r>
        <w:rPr>
          <w:rFonts w:ascii="Times New Roman" w:hAnsi="Times New Roman" w:eastAsia="Times New Roman"/>
          <w:color w:val="000000"/>
          <w:sz w:val="24"/>
        </w:rPr>
        <w:t xml:space="preserve">Класс хранит баланс закрыто и проверяет каждую операцию внутри метода. Исключения отделяют нормальный сценарий от нарушений инварианта; конечность чисел проверяется через </w:t>
      </w:r>
      <w:r>
        <w:rPr>
          <w:rFonts w:ascii="Consolas" w:hAnsi="Consolas" w:eastAsia="Consolas"/>
          <w:color w:val="000000"/>
          <w:sz w:val="20"/>
        </w:rPr>
        <w:t>std::isfinite</w:t>
      </w:r>
      <w:r>
        <w:rPr>
          <w:rFonts w:ascii="Times New Roman" w:hAnsi="Times New Roman" w:eastAsia="Times New Roman"/>
          <w:color w:val="000000"/>
          <w:sz w:val="24"/>
        </w:rPr>
        <w:t>.</w:t>
      </w:r>
    </w:p>
    <w:p w14:paraId="7778FEF0">
      <w:pPr>
        <w:pStyle w:val="5"/>
      </w:pPr>
      <w:r>
        <w:rPr>
          <w:rFonts w:ascii="Times New Roman" w:hAnsi="Times New Roman" w:eastAsia="Times New Roman"/>
          <w:color w:val="000000"/>
          <w:sz w:val="24"/>
        </w:rPr>
        <w:t>Алгоритм</w:t>
      </w:r>
    </w:p>
    <w:p w14:paraId="314916F5">
      <w:pPr>
        <w:ind w:left="425" w:hanging="255"/>
      </w:pPr>
      <w:r>
        <w:rPr>
          <w:rFonts w:ascii="Times New Roman" w:hAnsi="Times New Roman" w:eastAsia="Times New Roman"/>
          <w:color w:val="000000"/>
          <w:sz w:val="24"/>
        </w:rPr>
        <w:t>1. создать счёт с начальным балансом.</w:t>
      </w:r>
    </w:p>
    <w:p w14:paraId="23E9BD52">
      <w:pPr>
        <w:ind w:left="425" w:hanging="255"/>
      </w:pPr>
      <w:r>
        <w:rPr>
          <w:rFonts w:ascii="Times New Roman" w:hAnsi="Times New Roman" w:eastAsia="Times New Roman"/>
          <w:color w:val="000000"/>
          <w:sz w:val="24"/>
        </w:rPr>
        <w:t>2. выполнить пополнение.</w:t>
      </w:r>
    </w:p>
    <w:p w14:paraId="61F508AB">
      <w:pPr>
        <w:ind w:left="425" w:hanging="255"/>
      </w:pPr>
      <w:r>
        <w:rPr>
          <w:rFonts w:ascii="Times New Roman" w:hAnsi="Times New Roman" w:eastAsia="Times New Roman"/>
          <w:color w:val="000000"/>
          <w:sz w:val="24"/>
        </w:rPr>
        <w:t>3. выполнить снятие.</w:t>
      </w:r>
    </w:p>
    <w:p w14:paraId="2781C257">
      <w:pPr>
        <w:ind w:left="425" w:hanging="255"/>
      </w:pPr>
      <w:r>
        <w:rPr>
          <w:rFonts w:ascii="Times New Roman" w:hAnsi="Times New Roman" w:eastAsia="Times New Roman"/>
          <w:color w:val="000000"/>
          <w:sz w:val="24"/>
        </w:rPr>
        <w:t>4. вывести баланс или обработать исключение.</w:t>
      </w:r>
    </w:p>
    <w:p w14:paraId="4CDD56CF">
      <w:pPr>
        <w:pStyle w:val="5"/>
      </w:pPr>
      <w:r>
        <w:rPr>
          <w:rFonts w:ascii="Times New Roman" w:hAnsi="Times New Roman" w:eastAsia="Times New Roman"/>
          <w:color w:val="000000"/>
          <w:sz w:val="24"/>
        </w:rPr>
        <w:t>Исходный код</w:t>
      </w:r>
    </w:p>
    <w:p w14:paraId="500620A0">
      <w:pPr>
        <w:jc w:val="both"/>
      </w:pPr>
      <w:r>
        <w:fldChar w:fldCharType="begin"/>
      </w:r>
      <w:r>
        <w:instrText xml:space="preserve"> HYPERLINK "https://github.com/egsesekina/programming-c-cpp/blob/main/tasks/advanced/task_50/main.cpp"</w:instrText>
      </w:r>
      <w:r>
        <w:fldChar w:fldCharType="separate"/>
      </w:r>
      <w:r>
        <w:rPr>
          <w:color w:val="0563C1"/>
          <w:u w:val="single"/>
        </w:rPr>
        <w:t>main.cpp</w:t>
      </w:r>
      <w:r>
        <w:rPr>
          <w:color w:val="0563C1"/>
          <w:u w:val="single"/>
        </w:rPr>
        <w:fldChar w:fldCharType="end"/>
      </w:r>
    </w:p>
    <w:p w14:paraId="681C6B29">
      <w:pPr>
        <w:pStyle w:val="167"/>
        <w:keepLines w:val="0"/>
      </w:pPr>
      <w:r>
        <w:rPr>
          <w:rFonts w:ascii="Consolas" w:hAnsi="Consolas" w:eastAsia="Consolas"/>
          <w:color w:val="000000"/>
          <w:sz w:val="17"/>
        </w:rPr>
        <w:t>/*</w:t>
      </w:r>
    </w:p>
    <w:p w14:paraId="0610F46A">
      <w:pPr>
        <w:pStyle w:val="167"/>
        <w:keepLines w:val="0"/>
      </w:pPr>
      <w:r>
        <w:rPr>
          <w:rFonts w:ascii="Consolas" w:hAnsi="Consolas" w:eastAsia="Consolas"/>
          <w:color w:val="000000"/>
          <w:sz w:val="17"/>
        </w:rPr>
        <w:t xml:space="preserve"> * Задание 50. Реализовать банковский счёт с проверкой операций исключениями.</w:t>
      </w:r>
    </w:p>
    <w:p w14:paraId="3EDA27BE">
      <w:pPr>
        <w:pStyle w:val="167"/>
        <w:keepLines w:val="0"/>
      </w:pPr>
      <w:r>
        <w:rPr>
          <w:rFonts w:ascii="Consolas" w:hAnsi="Consolas" w:eastAsia="Consolas"/>
          <w:color w:val="000000"/>
          <w:sz w:val="17"/>
        </w:rPr>
        <w:t xml:space="preserve"> * Ввод: отсутствует.</w:t>
      </w:r>
    </w:p>
    <w:p w14:paraId="19C60FA6">
      <w:pPr>
        <w:pStyle w:val="167"/>
        <w:keepLines w:val="0"/>
      </w:pPr>
      <w:r>
        <w:rPr>
          <w:rFonts w:ascii="Consolas" w:hAnsi="Consolas" w:eastAsia="Consolas"/>
          <w:color w:val="000000"/>
          <w:sz w:val="17"/>
        </w:rPr>
        <w:t xml:space="preserve"> * Вывод: баланс после пополнения на 500 и снятия 200, то есть 1300.00.</w:t>
      </w:r>
    </w:p>
    <w:p w14:paraId="50D01E73">
      <w:pPr>
        <w:pStyle w:val="167"/>
        <w:keepLines w:val="0"/>
      </w:pPr>
      <w:r>
        <w:rPr>
          <w:rFonts w:ascii="Consolas" w:hAnsi="Consolas" w:eastAsia="Consolas"/>
          <w:color w:val="000000"/>
          <w:sz w:val="17"/>
        </w:rPr>
        <w:t xml:space="preserve"> * Пример запуска: program -&gt; 1300.00.</w:t>
      </w:r>
    </w:p>
    <w:p w14:paraId="1A88B590">
      <w:pPr>
        <w:pStyle w:val="167"/>
        <w:keepLines w:val="0"/>
      </w:pPr>
      <w:r>
        <w:rPr>
          <w:rFonts w:ascii="Consolas" w:hAnsi="Consolas" w:eastAsia="Consolas"/>
          <w:color w:val="000000"/>
          <w:sz w:val="17"/>
        </w:rPr>
        <w:t xml:space="preserve"> */</w:t>
      </w:r>
    </w:p>
    <w:p w14:paraId="5E157738">
      <w:pPr>
        <w:pStyle w:val="167"/>
        <w:keepLines w:val="0"/>
      </w:pPr>
      <w:r>
        <w:rPr>
          <w:rFonts w:ascii="Consolas" w:hAnsi="Consolas" w:eastAsia="Consolas"/>
          <w:color w:val="000000"/>
          <w:sz w:val="17"/>
        </w:rPr>
        <w:t>#include &lt;cmath&gt;</w:t>
      </w:r>
    </w:p>
    <w:p w14:paraId="1FD76C2D">
      <w:pPr>
        <w:pStyle w:val="167"/>
        <w:keepLines w:val="0"/>
      </w:pPr>
      <w:r>
        <w:rPr>
          <w:rFonts w:ascii="Consolas" w:hAnsi="Consolas" w:eastAsia="Consolas"/>
          <w:color w:val="000000"/>
          <w:sz w:val="17"/>
        </w:rPr>
        <w:t>#include &lt;iomanip&gt;</w:t>
      </w:r>
    </w:p>
    <w:p w14:paraId="3458214A">
      <w:pPr>
        <w:pStyle w:val="167"/>
        <w:keepLines w:val="0"/>
      </w:pPr>
      <w:r>
        <w:rPr>
          <w:rFonts w:ascii="Consolas" w:hAnsi="Consolas" w:eastAsia="Consolas"/>
          <w:color w:val="000000"/>
          <w:sz w:val="17"/>
        </w:rPr>
        <w:t>#include &lt;iostream&gt;</w:t>
      </w:r>
    </w:p>
    <w:p w14:paraId="29DA5194">
      <w:pPr>
        <w:pStyle w:val="167"/>
        <w:keepLines w:val="0"/>
      </w:pPr>
      <w:r>
        <w:rPr>
          <w:rFonts w:ascii="Consolas" w:hAnsi="Consolas" w:eastAsia="Consolas"/>
          <w:color w:val="000000"/>
          <w:sz w:val="17"/>
        </w:rPr>
        <w:t>#include &lt;stdexcept&gt;</w:t>
      </w:r>
    </w:p>
    <w:p w14:paraId="48E490A2">
      <w:pPr>
        <w:pStyle w:val="167"/>
        <w:keepLines w:val="0"/>
      </w:pPr>
      <w:r>
        <w:rPr>
          <w:rFonts w:ascii="Consolas" w:hAnsi="Consolas" w:eastAsia="Consolas"/>
          <w:color w:val="000000"/>
          <w:sz w:val="17"/>
        </w:rPr>
        <w:t xml:space="preserve"> </w:t>
      </w:r>
    </w:p>
    <w:p w14:paraId="6F1A3FDC">
      <w:pPr>
        <w:pStyle w:val="167"/>
        <w:keepLines w:val="0"/>
      </w:pPr>
      <w:r>
        <w:rPr>
          <w:rFonts w:ascii="Consolas" w:hAnsi="Consolas" w:eastAsia="Consolas"/>
          <w:color w:val="000000"/>
          <w:sz w:val="17"/>
        </w:rPr>
        <w:t>class BankAccount {</w:t>
      </w:r>
    </w:p>
    <w:p w14:paraId="24D9BC4D">
      <w:pPr>
        <w:pStyle w:val="167"/>
        <w:keepLines w:val="0"/>
      </w:pPr>
      <w:r>
        <w:rPr>
          <w:rFonts w:ascii="Consolas" w:hAnsi="Consolas" w:eastAsia="Consolas"/>
          <w:color w:val="000000"/>
          <w:sz w:val="17"/>
        </w:rPr>
        <w:t>private:</w:t>
      </w:r>
    </w:p>
    <w:p w14:paraId="10CB8614">
      <w:pPr>
        <w:pStyle w:val="167"/>
        <w:keepLines w:val="0"/>
      </w:pPr>
      <w:r>
        <w:rPr>
          <w:rFonts w:ascii="Consolas" w:hAnsi="Consolas" w:eastAsia="Consolas"/>
          <w:color w:val="000000"/>
          <w:sz w:val="17"/>
        </w:rPr>
        <w:t xml:space="preserve">    double balance;</w:t>
      </w:r>
    </w:p>
    <w:p w14:paraId="58D3609D">
      <w:pPr>
        <w:pStyle w:val="167"/>
        <w:keepLines w:val="0"/>
      </w:pPr>
      <w:r>
        <w:rPr>
          <w:rFonts w:ascii="Consolas" w:hAnsi="Consolas" w:eastAsia="Consolas"/>
          <w:color w:val="000000"/>
          <w:sz w:val="17"/>
        </w:rPr>
        <w:t xml:space="preserve"> </w:t>
      </w:r>
    </w:p>
    <w:p w14:paraId="226A0EDE">
      <w:pPr>
        <w:pStyle w:val="167"/>
        <w:keepLines w:val="0"/>
      </w:pPr>
      <w:r>
        <w:rPr>
          <w:rFonts w:ascii="Consolas" w:hAnsi="Consolas" w:eastAsia="Consolas"/>
          <w:color w:val="000000"/>
          <w:sz w:val="17"/>
        </w:rPr>
        <w:t>public:</w:t>
      </w:r>
    </w:p>
    <w:p w14:paraId="77163D74">
      <w:pPr>
        <w:pStyle w:val="167"/>
        <w:keepLines w:val="0"/>
      </w:pPr>
      <w:r>
        <w:rPr>
          <w:rFonts w:ascii="Consolas" w:hAnsi="Consolas" w:eastAsia="Consolas"/>
          <w:color w:val="000000"/>
          <w:sz w:val="17"/>
        </w:rPr>
        <w:t xml:space="preserve">    explicit BankAccount(double initialBalance = 0.0)</w:t>
      </w:r>
    </w:p>
    <w:p w14:paraId="10EBB576">
      <w:pPr>
        <w:pStyle w:val="167"/>
        <w:keepLines w:val="0"/>
      </w:pPr>
      <w:r>
        <w:rPr>
          <w:rFonts w:ascii="Consolas" w:hAnsi="Consolas" w:eastAsia="Consolas"/>
          <w:color w:val="000000"/>
          <w:sz w:val="17"/>
        </w:rPr>
        <w:t xml:space="preserve">        : balance(initialBalance) {</w:t>
      </w:r>
    </w:p>
    <w:p w14:paraId="55A71257">
      <w:pPr>
        <w:pStyle w:val="167"/>
        <w:keepLines w:val="0"/>
      </w:pPr>
      <w:r>
        <w:rPr>
          <w:rFonts w:ascii="Consolas" w:hAnsi="Consolas" w:eastAsia="Consolas"/>
          <w:color w:val="000000"/>
          <w:sz w:val="17"/>
        </w:rPr>
        <w:t xml:space="preserve">        if (!std::isfinite(initialBalance) || initialBalance &lt; 0.0)</w:t>
      </w:r>
    </w:p>
    <w:p w14:paraId="22DC8FC9">
      <w:pPr>
        <w:pStyle w:val="167"/>
        <w:keepLines w:val="0"/>
      </w:pPr>
      <w:r>
        <w:rPr>
          <w:rFonts w:ascii="Consolas" w:hAnsi="Consolas" w:eastAsia="Consolas"/>
          <w:color w:val="000000"/>
          <w:sz w:val="17"/>
        </w:rPr>
        <w:t xml:space="preserve">            throw std::invalid_argument("Initial balance must be finite and non-negative");</w:t>
      </w:r>
    </w:p>
    <w:p w14:paraId="482C4A2E">
      <w:pPr>
        <w:pStyle w:val="167"/>
        <w:keepLines w:val="0"/>
      </w:pPr>
      <w:r>
        <w:rPr>
          <w:rFonts w:ascii="Consolas" w:hAnsi="Consolas" w:eastAsia="Consolas"/>
          <w:color w:val="000000"/>
          <w:sz w:val="17"/>
        </w:rPr>
        <w:t xml:space="preserve">    }</w:t>
      </w:r>
    </w:p>
    <w:p w14:paraId="5AB7AAC7">
      <w:pPr>
        <w:pStyle w:val="167"/>
        <w:keepLines w:val="0"/>
      </w:pPr>
      <w:r>
        <w:rPr>
          <w:rFonts w:ascii="Consolas" w:hAnsi="Consolas" w:eastAsia="Consolas"/>
          <w:color w:val="000000"/>
          <w:sz w:val="17"/>
        </w:rPr>
        <w:t xml:space="preserve"> </w:t>
      </w:r>
    </w:p>
    <w:p w14:paraId="5614B5A1">
      <w:pPr>
        <w:pStyle w:val="167"/>
        <w:keepLines w:val="0"/>
      </w:pPr>
      <w:r>
        <w:rPr>
          <w:rFonts w:ascii="Consolas" w:hAnsi="Consolas" w:eastAsia="Consolas"/>
          <w:color w:val="000000"/>
          <w:sz w:val="17"/>
        </w:rPr>
        <w:t xml:space="preserve">    void deposit(double amount) {</w:t>
      </w:r>
    </w:p>
    <w:p w14:paraId="7822B9DC">
      <w:pPr>
        <w:pStyle w:val="167"/>
        <w:keepLines w:val="0"/>
      </w:pPr>
      <w:r>
        <w:rPr>
          <w:rFonts w:ascii="Consolas" w:hAnsi="Consolas" w:eastAsia="Consolas"/>
          <w:color w:val="000000"/>
          <w:sz w:val="17"/>
        </w:rPr>
        <w:t xml:space="preserve">        if (!std::isfinite(amount) || amount &lt; 0.0)</w:t>
      </w:r>
    </w:p>
    <w:p w14:paraId="48A630D9">
      <w:pPr>
        <w:pStyle w:val="167"/>
        <w:keepLines w:val="0"/>
      </w:pPr>
      <w:r>
        <w:rPr>
          <w:rFonts w:ascii="Consolas" w:hAnsi="Consolas" w:eastAsia="Consolas"/>
          <w:color w:val="000000"/>
          <w:sz w:val="17"/>
        </w:rPr>
        <w:t xml:space="preserve">            throw std::invalid_argument("Deposit must be finite and non-negative");</w:t>
      </w:r>
    </w:p>
    <w:p w14:paraId="3FE15FE0">
      <w:pPr>
        <w:pStyle w:val="167"/>
        <w:keepLines w:val="0"/>
      </w:pPr>
      <w:r>
        <w:rPr>
          <w:rFonts w:ascii="Consolas" w:hAnsi="Consolas" w:eastAsia="Consolas"/>
          <w:color w:val="000000"/>
          <w:sz w:val="17"/>
        </w:rPr>
        <w:t xml:space="preserve">        balance += amount;</w:t>
      </w:r>
    </w:p>
    <w:p w14:paraId="700E4BDD">
      <w:pPr>
        <w:pStyle w:val="167"/>
        <w:keepLines w:val="0"/>
      </w:pPr>
      <w:r>
        <w:rPr>
          <w:rFonts w:ascii="Consolas" w:hAnsi="Consolas" w:eastAsia="Consolas"/>
          <w:color w:val="000000"/>
          <w:sz w:val="17"/>
        </w:rPr>
        <w:t xml:space="preserve">    }</w:t>
      </w:r>
    </w:p>
    <w:p w14:paraId="275B0DBA">
      <w:pPr>
        <w:pStyle w:val="167"/>
        <w:keepLines w:val="0"/>
      </w:pPr>
      <w:r>
        <w:rPr>
          <w:rFonts w:ascii="Consolas" w:hAnsi="Consolas" w:eastAsia="Consolas"/>
          <w:color w:val="000000"/>
          <w:sz w:val="17"/>
        </w:rPr>
        <w:t xml:space="preserve"> </w:t>
      </w:r>
    </w:p>
    <w:p w14:paraId="6B5BC0CC">
      <w:pPr>
        <w:pStyle w:val="167"/>
        <w:keepLines w:val="0"/>
      </w:pPr>
      <w:r>
        <w:rPr>
          <w:rFonts w:ascii="Consolas" w:hAnsi="Consolas" w:eastAsia="Consolas"/>
          <w:color w:val="000000"/>
          <w:sz w:val="17"/>
        </w:rPr>
        <w:t xml:space="preserve">    void withdraw(double amount) {</w:t>
      </w:r>
    </w:p>
    <w:p w14:paraId="7CFD98FC">
      <w:pPr>
        <w:pStyle w:val="167"/>
        <w:keepLines w:val="0"/>
      </w:pPr>
      <w:r>
        <w:rPr>
          <w:rFonts w:ascii="Consolas" w:hAnsi="Consolas" w:eastAsia="Consolas"/>
          <w:color w:val="000000"/>
          <w:sz w:val="17"/>
        </w:rPr>
        <w:t xml:space="preserve">        if (!std::isfinite(amount) || amount &lt;= 0.0)</w:t>
      </w:r>
    </w:p>
    <w:p w14:paraId="1626D705">
      <w:pPr>
        <w:pStyle w:val="167"/>
        <w:keepLines w:val="0"/>
      </w:pPr>
      <w:r>
        <w:rPr>
          <w:rFonts w:ascii="Consolas" w:hAnsi="Consolas" w:eastAsia="Consolas"/>
          <w:color w:val="000000"/>
          <w:sz w:val="17"/>
        </w:rPr>
        <w:t xml:space="preserve">            throw std::invalid_argument("Withdrawal must be finite and positive");</w:t>
      </w:r>
    </w:p>
    <w:p w14:paraId="1B9C148B">
      <w:pPr>
        <w:pStyle w:val="167"/>
        <w:keepLines w:val="0"/>
      </w:pPr>
      <w:r>
        <w:rPr>
          <w:rFonts w:ascii="Consolas" w:hAnsi="Consolas" w:eastAsia="Consolas"/>
          <w:color w:val="000000"/>
          <w:sz w:val="17"/>
        </w:rPr>
        <w:t xml:space="preserve">        if (amount &gt; balance)</w:t>
      </w:r>
    </w:p>
    <w:p w14:paraId="6C0F8C4C">
      <w:pPr>
        <w:pStyle w:val="167"/>
        <w:keepLines w:val="0"/>
      </w:pPr>
      <w:r>
        <w:rPr>
          <w:rFonts w:ascii="Consolas" w:hAnsi="Consolas" w:eastAsia="Consolas"/>
          <w:color w:val="000000"/>
          <w:sz w:val="17"/>
        </w:rPr>
        <w:t xml:space="preserve">            throw std::runtime_error("Insufficient funds");</w:t>
      </w:r>
    </w:p>
    <w:p w14:paraId="380D56AA">
      <w:pPr>
        <w:pStyle w:val="167"/>
        <w:keepLines w:val="0"/>
      </w:pPr>
      <w:r>
        <w:rPr>
          <w:rFonts w:ascii="Consolas" w:hAnsi="Consolas" w:eastAsia="Consolas"/>
          <w:color w:val="000000"/>
          <w:sz w:val="17"/>
        </w:rPr>
        <w:t xml:space="preserve">        balance -= amount;</w:t>
      </w:r>
    </w:p>
    <w:p w14:paraId="7BF0EF77">
      <w:pPr>
        <w:pStyle w:val="167"/>
        <w:keepLines w:val="0"/>
      </w:pPr>
      <w:r>
        <w:rPr>
          <w:rFonts w:ascii="Consolas" w:hAnsi="Consolas" w:eastAsia="Consolas"/>
          <w:color w:val="000000"/>
          <w:sz w:val="17"/>
        </w:rPr>
        <w:t xml:space="preserve">    }</w:t>
      </w:r>
    </w:p>
    <w:p w14:paraId="4E3C3894">
      <w:pPr>
        <w:pStyle w:val="167"/>
        <w:keepLines w:val="0"/>
      </w:pPr>
      <w:r>
        <w:rPr>
          <w:rFonts w:ascii="Consolas" w:hAnsi="Consolas" w:eastAsia="Consolas"/>
          <w:color w:val="000000"/>
          <w:sz w:val="17"/>
        </w:rPr>
        <w:t xml:space="preserve"> </w:t>
      </w:r>
    </w:p>
    <w:p w14:paraId="47C61C2E">
      <w:pPr>
        <w:pStyle w:val="167"/>
        <w:keepLines w:val="0"/>
      </w:pPr>
      <w:r>
        <w:rPr>
          <w:rFonts w:ascii="Consolas" w:hAnsi="Consolas" w:eastAsia="Consolas"/>
          <w:color w:val="000000"/>
          <w:sz w:val="17"/>
        </w:rPr>
        <w:t xml:space="preserve">    double getBalance() const {</w:t>
      </w:r>
    </w:p>
    <w:p w14:paraId="49A9749B">
      <w:pPr>
        <w:pStyle w:val="167"/>
        <w:keepLines w:val="0"/>
      </w:pPr>
      <w:r>
        <w:rPr>
          <w:rFonts w:ascii="Consolas" w:hAnsi="Consolas" w:eastAsia="Consolas"/>
          <w:color w:val="000000"/>
          <w:sz w:val="17"/>
        </w:rPr>
        <w:t xml:space="preserve">        return balance;</w:t>
      </w:r>
    </w:p>
    <w:p w14:paraId="160C5E49">
      <w:pPr>
        <w:pStyle w:val="167"/>
        <w:keepLines w:val="0"/>
      </w:pPr>
      <w:r>
        <w:rPr>
          <w:rFonts w:ascii="Consolas" w:hAnsi="Consolas" w:eastAsia="Consolas"/>
          <w:color w:val="000000"/>
          <w:sz w:val="17"/>
        </w:rPr>
        <w:t xml:space="preserve">    }</w:t>
      </w:r>
    </w:p>
    <w:p w14:paraId="1D3EC88C">
      <w:pPr>
        <w:pStyle w:val="167"/>
        <w:keepLines w:val="0"/>
      </w:pPr>
      <w:r>
        <w:rPr>
          <w:rFonts w:ascii="Consolas" w:hAnsi="Consolas" w:eastAsia="Consolas"/>
          <w:color w:val="000000"/>
          <w:sz w:val="17"/>
        </w:rPr>
        <w:t>};</w:t>
      </w:r>
    </w:p>
    <w:p w14:paraId="592721B2">
      <w:pPr>
        <w:pStyle w:val="167"/>
        <w:keepLines w:val="0"/>
      </w:pPr>
      <w:r>
        <w:rPr>
          <w:rFonts w:ascii="Consolas" w:hAnsi="Consolas" w:eastAsia="Consolas"/>
          <w:color w:val="000000"/>
          <w:sz w:val="17"/>
        </w:rPr>
        <w:t xml:space="preserve"> </w:t>
      </w:r>
    </w:p>
    <w:p w14:paraId="154D7C89">
      <w:pPr>
        <w:pStyle w:val="167"/>
        <w:keepLines w:val="0"/>
      </w:pPr>
      <w:r>
        <w:rPr>
          <w:rFonts w:ascii="Consolas" w:hAnsi="Consolas" w:eastAsia="Consolas"/>
          <w:color w:val="000000"/>
          <w:sz w:val="17"/>
        </w:rPr>
        <w:t>int main() {</w:t>
      </w:r>
    </w:p>
    <w:p w14:paraId="73325B41">
      <w:pPr>
        <w:pStyle w:val="167"/>
        <w:keepLines w:val="0"/>
      </w:pPr>
      <w:r>
        <w:rPr>
          <w:rFonts w:ascii="Consolas" w:hAnsi="Consolas" w:eastAsia="Consolas"/>
          <w:color w:val="000000"/>
          <w:sz w:val="17"/>
        </w:rPr>
        <w:t xml:space="preserve">    try {</w:t>
      </w:r>
    </w:p>
    <w:p w14:paraId="0C18D42B">
      <w:pPr>
        <w:pStyle w:val="167"/>
        <w:keepLines w:val="0"/>
      </w:pPr>
      <w:r>
        <w:rPr>
          <w:rFonts w:ascii="Consolas" w:hAnsi="Consolas" w:eastAsia="Consolas"/>
          <w:color w:val="000000"/>
          <w:sz w:val="17"/>
        </w:rPr>
        <w:t xml:space="preserve">        BankAccount account(1000.0);</w:t>
      </w:r>
    </w:p>
    <w:p w14:paraId="574A3626">
      <w:pPr>
        <w:pStyle w:val="167"/>
        <w:keepLines w:val="0"/>
      </w:pPr>
      <w:r>
        <w:rPr>
          <w:rFonts w:ascii="Consolas" w:hAnsi="Consolas" w:eastAsia="Consolas"/>
          <w:color w:val="000000"/>
          <w:sz w:val="17"/>
        </w:rPr>
        <w:t xml:space="preserve">        account.deposit(500.0);</w:t>
      </w:r>
    </w:p>
    <w:p w14:paraId="19DAF1DF">
      <w:pPr>
        <w:pStyle w:val="167"/>
        <w:keepLines w:val="0"/>
      </w:pPr>
      <w:r>
        <w:rPr>
          <w:rFonts w:ascii="Consolas" w:hAnsi="Consolas" w:eastAsia="Consolas"/>
          <w:color w:val="000000"/>
          <w:sz w:val="17"/>
        </w:rPr>
        <w:t xml:space="preserve">        account.withdraw(200.0);</w:t>
      </w:r>
    </w:p>
    <w:p w14:paraId="4BEF935A">
      <w:pPr>
        <w:pStyle w:val="167"/>
        <w:keepLines w:val="0"/>
      </w:pPr>
      <w:r>
        <w:rPr>
          <w:rFonts w:ascii="Consolas" w:hAnsi="Consolas" w:eastAsia="Consolas"/>
          <w:color w:val="000000"/>
          <w:sz w:val="17"/>
        </w:rPr>
        <w:t xml:space="preserve">        std::cout &lt;&lt; std::fixed &lt;&lt; std::setprecision(2)</w:t>
      </w:r>
    </w:p>
    <w:p w14:paraId="795E7E2E">
      <w:pPr>
        <w:pStyle w:val="167"/>
        <w:keepLines w:val="0"/>
      </w:pPr>
      <w:r>
        <w:rPr>
          <w:rFonts w:ascii="Consolas" w:hAnsi="Consolas" w:eastAsia="Consolas"/>
          <w:color w:val="000000"/>
          <w:sz w:val="17"/>
        </w:rPr>
        <w:t xml:space="preserve">                  &lt;&lt; account.getBalance() &lt;&lt; '\n'; // 1300.00</w:t>
      </w:r>
    </w:p>
    <w:p w14:paraId="44813BF3">
      <w:pPr>
        <w:pStyle w:val="167"/>
        <w:keepLines w:val="0"/>
      </w:pPr>
      <w:r>
        <w:rPr>
          <w:rFonts w:ascii="Consolas" w:hAnsi="Consolas" w:eastAsia="Consolas"/>
          <w:color w:val="000000"/>
          <w:sz w:val="17"/>
        </w:rPr>
        <w:t xml:space="preserve">    } catch (const std::exception&amp; e) {</w:t>
      </w:r>
    </w:p>
    <w:p w14:paraId="21EE62B5">
      <w:pPr>
        <w:pStyle w:val="167"/>
        <w:keepLines w:val="0"/>
      </w:pPr>
      <w:r>
        <w:rPr>
          <w:rFonts w:ascii="Consolas" w:hAnsi="Consolas" w:eastAsia="Consolas"/>
          <w:color w:val="000000"/>
          <w:sz w:val="17"/>
        </w:rPr>
        <w:t xml:space="preserve">        std::cerr &lt;&lt; "Error: " &lt;&lt; e.what() &lt;&lt; '\n';</w:t>
      </w:r>
    </w:p>
    <w:p w14:paraId="3AA4ABAE">
      <w:pPr>
        <w:pStyle w:val="167"/>
        <w:keepLines w:val="0"/>
      </w:pPr>
      <w:r>
        <w:rPr>
          <w:rFonts w:ascii="Consolas" w:hAnsi="Consolas" w:eastAsia="Consolas"/>
          <w:color w:val="000000"/>
          <w:sz w:val="17"/>
        </w:rPr>
        <w:t xml:space="preserve">        return 1;</w:t>
      </w:r>
    </w:p>
    <w:p w14:paraId="625366CF">
      <w:pPr>
        <w:pStyle w:val="167"/>
        <w:keepLines w:val="0"/>
      </w:pPr>
      <w:r>
        <w:rPr>
          <w:rFonts w:ascii="Consolas" w:hAnsi="Consolas" w:eastAsia="Consolas"/>
          <w:color w:val="000000"/>
          <w:sz w:val="17"/>
        </w:rPr>
        <w:t xml:space="preserve">    }</w:t>
      </w:r>
    </w:p>
    <w:p w14:paraId="4759E892">
      <w:pPr>
        <w:pStyle w:val="167"/>
        <w:keepLines w:val="0"/>
      </w:pPr>
      <w:r>
        <w:rPr>
          <w:rFonts w:ascii="Consolas" w:hAnsi="Consolas" w:eastAsia="Consolas"/>
          <w:color w:val="000000"/>
          <w:sz w:val="17"/>
        </w:rPr>
        <w:t xml:space="preserve">    return 0;</w:t>
      </w:r>
    </w:p>
    <w:p w14:paraId="7CA8FC15">
      <w:pPr>
        <w:pStyle w:val="167"/>
        <w:keepLines w:val="0"/>
      </w:pPr>
      <w:r>
        <w:rPr>
          <w:rFonts w:ascii="Consolas" w:hAnsi="Consolas" w:eastAsia="Consolas"/>
          <w:color w:val="000000"/>
          <w:sz w:val="17"/>
        </w:rPr>
        <w:t>}</w:t>
      </w:r>
    </w:p>
    <w:p w14:paraId="16235790">
      <w:pPr>
        <w:pStyle w:val="167"/>
        <w:keepLines w:val="0"/>
      </w:pPr>
      <w:r>
        <w:rPr>
          <w:rFonts w:ascii="Consolas" w:hAnsi="Consolas" w:eastAsia="Consolas"/>
          <w:color w:val="000000"/>
          <w:sz w:val="17"/>
        </w:rPr>
        <w:t xml:space="preserve"> </w:t>
      </w:r>
    </w:p>
    <w:p w14:paraId="11E9258C"/>
    <w:p w14:paraId="288837E2">
      <w:pPr>
        <w:pStyle w:val="5"/>
      </w:pPr>
      <w:r>
        <w:rPr>
          <w:rFonts w:ascii="Times New Roman" w:hAnsi="Times New Roman" w:eastAsia="Times New Roman"/>
          <w:color w:val="000000"/>
          <w:sz w:val="24"/>
        </w:rPr>
        <w:t>Пример работы</w:t>
      </w:r>
    </w:p>
    <w:p w14:paraId="153CA897">
      <w:pPr>
        <w:jc w:val="both"/>
      </w:pPr>
      <w:r>
        <w:rPr>
          <w:rFonts w:ascii="Times New Roman" w:hAnsi="Times New Roman" w:eastAsia="Times New Roman"/>
          <w:color w:val="000000"/>
          <w:sz w:val="24"/>
        </w:rPr>
        <w:t>Ввод:</w:t>
      </w:r>
    </w:p>
    <w:p w14:paraId="104D2AF3">
      <w:pPr>
        <w:pStyle w:val="167"/>
        <w:keepLines w:val="0"/>
      </w:pPr>
      <w:r>
        <w:rPr>
          <w:rFonts w:ascii="Consolas" w:hAnsi="Consolas" w:eastAsia="Consolas"/>
          <w:color w:val="000000"/>
          <w:sz w:val="17"/>
        </w:rPr>
        <w:t>не требуется</w:t>
      </w:r>
    </w:p>
    <w:p w14:paraId="1AD54F6B"/>
    <w:p w14:paraId="291982FB">
      <w:pPr>
        <w:jc w:val="both"/>
      </w:pPr>
      <w:r>
        <w:rPr>
          <w:rFonts w:ascii="Times New Roman" w:hAnsi="Times New Roman" w:eastAsia="Times New Roman"/>
          <w:color w:val="000000"/>
          <w:sz w:val="24"/>
        </w:rPr>
        <w:t>Вывод:</w:t>
      </w:r>
    </w:p>
    <w:p w14:paraId="19507FA2">
      <w:pPr>
        <w:pStyle w:val="167"/>
        <w:keepLines w:val="0"/>
      </w:pPr>
      <w:r>
        <w:rPr>
          <w:rFonts w:ascii="Consolas" w:hAnsi="Consolas" w:eastAsia="Consolas"/>
          <w:color w:val="000000"/>
          <w:sz w:val="17"/>
        </w:rPr>
        <w:t>1300.00</w:t>
      </w:r>
    </w:p>
    <w:p w14:paraId="44D0BA33"/>
    <w:p w14:paraId="07CB099F">
      <w:pPr>
        <w:pStyle w:val="5"/>
      </w:pPr>
      <w:r>
        <w:rPr>
          <w:rFonts w:ascii="Times New Roman" w:hAnsi="Times New Roman" w:eastAsia="Times New Roman"/>
          <w:color w:val="000000"/>
          <w:sz w:val="24"/>
        </w:rPr>
        <w:t>Граничные случаи</w:t>
      </w:r>
    </w:p>
    <w:p w14:paraId="37969FEC">
      <w:pPr>
        <w:jc w:val="both"/>
      </w:pPr>
      <w:r>
        <w:rPr>
          <w:rFonts w:ascii="Times New Roman" w:hAnsi="Times New Roman" w:eastAsia="Times New Roman"/>
          <w:color w:val="000000"/>
          <w:sz w:val="24"/>
        </w:rPr>
        <w:t>Нулевое пополнение разрешено, отрицательное запрещено; снятие должно быть положительным и не превышать баланс.</w:t>
      </w:r>
    </w:p>
    <w:p w14:paraId="5435F1B7">
      <w:pPr>
        <w:pStyle w:val="5"/>
      </w:pPr>
      <w:r>
        <w:rPr>
          <w:rFonts w:ascii="Times New Roman" w:hAnsi="Times New Roman" w:eastAsia="Times New Roman"/>
          <w:color w:val="000000"/>
          <w:sz w:val="24"/>
        </w:rPr>
        <w:t>Компиляция и запуск</w:t>
      </w:r>
    </w:p>
    <w:p w14:paraId="4BE9B3A0">
      <w:pPr>
        <w:pStyle w:val="167"/>
        <w:keepLines w:val="0"/>
      </w:pPr>
      <w:r>
        <w:rPr>
          <w:rFonts w:ascii="Consolas" w:hAnsi="Consolas" w:eastAsia="Consolas"/>
          <w:color w:val="000000"/>
          <w:sz w:val="17"/>
        </w:rPr>
        <w:t>g++ -std=c++17 -Wall -Wextra -Wpedantic main.cpp -o program</w:t>
      </w:r>
    </w:p>
    <w:p w14:paraId="4CB9ED07">
      <w:pPr>
        <w:pStyle w:val="167"/>
        <w:keepLines w:val="0"/>
      </w:pPr>
      <w:r>
        <w:rPr>
          <w:rFonts w:ascii="Consolas" w:hAnsi="Consolas" w:eastAsia="Consolas"/>
          <w:color w:val="000000"/>
          <w:sz w:val="17"/>
        </w:rPr>
        <w:t>./program</w:t>
      </w:r>
    </w:p>
    <w:p w14:paraId="4E8FB5A3"/>
    <w:p w14:paraId="40F23415">
      <w:pPr>
        <w:pStyle w:val="2"/>
      </w:pPr>
      <w:bookmarkStart w:id="59" w:name="_Toc29778"/>
      <w:r>
        <w:t>4 Компиляция и запуск программ</w:t>
      </w:r>
      <w:bookmarkEnd w:id="59"/>
    </w:p>
    <w:p w14:paraId="0C1A2447">
      <w:pPr>
        <w:jc w:val="both"/>
      </w:pPr>
      <w:r>
        <w:rPr>
          <w:rFonts w:ascii="Times New Roman" w:hAnsi="Times New Roman" w:eastAsia="Times New Roman"/>
          <w:color w:val="000000"/>
          <w:sz w:val="24"/>
        </w:rPr>
        <w:t>Программы на C собираются в режиме C17, программы на C++ — в режиме C++17. Команды выполняются в каталоге выбранного задания.</w:t>
      </w:r>
    </w:p>
    <w:p w14:paraId="57BB3F5F">
      <w:pPr>
        <w:pStyle w:val="167"/>
      </w:pPr>
      <w:r>
        <w:rPr>
          <w:rFonts w:ascii="Consolas" w:hAnsi="Consolas" w:eastAsia="Consolas"/>
          <w:color w:val="000000"/>
          <w:sz w:val="18"/>
        </w:rPr>
        <w:t>gcc -std=c17 -Wall -Wextra -Wpedantic main.c -o program</w:t>
      </w:r>
    </w:p>
    <w:p w14:paraId="003FACEE">
      <w:pPr>
        <w:pStyle w:val="167"/>
      </w:pPr>
      <w:r>
        <w:rPr>
          <w:rFonts w:ascii="Consolas" w:hAnsi="Consolas" w:eastAsia="Consolas"/>
          <w:color w:val="000000"/>
          <w:sz w:val="18"/>
        </w:rPr>
        <w:t>g++ -std=c++17 -Wall -Wextra -Wpedantic main.cpp -o program</w:t>
      </w:r>
    </w:p>
    <w:p w14:paraId="1F71EE41">
      <w:pPr>
        <w:jc w:val="both"/>
      </w:pPr>
      <w:r>
        <w:rPr>
          <w:rFonts w:ascii="Times New Roman" w:hAnsi="Times New Roman" w:eastAsia="Times New Roman"/>
          <w:color w:val="000000"/>
          <w:sz w:val="24"/>
        </w:rPr>
        <w:t xml:space="preserve">В Windows программа запускается командой </w:t>
      </w:r>
      <w:r>
        <w:rPr>
          <w:rFonts w:ascii="Consolas" w:hAnsi="Consolas" w:eastAsia="Consolas"/>
          <w:color w:val="000000"/>
          <w:sz w:val="20"/>
        </w:rPr>
        <w:t>.\program.exe</w:t>
      </w:r>
      <w:r>
        <w:rPr>
          <w:rFonts w:ascii="Times New Roman" w:hAnsi="Times New Roman" w:eastAsia="Times New Roman"/>
          <w:color w:val="000000"/>
          <w:sz w:val="24"/>
        </w:rPr>
        <w:t xml:space="preserve">, в Linux и macOS — </w:t>
      </w:r>
      <w:r>
        <w:rPr>
          <w:rFonts w:ascii="Consolas" w:hAnsi="Consolas" w:eastAsia="Consolas"/>
          <w:color w:val="000000"/>
          <w:sz w:val="20"/>
        </w:rPr>
        <w:t>./program</w:t>
      </w:r>
      <w:r>
        <w:rPr>
          <w:rFonts w:ascii="Times New Roman" w:hAnsi="Times New Roman" w:eastAsia="Times New Roman"/>
          <w:color w:val="000000"/>
          <w:sz w:val="24"/>
        </w:rPr>
        <w:t xml:space="preserve">. Задания 7, 37 и 38 ожидают UTF-8. В Windows ввод удобно сохранить в UTF-8-файле и передать командой </w:t>
      </w:r>
      <w:r>
        <w:rPr>
          <w:rFonts w:ascii="Consolas" w:hAnsi="Consolas" w:eastAsia="Consolas"/>
          <w:color w:val="000000"/>
          <w:sz w:val="20"/>
        </w:rPr>
        <w:t>.\program.exe &lt; input.txt</w:t>
      </w:r>
      <w:r>
        <w:rPr>
          <w:rFonts w:ascii="Times New Roman" w:hAnsi="Times New Roman" w:eastAsia="Times New Roman"/>
          <w:color w:val="000000"/>
          <w:sz w:val="24"/>
        </w:rPr>
        <w:t xml:space="preserve">. Задания 24 и 41 работают с файлами </w:t>
      </w:r>
      <w:r>
        <w:rPr>
          <w:rFonts w:ascii="Consolas" w:hAnsi="Consolas" w:eastAsia="Consolas"/>
          <w:color w:val="000000"/>
          <w:sz w:val="20"/>
        </w:rPr>
        <w:t>input.txt</w:t>
      </w:r>
      <w:r>
        <w:rPr>
          <w:rFonts w:ascii="Times New Roman" w:hAnsi="Times New Roman" w:eastAsia="Times New Roman"/>
          <w:color w:val="000000"/>
          <w:sz w:val="24"/>
        </w:rPr>
        <w:t xml:space="preserve"> и </w:t>
      </w:r>
      <w:r>
        <w:rPr>
          <w:rFonts w:ascii="Consolas" w:hAnsi="Consolas" w:eastAsia="Consolas"/>
          <w:color w:val="000000"/>
          <w:sz w:val="20"/>
        </w:rPr>
        <w:t>output.txt</w:t>
      </w:r>
      <w:r>
        <w:rPr>
          <w:rFonts w:ascii="Times New Roman" w:hAnsi="Times New Roman" w:eastAsia="Times New Roman"/>
          <w:color w:val="000000"/>
          <w:sz w:val="24"/>
        </w:rPr>
        <w:t xml:space="preserve"> в текущем каталоге.</w:t>
      </w:r>
    </w:p>
    <w:p w14:paraId="224CEB04">
      <w:pPr>
        <w:pStyle w:val="2"/>
      </w:pPr>
      <w:bookmarkStart w:id="60" w:name="_Toc22195"/>
      <w:r>
        <w:t>5 Заключение</w:t>
      </w:r>
      <w:bookmarkEnd w:id="60"/>
    </w:p>
    <w:p w14:paraId="6A080AE5">
      <w:pPr>
        <w:jc w:val="both"/>
      </w:pPr>
      <w:r>
        <w:rPr>
          <w:rFonts w:ascii="Times New Roman" w:hAnsi="Times New Roman" w:eastAsia="Times New Roman"/>
          <w:color w:val="000000"/>
          <w:sz w:val="24"/>
        </w:rPr>
        <w:t>В результате практики подготовлен комплект из 50 заданий, охватывающий предусмотренные темы C и C++. Теоретические ответы содержат обоснования, комбинированные задания включают обязательную программную часть, а 38 программ снабжены единообразной документацией. Решения учитывают ошибки ввода, границы диапазонов, особенности UTF-8 и требования к управлению ресурсами.</w:t>
      </w:r>
    </w:p>
    <w:p w14:paraId="1D37735E">
      <w:pPr>
        <w:jc w:val="both"/>
      </w:pPr>
      <w:r>
        <w:rPr>
          <w:rFonts w:ascii="Times New Roman" w:hAnsi="Times New Roman" w:eastAsia="Times New Roman"/>
          <w:color w:val="000000"/>
          <w:sz w:val="24"/>
        </w:rPr>
        <w:t>В заданиях повышенной сложности используются шаблонный контейнер, алгоритм Дейкстры, динамический полиморфизм, обход в ширину и исключения. Это связывает базовые конструкции языка с задачами, где требуется оценивать корректность, сложность и время жизни данных.</w:t>
      </w:r>
    </w:p>
    <w:p w14:paraId="3F40849F">
      <w:pPr>
        <w:pStyle w:val="2"/>
      </w:pPr>
      <w:bookmarkStart w:id="61" w:name="_Toc16130"/>
      <w:r>
        <w:t>6 Список источников</w:t>
      </w:r>
      <w:bookmarkEnd w:id="61"/>
    </w:p>
    <w:p w14:paraId="5369513D">
      <w:pPr>
        <w:ind w:left="425" w:hanging="255"/>
      </w:pPr>
      <w:r>
        <w:rPr>
          <w:rFonts w:ascii="Times New Roman" w:hAnsi="Times New Roman" w:eastAsia="Times New Roman"/>
          <w:color w:val="000000"/>
          <w:sz w:val="24"/>
        </w:rPr>
        <w:t>1. Керниган Б., Ритчи Д. Язык программирования C. 2-е издание.</w:t>
      </w:r>
    </w:p>
    <w:p w14:paraId="702F6007">
      <w:pPr>
        <w:ind w:left="425" w:hanging="255"/>
      </w:pPr>
      <w:r>
        <w:rPr>
          <w:rFonts w:ascii="Times New Roman" w:hAnsi="Times New Roman" w:eastAsia="Times New Roman"/>
          <w:color w:val="000000"/>
          <w:sz w:val="24"/>
        </w:rPr>
        <w:t>2. Страуструп Б. Язык программирования C++. Специальное издание.</w:t>
      </w:r>
    </w:p>
    <w:p w14:paraId="77A14E64">
      <w:pPr>
        <w:ind w:left="425" w:hanging="255"/>
      </w:pPr>
      <w:r>
        <w:rPr>
          <w:rFonts w:ascii="Times New Roman" w:hAnsi="Times New Roman" w:eastAsia="Times New Roman"/>
          <w:color w:val="000000"/>
          <w:sz w:val="24"/>
        </w:rPr>
        <w:t>3. Справочник по языкам C и C++. https://en.cppreference.com/</w:t>
      </w:r>
    </w:p>
    <w:p w14:paraId="0418A041">
      <w:pPr>
        <w:ind w:left="425" w:hanging="255"/>
      </w:pPr>
      <w:r>
        <w:rPr>
          <w:rFonts w:ascii="Times New Roman" w:hAnsi="Times New Roman" w:eastAsia="Times New Roman"/>
          <w:color w:val="000000"/>
          <w:sz w:val="24"/>
        </w:rPr>
        <w:t>4. Документация GCC. https://gcc.gnu.org/onlinedocs/</w:t>
      </w:r>
    </w:p>
    <w:p w14:paraId="088FDF72">
      <w:pPr>
        <w:ind w:left="425" w:hanging="255"/>
      </w:pPr>
      <w:r>
        <w:rPr>
          <w:rFonts w:ascii="Times New Roman" w:hAnsi="Times New Roman" w:eastAsia="Times New Roman"/>
          <w:color w:val="000000"/>
          <w:sz w:val="24"/>
        </w:rPr>
        <w:t>5. Программа дисциплины «Программирование на C/C++». https://nnov.hse.ru/ba/cst/courses/1163584368.html</w:t>
      </w:r>
    </w:p>
    <w:p w14:paraId="2E68BCD9">
      <w:pPr>
        <w:ind w:left="425" w:hanging="255"/>
      </w:pPr>
      <w:r>
        <w:rPr>
          <w:rFonts w:ascii="Times New Roman" w:hAnsi="Times New Roman" w:eastAsia="Times New Roman"/>
          <w:color w:val="000000"/>
          <w:sz w:val="24"/>
        </w:rPr>
        <w:t>6. Учебный репозиторий programming-c-cpp. https://github.com/egsesekina/programming-c-cpp</w:t>
      </w:r>
    </w:p>
    <w:sectPr>
      <w:footerReference r:id="rId5" w:type="default"/>
      <w:pgSz w:w="11906" w:h="16838"/>
      <w:pgMar w:top="1134" w:right="850" w:bottom="1134" w:left="1701" w:header="720" w:footer="720" w:gutter="0"/>
      <w:pgNumType w:start="2"/>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E1233">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495901"/>
    <w:rsid w:val="1B027B7A"/>
    <w:rsid w:val="495D09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ind w:firstLine="709"/>
      <w:jc w:val="both"/>
    </w:pPr>
    <w:rPr>
      <w:rFonts w:ascii="Times New Roman" w:hAnsi="Times New Roman" w:eastAsiaTheme="minorEastAsia" w:cstheme="minorBidi"/>
      <w:sz w:val="24"/>
      <w:szCs w:val="22"/>
      <w:lang w:val="en-US" w:eastAsia="en-US" w:bidi="ar-SA"/>
    </w:rPr>
  </w:style>
  <w:style w:type="paragraph" w:styleId="2">
    <w:name w:val="heading 1"/>
    <w:basedOn w:val="1"/>
    <w:next w:val="1"/>
    <w:link w:val="141"/>
    <w:qFormat/>
    <w:uiPriority w:val="9"/>
    <w:pPr>
      <w:keepNext/>
      <w:keepLines/>
      <w:pageBreakBefore/>
      <w:spacing w:before="360" w:after="200"/>
      <w:ind w:firstLine="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42"/>
    <w:unhideWhenUsed/>
    <w:qFormat/>
    <w:uiPriority w:val="9"/>
    <w:pPr>
      <w:keepNext/>
      <w:keepLines/>
      <w:spacing w:before="280" w:after="160"/>
      <w:ind w:firstLine="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3"/>
    <w:unhideWhenUsed/>
    <w:qFormat/>
    <w:uiPriority w:val="9"/>
    <w:pPr>
      <w:keepNext/>
      <w:keepLines/>
      <w:spacing w:before="240" w:after="120"/>
      <w:ind w:firstLine="0"/>
      <w:outlineLvl w:val="2"/>
    </w:pPr>
    <w:rPr>
      <w:rFonts w:asciiTheme="majorHAnsi" w:hAnsiTheme="majorHAnsi" w:eastAsiaTheme="majorEastAsia" w:cstheme="majorBidi"/>
      <w:b/>
      <w:bCs/>
      <w:color w:val="000000"/>
      <w:sz w:val="26"/>
    </w:rPr>
  </w:style>
  <w:style w:type="paragraph" w:styleId="5">
    <w:name w:val="heading 4"/>
    <w:basedOn w:val="1"/>
    <w:next w:val="1"/>
    <w:link w:val="153"/>
    <w:semiHidden/>
    <w:unhideWhenUsed/>
    <w:qFormat/>
    <w:uiPriority w:val="9"/>
    <w:pPr>
      <w:keepNext/>
      <w:keepLines/>
      <w:spacing w:before="200" w:after="80"/>
      <w:ind w:firstLine="0"/>
      <w:outlineLvl w:val="3"/>
    </w:pPr>
    <w:rPr>
      <w:rFonts w:asciiTheme="majorHAnsi" w:hAnsiTheme="majorHAnsi" w:eastAsiaTheme="majorEastAsia" w:cstheme="majorBidi"/>
      <w:b/>
      <w:bCs/>
      <w:i/>
      <w:iCs/>
      <w:color w:val="000000"/>
      <w:sz w:val="24"/>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keepNext/>
      <w:spacing w:before="0" w:after="320" w:line="240" w:lineRule="auto"/>
      <w:ind w:firstLine="0"/>
      <w:contextualSpacing/>
    </w:pPr>
    <w:rPr>
      <w:rFonts w:asciiTheme="majorHAnsi" w:hAnsiTheme="majorHAnsi" w:eastAsiaTheme="majorEastAsia" w:cstheme="majorBidi"/>
      <w:b/>
      <w:color w:val="000000"/>
      <w:spacing w:val="5"/>
      <w:kern w:val="28"/>
      <w:sz w:val="36"/>
      <w:szCs w:val="52"/>
    </w:rPr>
  </w:style>
  <w:style w:type="paragraph" w:styleId="37">
    <w:name w:val="toc 1"/>
    <w:basedOn w:val="1"/>
    <w:next w:val="1"/>
    <w:semiHidden/>
    <w:unhideWhenUsed/>
    <w:qFormat/>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Code"/>
    <w:qFormat/>
    <w:uiPriority w:val="0"/>
    <w:pPr>
      <w:spacing w:before="0" w:after="0" w:line="240" w:lineRule="auto"/>
      <w:ind w:left="255" w:firstLine="0"/>
    </w:pPr>
    <w:rPr>
      <w:rFonts w:ascii="Consolas" w:hAnsi="Consolas" w:eastAsiaTheme="minorEastAsia" w:cstheme="minorBidi"/>
      <w:color w:val="000000"/>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73</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Сесекина Елена Георгиевна</dc:creator>
  <dc:description>generated by python-docx</dc:description>
  <cp:lastModifiedBy>Admin</cp:lastModifiedBy>
  <dcterms:modified xsi:type="dcterms:W3CDTF">2026-10-23T21:48:21Z</dcterms:modified>
  <dc:subject>Комплект из 50 учебных заданий по C и C++</dc:subject>
  <dc:title>Отчёт по производственной практике по программированию на C и 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639CE81D6E6D4AAF8FC50326141D218C_12</vt:lpwstr>
  </property>
</Properties>
</file>